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0020" w14:textId="5FFDCE78" w:rsidR="002618F8" w:rsidRPr="003351CD" w:rsidRDefault="002618F8" w:rsidP="003351CD">
      <w:pPr>
        <w:ind w:firstLineChars="0" w:firstLine="0"/>
        <w:rPr>
          <w:rFonts w:ascii="黑体" w:hAnsi="黑体" w:hint="eastAsia"/>
          <w:b/>
          <w:sz w:val="52"/>
          <w:szCs w:val="52"/>
        </w:rPr>
        <w:sectPr w:rsidR="002618F8" w:rsidRPr="003351CD">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0"/>
          <w:cols w:space="425"/>
          <w:docGrid w:type="lines" w:linePitch="326"/>
        </w:sectPr>
      </w:pPr>
    </w:p>
    <w:p w14:paraId="58B50CA2" w14:textId="02FDA1AB" w:rsidR="002618F8" w:rsidRPr="00CD3133" w:rsidRDefault="00000000" w:rsidP="00CD3133">
      <w:pPr>
        <w:pStyle w:val="2"/>
      </w:pPr>
      <w:bookmarkStart w:id="0" w:name="_Toc38578652"/>
      <w:bookmarkStart w:id="1" w:name="_Toc38578655"/>
      <w:bookmarkStart w:id="2" w:name="_Toc24452"/>
      <w:bookmarkStart w:id="3" w:name="_Toc15938"/>
      <w:r>
        <w:rPr>
          <w:rFonts w:hint="eastAsia"/>
        </w:rPr>
        <w:lastRenderedPageBreak/>
        <w:t>数据结构</w:t>
      </w:r>
      <w:bookmarkEnd w:id="0"/>
      <w:bookmarkEnd w:id="1"/>
      <w:bookmarkEnd w:id="2"/>
      <w:bookmarkEnd w:id="3"/>
    </w:p>
    <w:p w14:paraId="34B28DED" w14:textId="632AB4B5" w:rsidR="002618F8" w:rsidRPr="00AC586F" w:rsidRDefault="00000000">
      <w:pPr>
        <w:pStyle w:val="3"/>
        <w:ind w:left="709"/>
        <w:rPr>
          <w:highlight w:val="cyan"/>
        </w:rPr>
      </w:pPr>
      <w:bookmarkStart w:id="4" w:name="_Toc9713"/>
      <w:r w:rsidRPr="00AC586F">
        <w:rPr>
          <w:rFonts w:hint="eastAsia"/>
          <w:highlight w:val="cyan"/>
        </w:rPr>
        <w:t>收费站基础信息</w:t>
      </w:r>
      <w:bookmarkEnd w:id="4"/>
    </w:p>
    <w:tbl>
      <w:tblPr>
        <w:tblW w:w="6103" w:type="pct"/>
        <w:jc w:val="center"/>
        <w:tblLayout w:type="fixed"/>
        <w:tblCellMar>
          <w:left w:w="0" w:type="dxa"/>
          <w:right w:w="0" w:type="dxa"/>
        </w:tblCellMar>
        <w:tblLook w:val="04A0" w:firstRow="1" w:lastRow="0" w:firstColumn="1" w:lastColumn="0" w:noHBand="0" w:noVBand="1"/>
      </w:tblPr>
      <w:tblGrid>
        <w:gridCol w:w="1297"/>
        <w:gridCol w:w="1564"/>
        <w:gridCol w:w="2082"/>
        <w:gridCol w:w="1286"/>
        <w:gridCol w:w="1689"/>
        <w:gridCol w:w="559"/>
        <w:gridCol w:w="1649"/>
      </w:tblGrid>
      <w:tr w:rsidR="002618F8" w14:paraId="5782DD1C" w14:textId="77777777">
        <w:trPr>
          <w:jc w:val="center"/>
        </w:trPr>
        <w:tc>
          <w:tcPr>
            <w:tcW w:w="1297"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40FB863A" w14:textId="77777777" w:rsidR="002618F8" w:rsidRDefault="00000000">
            <w:pPr>
              <w:ind w:firstLineChars="0" w:firstLine="0"/>
              <w:jc w:val="center"/>
              <w:rPr>
                <w:sz w:val="21"/>
                <w:szCs w:val="21"/>
              </w:rPr>
            </w:pPr>
            <w:r>
              <w:rPr>
                <w:rFonts w:hint="eastAsia"/>
                <w:sz w:val="21"/>
                <w:szCs w:val="21"/>
              </w:rPr>
              <w:t>字段名</w:t>
            </w:r>
          </w:p>
        </w:tc>
        <w:tc>
          <w:tcPr>
            <w:tcW w:w="1564"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C5943B4" w14:textId="77777777" w:rsidR="002618F8" w:rsidRDefault="00000000">
            <w:pPr>
              <w:ind w:firstLineChars="0" w:firstLine="0"/>
              <w:jc w:val="center"/>
              <w:rPr>
                <w:sz w:val="21"/>
                <w:szCs w:val="21"/>
              </w:rPr>
            </w:pPr>
            <w:r>
              <w:rPr>
                <w:rFonts w:hint="eastAsia"/>
                <w:sz w:val="21"/>
                <w:szCs w:val="21"/>
              </w:rPr>
              <w:t>字段中文名</w:t>
            </w:r>
          </w:p>
        </w:tc>
        <w:tc>
          <w:tcPr>
            <w:tcW w:w="2082"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78701B1" w14:textId="77777777" w:rsidR="002618F8" w:rsidRDefault="00000000">
            <w:pPr>
              <w:ind w:firstLineChars="0" w:firstLine="0"/>
              <w:jc w:val="center"/>
              <w:rPr>
                <w:sz w:val="21"/>
                <w:szCs w:val="21"/>
              </w:rPr>
            </w:pPr>
            <w:r>
              <w:rPr>
                <w:rFonts w:hint="eastAsia"/>
                <w:sz w:val="21"/>
                <w:szCs w:val="21"/>
              </w:rPr>
              <w:t>中文注释</w:t>
            </w:r>
          </w:p>
        </w:tc>
        <w:tc>
          <w:tcPr>
            <w:tcW w:w="1286"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7158D111" w14:textId="77777777" w:rsidR="002618F8" w:rsidRDefault="00000000">
            <w:pPr>
              <w:ind w:firstLineChars="0" w:firstLine="0"/>
              <w:jc w:val="center"/>
              <w:rPr>
                <w:sz w:val="21"/>
                <w:szCs w:val="21"/>
              </w:rPr>
            </w:pPr>
            <w:r>
              <w:rPr>
                <w:rFonts w:hint="eastAsia"/>
                <w:sz w:val="21"/>
                <w:szCs w:val="21"/>
              </w:rPr>
              <w:t>数据类型及长度</w:t>
            </w:r>
          </w:p>
        </w:tc>
        <w:tc>
          <w:tcPr>
            <w:tcW w:w="168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77597D59" w14:textId="77777777" w:rsidR="002618F8" w:rsidRDefault="00000000">
            <w:pPr>
              <w:ind w:firstLineChars="0" w:firstLine="0"/>
              <w:jc w:val="center"/>
              <w:rPr>
                <w:sz w:val="21"/>
                <w:szCs w:val="21"/>
              </w:rPr>
            </w:pPr>
            <w:r>
              <w:rPr>
                <w:rFonts w:hint="eastAsia"/>
                <w:sz w:val="21"/>
                <w:szCs w:val="21"/>
              </w:rPr>
              <w:t>代码集</w:t>
            </w:r>
          </w:p>
        </w:tc>
        <w:tc>
          <w:tcPr>
            <w:tcW w:w="55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3F2AA90E" w14:textId="77777777" w:rsidR="002618F8" w:rsidRDefault="00000000">
            <w:pPr>
              <w:ind w:firstLineChars="0" w:firstLine="0"/>
              <w:jc w:val="center"/>
              <w:rPr>
                <w:sz w:val="21"/>
                <w:szCs w:val="21"/>
              </w:rPr>
            </w:pPr>
            <w:r>
              <w:rPr>
                <w:rFonts w:hint="eastAsia"/>
                <w:sz w:val="21"/>
                <w:szCs w:val="21"/>
              </w:rPr>
              <w:t>必填</w:t>
            </w:r>
          </w:p>
        </w:tc>
        <w:tc>
          <w:tcPr>
            <w:tcW w:w="164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62A46350" w14:textId="77777777" w:rsidR="002618F8" w:rsidRDefault="00000000">
            <w:pPr>
              <w:ind w:firstLineChars="0" w:firstLine="0"/>
              <w:jc w:val="center"/>
              <w:rPr>
                <w:sz w:val="21"/>
                <w:szCs w:val="21"/>
              </w:rPr>
            </w:pPr>
            <w:r>
              <w:rPr>
                <w:rFonts w:hint="eastAsia"/>
                <w:sz w:val="21"/>
                <w:szCs w:val="21"/>
              </w:rPr>
              <w:t>备注（规则）</w:t>
            </w:r>
          </w:p>
        </w:tc>
      </w:tr>
      <w:tr w:rsidR="002618F8" w14:paraId="350263A9"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52696E56" w14:textId="77777777" w:rsidR="002618F8" w:rsidRDefault="00000000">
            <w:pPr>
              <w:ind w:firstLineChars="0" w:firstLine="0"/>
              <w:jc w:val="center"/>
              <w:rPr>
                <w:sz w:val="21"/>
                <w:szCs w:val="21"/>
              </w:rPr>
            </w:pPr>
            <w:r>
              <w:t>ID</w:t>
            </w:r>
          </w:p>
        </w:tc>
        <w:tc>
          <w:tcPr>
            <w:tcW w:w="1564" w:type="dxa"/>
            <w:tcBorders>
              <w:top w:val="single" w:sz="6" w:space="0" w:color="000000"/>
              <w:left w:val="single" w:sz="6" w:space="0" w:color="000000"/>
              <w:bottom w:val="single" w:sz="6" w:space="0" w:color="000000"/>
              <w:right w:val="single" w:sz="6" w:space="0" w:color="000000"/>
            </w:tcBorders>
            <w:vAlign w:val="center"/>
          </w:tcPr>
          <w:p w14:paraId="31BABA0D" w14:textId="77777777" w:rsidR="002618F8" w:rsidRDefault="00000000">
            <w:pPr>
              <w:ind w:firstLineChars="0" w:firstLine="0"/>
              <w:jc w:val="center"/>
              <w:rPr>
                <w:sz w:val="21"/>
                <w:szCs w:val="21"/>
              </w:rPr>
            </w:pPr>
            <w:r>
              <w:t>收费站编号</w:t>
            </w:r>
          </w:p>
        </w:tc>
        <w:tc>
          <w:tcPr>
            <w:tcW w:w="2082" w:type="dxa"/>
            <w:tcBorders>
              <w:top w:val="single" w:sz="6" w:space="0" w:color="000000"/>
              <w:left w:val="single" w:sz="6" w:space="0" w:color="000000"/>
              <w:bottom w:val="single" w:sz="6" w:space="0" w:color="000000"/>
              <w:right w:val="single" w:sz="6" w:space="0" w:color="000000"/>
            </w:tcBorders>
            <w:vAlign w:val="center"/>
          </w:tcPr>
          <w:p w14:paraId="63805246"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4CE12131" w14:textId="77777777" w:rsidR="002618F8" w:rsidRDefault="00000000">
            <w:pPr>
              <w:ind w:firstLineChars="0" w:firstLine="0"/>
              <w:jc w:val="center"/>
              <w:rPr>
                <w:sz w:val="21"/>
                <w:szCs w:val="21"/>
              </w:rPr>
            </w:pPr>
            <w:proofErr w:type="gramStart"/>
            <w:r>
              <w:t>varchar(</w:t>
            </w:r>
            <w:proofErr w:type="gramEnd"/>
            <w:r>
              <w:t xml:space="preserve">20) </w:t>
            </w:r>
          </w:p>
        </w:tc>
        <w:tc>
          <w:tcPr>
            <w:tcW w:w="1689" w:type="dxa"/>
            <w:tcBorders>
              <w:top w:val="single" w:sz="6" w:space="0" w:color="000000"/>
              <w:left w:val="single" w:sz="6" w:space="0" w:color="000000"/>
              <w:bottom w:val="single" w:sz="6" w:space="0" w:color="000000"/>
              <w:right w:val="single" w:sz="6" w:space="0" w:color="000000"/>
            </w:tcBorders>
            <w:vAlign w:val="center"/>
          </w:tcPr>
          <w:p w14:paraId="73C345DD"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255C3329" w14:textId="77777777" w:rsidR="002618F8" w:rsidRDefault="00000000">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5D2379BE" w14:textId="77777777" w:rsidR="002618F8" w:rsidRDefault="00000000">
            <w:pPr>
              <w:ind w:firstLineChars="0" w:firstLine="0"/>
              <w:jc w:val="center"/>
              <w:rPr>
                <w:sz w:val="21"/>
                <w:szCs w:val="21"/>
              </w:rPr>
            </w:pPr>
            <w:r>
              <w:t>由收费路段编号</w:t>
            </w:r>
            <w:r>
              <w:t>+</w:t>
            </w:r>
            <w:r>
              <w:t>收费站顺序码</w:t>
            </w:r>
            <w:r>
              <w:t>+</w:t>
            </w:r>
            <w:proofErr w:type="gramStart"/>
            <w:r>
              <w:t>保留位</w:t>
            </w:r>
            <w:proofErr w:type="gramEnd"/>
            <w:r>
              <w:t>构成</w:t>
            </w:r>
          </w:p>
        </w:tc>
      </w:tr>
      <w:tr w:rsidR="004A6E9F" w14:paraId="0306D1F4"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50025B6E" w14:textId="5F568C14" w:rsidR="004A6E9F" w:rsidRDefault="004A6E9F" w:rsidP="004A6E9F">
            <w:pPr>
              <w:ind w:firstLineChars="0" w:firstLine="0"/>
              <w:jc w:val="center"/>
            </w:pPr>
            <w:r>
              <w:t>NAME</w:t>
            </w:r>
          </w:p>
        </w:tc>
        <w:tc>
          <w:tcPr>
            <w:tcW w:w="1564" w:type="dxa"/>
            <w:tcBorders>
              <w:top w:val="single" w:sz="6" w:space="0" w:color="000000"/>
              <w:left w:val="single" w:sz="6" w:space="0" w:color="000000"/>
              <w:bottom w:val="single" w:sz="6" w:space="0" w:color="000000"/>
              <w:right w:val="single" w:sz="6" w:space="0" w:color="000000"/>
            </w:tcBorders>
            <w:vAlign w:val="center"/>
          </w:tcPr>
          <w:p w14:paraId="057A6B8C" w14:textId="1648BB2E" w:rsidR="004A6E9F" w:rsidRDefault="004A6E9F" w:rsidP="004A6E9F">
            <w:pPr>
              <w:ind w:firstLineChars="0" w:firstLine="0"/>
              <w:jc w:val="center"/>
            </w:pPr>
            <w:r>
              <w:t>收费站名称</w:t>
            </w:r>
          </w:p>
        </w:tc>
        <w:tc>
          <w:tcPr>
            <w:tcW w:w="2082" w:type="dxa"/>
            <w:tcBorders>
              <w:top w:val="single" w:sz="6" w:space="0" w:color="000000"/>
              <w:left w:val="single" w:sz="6" w:space="0" w:color="000000"/>
              <w:bottom w:val="single" w:sz="6" w:space="0" w:color="000000"/>
              <w:right w:val="single" w:sz="6" w:space="0" w:color="000000"/>
            </w:tcBorders>
            <w:vAlign w:val="center"/>
          </w:tcPr>
          <w:p w14:paraId="447C9281" w14:textId="77777777" w:rsidR="004A6E9F" w:rsidRDefault="004A6E9F" w:rsidP="004A6E9F">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7A0D44FD" w14:textId="7F417F77" w:rsidR="004A6E9F" w:rsidRDefault="004A6E9F" w:rsidP="004A6E9F">
            <w:pPr>
              <w:ind w:firstLineChars="0" w:firstLine="0"/>
              <w:jc w:val="center"/>
            </w:pPr>
            <w:proofErr w:type="gramStart"/>
            <w:r>
              <w:t>varchar(</w:t>
            </w:r>
            <w:proofErr w:type="gramEnd"/>
            <w:r>
              <w:t xml:space="preserve">50) </w:t>
            </w:r>
          </w:p>
        </w:tc>
        <w:tc>
          <w:tcPr>
            <w:tcW w:w="1689" w:type="dxa"/>
            <w:tcBorders>
              <w:top w:val="single" w:sz="6" w:space="0" w:color="000000"/>
              <w:left w:val="single" w:sz="6" w:space="0" w:color="000000"/>
              <w:bottom w:val="single" w:sz="6" w:space="0" w:color="000000"/>
              <w:right w:val="single" w:sz="6" w:space="0" w:color="000000"/>
            </w:tcBorders>
            <w:vAlign w:val="center"/>
          </w:tcPr>
          <w:p w14:paraId="6A1C8DDA" w14:textId="77777777" w:rsidR="004A6E9F" w:rsidRDefault="004A6E9F" w:rsidP="004A6E9F">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647ACC6B" w14:textId="0EC3FB6F" w:rsidR="004A6E9F" w:rsidRDefault="004A6E9F" w:rsidP="004A6E9F">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5601181C" w14:textId="0F9186E7" w:rsidR="004A6E9F" w:rsidRDefault="004A6E9F" w:rsidP="004A6E9F">
            <w:pPr>
              <w:ind w:firstLineChars="0" w:firstLine="0"/>
            </w:pPr>
            <w:r>
              <w:t xml:space="preserve"> </w:t>
            </w:r>
          </w:p>
        </w:tc>
      </w:tr>
      <w:tr w:rsidR="004A6E9F" w14:paraId="172335C2"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57D1D376" w14:textId="5CF0FA86" w:rsidR="004A6E9F" w:rsidRDefault="004A6E9F" w:rsidP="004A6E9F">
            <w:pPr>
              <w:ind w:firstLineChars="0" w:firstLine="0"/>
              <w:jc w:val="center"/>
            </w:pPr>
            <w:r>
              <w:t xml:space="preserve"> SECTIONID</w:t>
            </w:r>
          </w:p>
        </w:tc>
        <w:tc>
          <w:tcPr>
            <w:tcW w:w="1564" w:type="dxa"/>
            <w:tcBorders>
              <w:top w:val="single" w:sz="6" w:space="0" w:color="000000"/>
              <w:left w:val="single" w:sz="6" w:space="0" w:color="000000"/>
              <w:bottom w:val="single" w:sz="6" w:space="0" w:color="000000"/>
              <w:right w:val="single" w:sz="6" w:space="0" w:color="000000"/>
            </w:tcBorders>
            <w:vAlign w:val="center"/>
          </w:tcPr>
          <w:p w14:paraId="27AA3FBE" w14:textId="23C7BFC5" w:rsidR="004A6E9F" w:rsidRDefault="004A6E9F" w:rsidP="004A6E9F">
            <w:pPr>
              <w:ind w:firstLineChars="0" w:firstLine="0"/>
              <w:jc w:val="center"/>
            </w:pPr>
            <w:r>
              <w:t xml:space="preserve"> </w:t>
            </w:r>
            <w:r>
              <w:t>收费路段编号</w:t>
            </w:r>
          </w:p>
        </w:tc>
        <w:tc>
          <w:tcPr>
            <w:tcW w:w="2082" w:type="dxa"/>
            <w:tcBorders>
              <w:top w:val="single" w:sz="6" w:space="0" w:color="000000"/>
              <w:left w:val="single" w:sz="6" w:space="0" w:color="000000"/>
              <w:bottom w:val="single" w:sz="6" w:space="0" w:color="000000"/>
              <w:right w:val="single" w:sz="6" w:space="0" w:color="000000"/>
            </w:tcBorders>
            <w:vAlign w:val="center"/>
          </w:tcPr>
          <w:p w14:paraId="495C28C0" w14:textId="77777777" w:rsidR="004A6E9F" w:rsidRDefault="004A6E9F" w:rsidP="004A6E9F">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6F942796" w14:textId="4114C148" w:rsidR="004A6E9F" w:rsidRDefault="004A6E9F" w:rsidP="004A6E9F">
            <w:pPr>
              <w:ind w:firstLineChars="0" w:firstLine="0"/>
              <w:jc w:val="center"/>
            </w:pPr>
            <w:proofErr w:type="gramStart"/>
            <w:r>
              <w:t>varchar(</w:t>
            </w:r>
            <w:proofErr w:type="gramEnd"/>
            <w:r>
              <w:t xml:space="preserve">20) </w:t>
            </w:r>
          </w:p>
        </w:tc>
        <w:tc>
          <w:tcPr>
            <w:tcW w:w="1689" w:type="dxa"/>
            <w:tcBorders>
              <w:top w:val="single" w:sz="6" w:space="0" w:color="000000"/>
              <w:left w:val="single" w:sz="6" w:space="0" w:color="000000"/>
              <w:bottom w:val="single" w:sz="6" w:space="0" w:color="000000"/>
              <w:right w:val="single" w:sz="6" w:space="0" w:color="000000"/>
            </w:tcBorders>
            <w:vAlign w:val="center"/>
          </w:tcPr>
          <w:p w14:paraId="21BF9D88" w14:textId="77777777" w:rsidR="004A6E9F" w:rsidRDefault="004A6E9F" w:rsidP="004A6E9F">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4F0B1D95" w14:textId="5447C364" w:rsidR="004A6E9F" w:rsidRDefault="004A6E9F" w:rsidP="004A6E9F">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787AB94A" w14:textId="601FC42B" w:rsidR="004A6E9F" w:rsidRDefault="004A6E9F" w:rsidP="004A6E9F">
            <w:pPr>
              <w:ind w:firstLineChars="0" w:firstLine="0"/>
            </w:pPr>
            <w:r>
              <w:t xml:space="preserve"> </w:t>
            </w:r>
          </w:p>
        </w:tc>
      </w:tr>
      <w:tr w:rsidR="002618F8" w14:paraId="4C28C1B5"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29B99801" w14:textId="77777777" w:rsidR="002618F8" w:rsidRDefault="00000000">
            <w:pPr>
              <w:ind w:firstLineChars="0" w:firstLine="0"/>
              <w:jc w:val="center"/>
              <w:rPr>
                <w:sz w:val="21"/>
                <w:szCs w:val="21"/>
              </w:rPr>
            </w:pPr>
            <w:r>
              <w:t xml:space="preserve"> TYPE</w:t>
            </w:r>
          </w:p>
        </w:tc>
        <w:tc>
          <w:tcPr>
            <w:tcW w:w="1564" w:type="dxa"/>
            <w:tcBorders>
              <w:top w:val="single" w:sz="6" w:space="0" w:color="000000"/>
              <w:left w:val="single" w:sz="6" w:space="0" w:color="000000"/>
              <w:bottom w:val="single" w:sz="6" w:space="0" w:color="000000"/>
              <w:right w:val="single" w:sz="6" w:space="0" w:color="000000"/>
            </w:tcBorders>
            <w:vAlign w:val="center"/>
          </w:tcPr>
          <w:p w14:paraId="500914D6" w14:textId="77777777" w:rsidR="002618F8" w:rsidRDefault="00000000">
            <w:pPr>
              <w:ind w:firstLineChars="0" w:firstLine="0"/>
              <w:jc w:val="center"/>
              <w:rPr>
                <w:sz w:val="21"/>
                <w:szCs w:val="21"/>
              </w:rPr>
            </w:pPr>
            <w:r>
              <w:t>收费站类型</w:t>
            </w:r>
          </w:p>
        </w:tc>
        <w:tc>
          <w:tcPr>
            <w:tcW w:w="2082" w:type="dxa"/>
            <w:tcBorders>
              <w:top w:val="single" w:sz="6" w:space="0" w:color="000000"/>
              <w:left w:val="single" w:sz="6" w:space="0" w:color="000000"/>
              <w:bottom w:val="single" w:sz="6" w:space="0" w:color="000000"/>
              <w:right w:val="single" w:sz="6" w:space="0" w:color="000000"/>
            </w:tcBorders>
            <w:vAlign w:val="center"/>
          </w:tcPr>
          <w:p w14:paraId="0771319C"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1C88D550" w14:textId="77777777" w:rsidR="002618F8" w:rsidRDefault="00000000">
            <w:pPr>
              <w:ind w:firstLineChars="0" w:firstLine="0"/>
              <w:jc w:val="center"/>
              <w:rPr>
                <w:sz w:val="21"/>
                <w:szCs w:val="21"/>
              </w:rPr>
            </w:pPr>
            <w:r>
              <w:t xml:space="preserve"> 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486C14E9"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756B06FB" w14:textId="77777777" w:rsidR="002618F8" w:rsidRDefault="00000000">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25F7D14F" w14:textId="77777777" w:rsidR="002618F8" w:rsidRDefault="00000000">
            <w:pPr>
              <w:ind w:firstLineChars="0" w:firstLine="0"/>
            </w:pPr>
            <w:r>
              <w:t>1-</w:t>
            </w:r>
            <w:r>
              <w:t>省界站</w:t>
            </w:r>
          </w:p>
          <w:p w14:paraId="2F257C92" w14:textId="77777777" w:rsidR="002618F8" w:rsidRDefault="00000000">
            <w:pPr>
              <w:ind w:firstLineChars="0" w:firstLine="0"/>
              <w:rPr>
                <w:sz w:val="21"/>
                <w:szCs w:val="21"/>
              </w:rPr>
            </w:pPr>
            <w:r>
              <w:t>2-</w:t>
            </w:r>
            <w:r>
              <w:t>普通站</w:t>
            </w:r>
          </w:p>
        </w:tc>
      </w:tr>
      <w:tr w:rsidR="002618F8" w14:paraId="60ACE02C"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0A6D2D31" w14:textId="77777777" w:rsidR="002618F8" w:rsidRDefault="00000000">
            <w:pPr>
              <w:ind w:firstLineChars="0" w:firstLine="0"/>
              <w:jc w:val="center"/>
              <w:rPr>
                <w:sz w:val="21"/>
                <w:szCs w:val="21"/>
              </w:rPr>
            </w:pPr>
            <w:r>
              <w:t xml:space="preserve"> OPERATION</w:t>
            </w:r>
          </w:p>
        </w:tc>
        <w:tc>
          <w:tcPr>
            <w:tcW w:w="1564" w:type="dxa"/>
            <w:tcBorders>
              <w:top w:val="single" w:sz="6" w:space="0" w:color="000000"/>
              <w:left w:val="single" w:sz="6" w:space="0" w:color="000000"/>
              <w:bottom w:val="single" w:sz="6" w:space="0" w:color="000000"/>
              <w:right w:val="single" w:sz="6" w:space="0" w:color="000000"/>
            </w:tcBorders>
            <w:vAlign w:val="center"/>
          </w:tcPr>
          <w:p w14:paraId="196B5D29" w14:textId="77777777" w:rsidR="002618F8" w:rsidRDefault="00000000">
            <w:pPr>
              <w:ind w:firstLineChars="0" w:firstLine="0"/>
              <w:jc w:val="center"/>
              <w:rPr>
                <w:sz w:val="21"/>
                <w:szCs w:val="21"/>
              </w:rPr>
            </w:pPr>
            <w:r>
              <w:t>操作</w:t>
            </w:r>
            <w:proofErr w:type="gramStart"/>
            <w:r>
              <w:t>标记位</w:t>
            </w:r>
            <w:proofErr w:type="gramEnd"/>
          </w:p>
        </w:tc>
        <w:tc>
          <w:tcPr>
            <w:tcW w:w="2082" w:type="dxa"/>
            <w:tcBorders>
              <w:top w:val="single" w:sz="6" w:space="0" w:color="000000"/>
              <w:left w:val="single" w:sz="6" w:space="0" w:color="000000"/>
              <w:bottom w:val="single" w:sz="6" w:space="0" w:color="000000"/>
              <w:right w:val="single" w:sz="6" w:space="0" w:color="000000"/>
            </w:tcBorders>
            <w:vAlign w:val="center"/>
          </w:tcPr>
          <w:p w14:paraId="46E1B5C0"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5C066801" w14:textId="77777777" w:rsidR="002618F8" w:rsidRDefault="00000000">
            <w:pPr>
              <w:ind w:firstLineChars="0" w:firstLine="0"/>
              <w:jc w:val="center"/>
              <w:rPr>
                <w:sz w:val="21"/>
                <w:szCs w:val="21"/>
              </w:rPr>
            </w:pPr>
            <w:r>
              <w:t xml:space="preserve"> 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7CD0E5B8"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7509D19B" w14:textId="77777777" w:rsidR="002618F8" w:rsidRDefault="00000000">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14BB1AA0" w14:textId="77777777" w:rsidR="002618F8" w:rsidRDefault="00000000">
            <w:pPr>
              <w:ind w:firstLineChars="0" w:firstLine="0"/>
            </w:pPr>
            <w:r>
              <w:t>1-</w:t>
            </w:r>
            <w:r>
              <w:t>新增</w:t>
            </w:r>
          </w:p>
          <w:p w14:paraId="68F93494" w14:textId="77777777" w:rsidR="002618F8" w:rsidRDefault="00000000">
            <w:pPr>
              <w:ind w:firstLineChars="0" w:firstLine="0"/>
            </w:pPr>
            <w:r>
              <w:t>2-</w:t>
            </w:r>
            <w:r>
              <w:t>变更</w:t>
            </w:r>
          </w:p>
          <w:p w14:paraId="3B630468" w14:textId="77777777" w:rsidR="002618F8" w:rsidRDefault="00000000">
            <w:pPr>
              <w:ind w:firstLineChars="0" w:firstLine="0"/>
              <w:rPr>
                <w:sz w:val="21"/>
                <w:szCs w:val="21"/>
              </w:rPr>
            </w:pPr>
            <w:r>
              <w:t>3-</w:t>
            </w:r>
            <w:r>
              <w:t>删除</w:t>
            </w:r>
          </w:p>
        </w:tc>
      </w:tr>
      <w:tr w:rsidR="002618F8" w14:paraId="219ECB04"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6D8A910A" w14:textId="7106DA39" w:rsidR="002618F8" w:rsidRDefault="00000000">
            <w:pPr>
              <w:ind w:firstLineChars="0" w:firstLine="0"/>
              <w:jc w:val="center"/>
              <w:rPr>
                <w:sz w:val="21"/>
                <w:szCs w:val="21"/>
              </w:rPr>
            </w:pPr>
            <w:r>
              <w:t xml:space="preserve"> STATION</w:t>
            </w:r>
            <w:r w:rsidR="00CD3133">
              <w:rPr>
                <w:rFonts w:hint="eastAsia"/>
              </w:rPr>
              <w:t>ID</w:t>
            </w:r>
          </w:p>
        </w:tc>
        <w:tc>
          <w:tcPr>
            <w:tcW w:w="1564" w:type="dxa"/>
            <w:tcBorders>
              <w:top w:val="single" w:sz="6" w:space="0" w:color="000000"/>
              <w:left w:val="single" w:sz="6" w:space="0" w:color="000000"/>
              <w:bottom w:val="single" w:sz="6" w:space="0" w:color="000000"/>
              <w:right w:val="single" w:sz="6" w:space="0" w:color="000000"/>
            </w:tcBorders>
            <w:vAlign w:val="center"/>
          </w:tcPr>
          <w:p w14:paraId="77EB20FE" w14:textId="20D36632" w:rsidR="002618F8" w:rsidRDefault="00000000">
            <w:pPr>
              <w:ind w:firstLineChars="0" w:firstLine="0"/>
              <w:jc w:val="center"/>
              <w:rPr>
                <w:sz w:val="21"/>
                <w:szCs w:val="21"/>
              </w:rPr>
            </w:pPr>
            <w:r>
              <w:t>收费站</w:t>
            </w:r>
            <w:r w:rsidR="00CD3133">
              <w:rPr>
                <w:rFonts w:hint="eastAsia"/>
              </w:rPr>
              <w:t>ID</w:t>
            </w:r>
          </w:p>
        </w:tc>
        <w:tc>
          <w:tcPr>
            <w:tcW w:w="2082" w:type="dxa"/>
            <w:tcBorders>
              <w:top w:val="single" w:sz="6" w:space="0" w:color="000000"/>
              <w:left w:val="single" w:sz="6" w:space="0" w:color="000000"/>
              <w:bottom w:val="single" w:sz="6" w:space="0" w:color="000000"/>
              <w:right w:val="single" w:sz="6" w:space="0" w:color="000000"/>
            </w:tcBorders>
            <w:vAlign w:val="center"/>
          </w:tcPr>
          <w:p w14:paraId="125DB3ED"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2FCC441F" w14:textId="77777777" w:rsidR="002618F8" w:rsidRDefault="00000000">
            <w:pPr>
              <w:ind w:firstLineChars="0" w:firstLine="0"/>
              <w:jc w:val="center"/>
              <w:rPr>
                <w:sz w:val="21"/>
                <w:szCs w:val="21"/>
              </w:rPr>
            </w:pPr>
            <w:r>
              <w:t xml:space="preserve"> varchar(8) </w:t>
            </w:r>
          </w:p>
        </w:tc>
        <w:tc>
          <w:tcPr>
            <w:tcW w:w="1689" w:type="dxa"/>
            <w:tcBorders>
              <w:top w:val="single" w:sz="6" w:space="0" w:color="000000"/>
              <w:left w:val="single" w:sz="6" w:space="0" w:color="000000"/>
              <w:bottom w:val="single" w:sz="6" w:space="0" w:color="000000"/>
              <w:right w:val="single" w:sz="6" w:space="0" w:color="000000"/>
            </w:tcBorders>
            <w:vAlign w:val="center"/>
          </w:tcPr>
          <w:p w14:paraId="4A5E1581"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166BD134" w14:textId="69046002" w:rsidR="002618F8" w:rsidRDefault="002618F8">
            <w:pPr>
              <w:ind w:firstLineChars="0" w:firstLine="0"/>
              <w:jc w:val="center"/>
              <w:rPr>
                <w:sz w:val="21"/>
                <w:szCs w:val="21"/>
              </w:rPr>
            </w:pPr>
          </w:p>
        </w:tc>
        <w:tc>
          <w:tcPr>
            <w:tcW w:w="1649" w:type="dxa"/>
            <w:tcBorders>
              <w:top w:val="single" w:sz="6" w:space="0" w:color="000000"/>
              <w:left w:val="single" w:sz="6" w:space="0" w:color="000000"/>
              <w:bottom w:val="single" w:sz="6" w:space="0" w:color="000000"/>
              <w:right w:val="single" w:sz="6" w:space="0" w:color="000000"/>
            </w:tcBorders>
            <w:vAlign w:val="center"/>
          </w:tcPr>
          <w:p w14:paraId="41457B7A" w14:textId="77777777" w:rsidR="002618F8" w:rsidRDefault="002618F8">
            <w:pPr>
              <w:ind w:firstLineChars="0" w:firstLine="0"/>
              <w:jc w:val="center"/>
              <w:rPr>
                <w:sz w:val="21"/>
                <w:szCs w:val="21"/>
              </w:rPr>
            </w:pPr>
          </w:p>
        </w:tc>
      </w:tr>
      <w:tr w:rsidR="002618F8" w14:paraId="1D1DDD4D"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6EAA4B38" w14:textId="77777777" w:rsidR="002618F8" w:rsidRDefault="00000000">
            <w:pPr>
              <w:ind w:firstLineChars="0" w:firstLine="0"/>
              <w:jc w:val="center"/>
              <w:rPr>
                <w:sz w:val="21"/>
                <w:szCs w:val="21"/>
              </w:rPr>
            </w:pPr>
            <w:r>
              <w:t>STATIONSTATUS</w:t>
            </w:r>
          </w:p>
        </w:tc>
        <w:tc>
          <w:tcPr>
            <w:tcW w:w="1564" w:type="dxa"/>
            <w:tcBorders>
              <w:top w:val="single" w:sz="6" w:space="0" w:color="000000"/>
              <w:left w:val="single" w:sz="6" w:space="0" w:color="000000"/>
              <w:bottom w:val="single" w:sz="6" w:space="0" w:color="000000"/>
              <w:right w:val="single" w:sz="6" w:space="0" w:color="000000"/>
            </w:tcBorders>
            <w:vAlign w:val="center"/>
          </w:tcPr>
          <w:p w14:paraId="16149C35" w14:textId="77777777" w:rsidR="002618F8" w:rsidRDefault="00000000">
            <w:pPr>
              <w:ind w:firstLineChars="0" w:firstLine="0"/>
              <w:jc w:val="center"/>
              <w:rPr>
                <w:sz w:val="21"/>
                <w:szCs w:val="21"/>
              </w:rPr>
            </w:pPr>
            <w:r>
              <w:rPr>
                <w:sz w:val="20"/>
              </w:rPr>
              <w:t>使用状态</w:t>
            </w:r>
          </w:p>
        </w:tc>
        <w:tc>
          <w:tcPr>
            <w:tcW w:w="2082" w:type="dxa"/>
            <w:tcBorders>
              <w:top w:val="single" w:sz="6" w:space="0" w:color="000000"/>
              <w:left w:val="single" w:sz="6" w:space="0" w:color="000000"/>
              <w:bottom w:val="single" w:sz="6" w:space="0" w:color="000000"/>
              <w:right w:val="single" w:sz="6" w:space="0" w:color="000000"/>
            </w:tcBorders>
            <w:vAlign w:val="center"/>
          </w:tcPr>
          <w:p w14:paraId="2FB95048"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7349A861" w14:textId="77777777" w:rsidR="002618F8" w:rsidRDefault="00000000">
            <w:pPr>
              <w:ind w:firstLineChars="0" w:firstLine="0"/>
              <w:jc w:val="center"/>
              <w:rPr>
                <w:sz w:val="21"/>
                <w:szCs w:val="21"/>
              </w:rPr>
            </w:pPr>
            <w: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6BCD835A"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4635061C"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7B384818" w14:textId="77777777" w:rsidR="002618F8" w:rsidRDefault="00000000">
            <w:pPr>
              <w:pStyle w:val="TableParagraph"/>
              <w:spacing w:before="6"/>
              <w:ind w:left="110"/>
              <w:rPr>
                <w:rFonts w:ascii="Times New Roman" w:eastAsia="宋体" w:hAnsi="Times New Roman" w:cs="Times New Roman"/>
                <w:w w:val="105"/>
                <w:sz w:val="21"/>
                <w:szCs w:val="21"/>
                <w:lang w:eastAsia="zh-CN"/>
              </w:rPr>
            </w:pPr>
            <w:r>
              <w:rPr>
                <w:rFonts w:ascii="Times New Roman" w:eastAsia="宋体" w:hAnsi="Times New Roman" w:cs="Times New Roman"/>
                <w:w w:val="105"/>
                <w:sz w:val="21"/>
                <w:szCs w:val="21"/>
                <w:lang w:eastAsia="zh-CN"/>
              </w:rPr>
              <w:t>1-</w:t>
            </w:r>
            <w:r>
              <w:rPr>
                <w:rFonts w:ascii="Times New Roman" w:eastAsia="宋体" w:hAnsi="Times New Roman" w:cs="Times New Roman"/>
                <w:w w:val="105"/>
                <w:sz w:val="21"/>
                <w:szCs w:val="21"/>
                <w:lang w:eastAsia="zh-CN"/>
              </w:rPr>
              <w:t>在建</w:t>
            </w:r>
          </w:p>
          <w:p w14:paraId="3932BE73" w14:textId="77777777" w:rsidR="002618F8" w:rsidRDefault="00000000">
            <w:pPr>
              <w:pStyle w:val="TableParagraph"/>
              <w:spacing w:before="6"/>
              <w:ind w:left="110"/>
              <w:rPr>
                <w:rFonts w:ascii="Times New Roman" w:eastAsia="宋体" w:hAnsi="Times New Roman" w:cs="Times New Roman"/>
                <w:w w:val="105"/>
                <w:sz w:val="21"/>
                <w:szCs w:val="21"/>
                <w:lang w:eastAsia="zh-CN"/>
              </w:rPr>
            </w:pPr>
            <w:r>
              <w:rPr>
                <w:rFonts w:ascii="Times New Roman" w:eastAsia="宋体" w:hAnsi="Times New Roman" w:cs="Times New Roman"/>
                <w:w w:val="105"/>
                <w:sz w:val="21"/>
                <w:szCs w:val="21"/>
                <w:lang w:eastAsia="zh-CN"/>
              </w:rPr>
              <w:t>2-</w:t>
            </w:r>
            <w:r>
              <w:rPr>
                <w:rFonts w:ascii="Times New Roman" w:eastAsia="宋体" w:hAnsi="Times New Roman" w:cs="Times New Roman"/>
                <w:w w:val="105"/>
                <w:sz w:val="21"/>
                <w:szCs w:val="21"/>
                <w:lang w:eastAsia="zh-CN"/>
              </w:rPr>
              <w:t>运行</w:t>
            </w:r>
          </w:p>
          <w:p w14:paraId="6AC113D2" w14:textId="77777777" w:rsidR="002618F8" w:rsidRDefault="00000000">
            <w:pPr>
              <w:pStyle w:val="TableParagraph"/>
              <w:spacing w:before="6"/>
              <w:ind w:left="110"/>
              <w:rPr>
                <w:rFonts w:ascii="Times New Roman" w:eastAsia="宋体" w:hAnsi="Times New Roman" w:cs="Times New Roman"/>
                <w:w w:val="105"/>
                <w:sz w:val="21"/>
                <w:szCs w:val="21"/>
                <w:lang w:eastAsia="zh-CN"/>
              </w:rPr>
            </w:pPr>
            <w:r>
              <w:rPr>
                <w:rFonts w:ascii="Times New Roman" w:eastAsia="宋体" w:hAnsi="Times New Roman" w:cs="Times New Roman"/>
                <w:w w:val="105"/>
                <w:sz w:val="21"/>
                <w:szCs w:val="21"/>
                <w:lang w:eastAsia="zh-CN"/>
              </w:rPr>
              <w:t>3-</w:t>
            </w:r>
            <w:r>
              <w:rPr>
                <w:rFonts w:ascii="Times New Roman" w:eastAsia="宋体" w:hAnsi="Times New Roman" w:cs="Times New Roman"/>
                <w:w w:val="105"/>
                <w:sz w:val="21"/>
                <w:szCs w:val="21"/>
                <w:lang w:eastAsia="zh-CN"/>
              </w:rPr>
              <w:t>撤销</w:t>
            </w:r>
          </w:p>
          <w:p w14:paraId="0C225B86" w14:textId="77777777" w:rsidR="002618F8" w:rsidRDefault="00000000">
            <w:pPr>
              <w:pStyle w:val="TableParagraph"/>
              <w:spacing w:before="6"/>
              <w:ind w:left="110"/>
              <w:rPr>
                <w:rFonts w:ascii="Times New Roman" w:eastAsia="宋体" w:hAnsi="Times New Roman" w:cs="Times New Roman"/>
                <w:w w:val="105"/>
                <w:sz w:val="21"/>
                <w:szCs w:val="21"/>
                <w:lang w:eastAsia="zh-CN"/>
              </w:rPr>
            </w:pPr>
            <w:r>
              <w:rPr>
                <w:rFonts w:ascii="Times New Roman" w:eastAsia="宋体" w:hAnsi="Times New Roman" w:cs="Times New Roman"/>
                <w:w w:val="105"/>
                <w:sz w:val="21"/>
                <w:szCs w:val="21"/>
                <w:lang w:eastAsia="zh-CN"/>
              </w:rPr>
              <w:t>4-</w:t>
            </w:r>
            <w:r>
              <w:rPr>
                <w:rFonts w:ascii="Times New Roman" w:eastAsia="宋体" w:hAnsi="Times New Roman" w:cs="Times New Roman"/>
                <w:w w:val="105"/>
                <w:sz w:val="21"/>
                <w:szCs w:val="21"/>
                <w:lang w:eastAsia="zh-CN"/>
              </w:rPr>
              <w:t>停用</w:t>
            </w:r>
          </w:p>
        </w:tc>
      </w:tr>
      <w:tr w:rsidR="002618F8" w14:paraId="25307990"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DBFA09A" w14:textId="77777777" w:rsidR="002618F8" w:rsidRDefault="00000000">
            <w:pPr>
              <w:ind w:firstLineChars="0" w:firstLine="0"/>
              <w:jc w:val="center"/>
              <w:rPr>
                <w:sz w:val="21"/>
                <w:szCs w:val="21"/>
              </w:rPr>
            </w:pPr>
            <w:r>
              <w:t xml:space="preserve"> REALTYPE</w:t>
            </w:r>
          </w:p>
        </w:tc>
        <w:tc>
          <w:tcPr>
            <w:tcW w:w="1564" w:type="dxa"/>
            <w:tcBorders>
              <w:top w:val="single" w:sz="6" w:space="0" w:color="000000"/>
              <w:left w:val="single" w:sz="6" w:space="0" w:color="000000"/>
              <w:bottom w:val="single" w:sz="6" w:space="0" w:color="000000"/>
              <w:right w:val="single" w:sz="6" w:space="0" w:color="000000"/>
            </w:tcBorders>
            <w:vAlign w:val="center"/>
          </w:tcPr>
          <w:p w14:paraId="5B80EE50" w14:textId="77777777" w:rsidR="002618F8" w:rsidRDefault="00000000">
            <w:pPr>
              <w:ind w:firstLineChars="0" w:firstLine="0"/>
              <w:jc w:val="center"/>
              <w:rPr>
                <w:sz w:val="21"/>
                <w:szCs w:val="21"/>
              </w:rPr>
            </w:pPr>
            <w:r>
              <w:t>实体类型</w:t>
            </w:r>
          </w:p>
        </w:tc>
        <w:tc>
          <w:tcPr>
            <w:tcW w:w="2082" w:type="dxa"/>
            <w:tcBorders>
              <w:top w:val="single" w:sz="6" w:space="0" w:color="000000"/>
              <w:left w:val="single" w:sz="6" w:space="0" w:color="000000"/>
              <w:bottom w:val="single" w:sz="6" w:space="0" w:color="000000"/>
              <w:right w:val="single" w:sz="6" w:space="0" w:color="000000"/>
            </w:tcBorders>
            <w:vAlign w:val="center"/>
          </w:tcPr>
          <w:p w14:paraId="7C436001"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3FC70A9D" w14:textId="77777777" w:rsidR="002618F8" w:rsidRDefault="00000000">
            <w:pPr>
              <w:ind w:firstLineChars="0" w:firstLine="0"/>
              <w:jc w:val="center"/>
              <w:rPr>
                <w:sz w:val="21"/>
                <w:szCs w:val="21"/>
              </w:rPr>
            </w:pPr>
            <w: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51EEF370"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56FDF7B0"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6813F945" w14:textId="77777777" w:rsidR="002618F8" w:rsidRDefault="00000000">
            <w:pPr>
              <w:pStyle w:val="TableParagraph"/>
              <w:spacing w:before="6"/>
              <w:rPr>
                <w:rFonts w:ascii="Times New Roman" w:eastAsia="宋体" w:hAnsi="Times New Roman" w:cs="Times New Roman"/>
                <w:w w:val="105"/>
                <w:sz w:val="21"/>
                <w:szCs w:val="21"/>
                <w:lang w:eastAsia="zh-CN"/>
              </w:rPr>
            </w:pPr>
            <w:r>
              <w:rPr>
                <w:rFonts w:ascii="Times New Roman" w:eastAsia="宋体" w:hAnsi="Times New Roman" w:cs="Times New Roman"/>
                <w:w w:val="105"/>
                <w:sz w:val="21"/>
                <w:szCs w:val="21"/>
                <w:lang w:eastAsia="zh-CN"/>
              </w:rPr>
              <w:t>1-</w:t>
            </w:r>
            <w:r>
              <w:rPr>
                <w:rFonts w:ascii="Times New Roman" w:eastAsia="宋体" w:hAnsi="Times New Roman" w:cs="Times New Roman"/>
                <w:w w:val="105"/>
                <w:sz w:val="21"/>
                <w:szCs w:val="21"/>
                <w:lang w:eastAsia="zh-CN"/>
              </w:rPr>
              <w:t>实体</w:t>
            </w:r>
          </w:p>
          <w:p w14:paraId="614EC034" w14:textId="77777777" w:rsidR="002618F8" w:rsidRDefault="00000000">
            <w:pPr>
              <w:ind w:firstLineChars="0" w:firstLine="0"/>
              <w:rPr>
                <w:sz w:val="21"/>
                <w:szCs w:val="21"/>
              </w:rPr>
            </w:pPr>
            <w:r>
              <w:rPr>
                <w:w w:val="105"/>
                <w:sz w:val="21"/>
                <w:szCs w:val="21"/>
              </w:rPr>
              <w:t>2-</w:t>
            </w:r>
            <w:r>
              <w:rPr>
                <w:w w:val="105"/>
                <w:sz w:val="21"/>
                <w:szCs w:val="21"/>
              </w:rPr>
              <w:t>虚拟</w:t>
            </w:r>
          </w:p>
        </w:tc>
      </w:tr>
      <w:tr w:rsidR="002618F8" w14:paraId="03BAF6FC"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2EBE2D40" w14:textId="77777777" w:rsidR="002618F8" w:rsidRDefault="00000000">
            <w:pPr>
              <w:ind w:firstLineChars="0" w:firstLine="0"/>
              <w:jc w:val="center"/>
              <w:rPr>
                <w:sz w:val="21"/>
                <w:szCs w:val="21"/>
              </w:rPr>
            </w:pPr>
            <w:r>
              <w:t xml:space="preserve"> AGENCYGANTRYIDS</w:t>
            </w:r>
          </w:p>
        </w:tc>
        <w:tc>
          <w:tcPr>
            <w:tcW w:w="1564" w:type="dxa"/>
            <w:tcBorders>
              <w:top w:val="single" w:sz="6" w:space="0" w:color="000000"/>
              <w:left w:val="single" w:sz="6" w:space="0" w:color="000000"/>
              <w:bottom w:val="single" w:sz="6" w:space="0" w:color="000000"/>
              <w:right w:val="single" w:sz="6" w:space="0" w:color="000000"/>
            </w:tcBorders>
            <w:vAlign w:val="center"/>
          </w:tcPr>
          <w:p w14:paraId="50DAAF1D" w14:textId="77777777" w:rsidR="002618F8" w:rsidRDefault="00000000">
            <w:pPr>
              <w:ind w:firstLineChars="0" w:firstLine="0"/>
              <w:jc w:val="center"/>
              <w:rPr>
                <w:sz w:val="21"/>
                <w:szCs w:val="21"/>
              </w:rPr>
            </w:pPr>
            <w:r>
              <w:t>代收门架编号</w:t>
            </w:r>
          </w:p>
        </w:tc>
        <w:tc>
          <w:tcPr>
            <w:tcW w:w="2082" w:type="dxa"/>
            <w:tcBorders>
              <w:top w:val="single" w:sz="6" w:space="0" w:color="000000"/>
              <w:left w:val="single" w:sz="6" w:space="0" w:color="000000"/>
              <w:bottom w:val="single" w:sz="6" w:space="0" w:color="000000"/>
              <w:right w:val="single" w:sz="6" w:space="0" w:color="000000"/>
            </w:tcBorders>
            <w:vAlign w:val="center"/>
          </w:tcPr>
          <w:p w14:paraId="707CD495"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7FF44B4A" w14:textId="77777777" w:rsidR="002618F8" w:rsidRDefault="00000000">
            <w:pPr>
              <w:ind w:firstLineChars="0" w:firstLine="0"/>
              <w:jc w:val="center"/>
              <w:rPr>
                <w:sz w:val="21"/>
                <w:szCs w:val="21"/>
              </w:rPr>
            </w:pPr>
            <w:r>
              <w:t>varchar(150)</w:t>
            </w:r>
          </w:p>
        </w:tc>
        <w:tc>
          <w:tcPr>
            <w:tcW w:w="1689" w:type="dxa"/>
            <w:tcBorders>
              <w:top w:val="single" w:sz="6" w:space="0" w:color="000000"/>
              <w:left w:val="single" w:sz="6" w:space="0" w:color="000000"/>
              <w:bottom w:val="single" w:sz="6" w:space="0" w:color="000000"/>
              <w:right w:val="single" w:sz="6" w:space="0" w:color="000000"/>
            </w:tcBorders>
            <w:vAlign w:val="center"/>
          </w:tcPr>
          <w:p w14:paraId="59F95D21"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4E768F95"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356F23BE" w14:textId="77777777" w:rsidR="002618F8" w:rsidRDefault="00000000">
            <w:pPr>
              <w:ind w:firstLineChars="0" w:firstLine="0"/>
              <w:jc w:val="center"/>
              <w:rPr>
                <w:sz w:val="21"/>
                <w:szCs w:val="21"/>
              </w:rPr>
            </w:pPr>
            <w:r>
              <w:rPr>
                <w:w w:val="105"/>
                <w:sz w:val="21"/>
                <w:szCs w:val="21"/>
              </w:rPr>
              <w:t>填写代收门架编号</w:t>
            </w:r>
            <w:r>
              <w:rPr>
                <w:w w:val="105"/>
                <w:sz w:val="21"/>
                <w:szCs w:val="21"/>
              </w:rPr>
              <w:t>,</w:t>
            </w:r>
            <w:r>
              <w:rPr>
                <w:w w:val="105"/>
                <w:sz w:val="21"/>
                <w:szCs w:val="21"/>
              </w:rPr>
              <w:t>用</w:t>
            </w:r>
            <w:r>
              <w:rPr>
                <w:w w:val="105"/>
                <w:sz w:val="21"/>
                <w:szCs w:val="21"/>
              </w:rPr>
              <w:t>“|”</w:t>
            </w:r>
            <w:r>
              <w:rPr>
                <w:w w:val="105"/>
                <w:sz w:val="21"/>
                <w:szCs w:val="21"/>
              </w:rPr>
              <w:t>间隔</w:t>
            </w:r>
          </w:p>
        </w:tc>
      </w:tr>
      <w:tr w:rsidR="002618F8" w14:paraId="4C613B5C"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36A1D58C" w14:textId="77777777" w:rsidR="002618F8" w:rsidRDefault="00000000">
            <w:pPr>
              <w:ind w:firstLineChars="0" w:firstLine="0"/>
              <w:jc w:val="center"/>
              <w:rPr>
                <w:sz w:val="21"/>
                <w:szCs w:val="21"/>
              </w:rPr>
            </w:pPr>
            <w:r>
              <w:t xml:space="preserve"> </w:t>
            </w:r>
            <w:r>
              <w:lastRenderedPageBreak/>
              <w:t>GANTRYTYPE</w:t>
            </w:r>
          </w:p>
        </w:tc>
        <w:tc>
          <w:tcPr>
            <w:tcW w:w="1564" w:type="dxa"/>
            <w:tcBorders>
              <w:top w:val="single" w:sz="6" w:space="0" w:color="000000"/>
              <w:left w:val="single" w:sz="6" w:space="0" w:color="000000"/>
              <w:bottom w:val="single" w:sz="6" w:space="0" w:color="000000"/>
              <w:right w:val="single" w:sz="6" w:space="0" w:color="000000"/>
            </w:tcBorders>
            <w:vAlign w:val="center"/>
          </w:tcPr>
          <w:p w14:paraId="798A37F1" w14:textId="77777777" w:rsidR="002618F8" w:rsidRDefault="00000000">
            <w:pPr>
              <w:ind w:firstLineChars="0" w:firstLine="0"/>
              <w:jc w:val="center"/>
              <w:rPr>
                <w:sz w:val="21"/>
                <w:szCs w:val="21"/>
              </w:rPr>
            </w:pPr>
            <w:r>
              <w:lastRenderedPageBreak/>
              <w:t>门架类型</w:t>
            </w:r>
          </w:p>
        </w:tc>
        <w:tc>
          <w:tcPr>
            <w:tcW w:w="2082" w:type="dxa"/>
            <w:tcBorders>
              <w:top w:val="single" w:sz="6" w:space="0" w:color="000000"/>
              <w:left w:val="single" w:sz="6" w:space="0" w:color="000000"/>
              <w:bottom w:val="single" w:sz="6" w:space="0" w:color="000000"/>
              <w:right w:val="single" w:sz="6" w:space="0" w:color="000000"/>
            </w:tcBorders>
            <w:vAlign w:val="center"/>
          </w:tcPr>
          <w:p w14:paraId="469121D2"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48CB4623" w14:textId="77777777" w:rsidR="002618F8" w:rsidRDefault="00000000">
            <w:pPr>
              <w:ind w:firstLineChars="0" w:firstLine="0"/>
              <w:jc w:val="center"/>
              <w:rPr>
                <w:sz w:val="21"/>
                <w:szCs w:val="21"/>
              </w:rPr>
            </w:pPr>
            <w: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394E862E"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147E67E8"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5064F6E9" w14:textId="77777777" w:rsidR="002618F8" w:rsidRDefault="002618F8">
            <w:pPr>
              <w:ind w:firstLineChars="0" w:firstLine="0"/>
              <w:jc w:val="center"/>
              <w:rPr>
                <w:sz w:val="21"/>
                <w:szCs w:val="21"/>
              </w:rPr>
            </w:pPr>
          </w:p>
        </w:tc>
      </w:tr>
      <w:tr w:rsidR="006A34AC" w14:paraId="1EF9707E"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010A783" w14:textId="1A5B9284" w:rsidR="006A34AC" w:rsidRDefault="006A34AC" w:rsidP="006A34AC">
            <w:pPr>
              <w:ind w:firstLineChars="0" w:firstLine="0"/>
              <w:jc w:val="center"/>
            </w:pPr>
            <w:r>
              <w:t>SECTION</w:t>
            </w:r>
            <w:r>
              <w:rPr>
                <w:rFonts w:hint="eastAsia"/>
              </w:rPr>
              <w:t>NAME</w:t>
            </w:r>
          </w:p>
        </w:tc>
        <w:tc>
          <w:tcPr>
            <w:tcW w:w="1564" w:type="dxa"/>
            <w:tcBorders>
              <w:top w:val="single" w:sz="6" w:space="0" w:color="000000"/>
              <w:left w:val="single" w:sz="6" w:space="0" w:color="000000"/>
              <w:bottom w:val="single" w:sz="6" w:space="0" w:color="000000"/>
              <w:right w:val="single" w:sz="6" w:space="0" w:color="000000"/>
            </w:tcBorders>
            <w:vAlign w:val="center"/>
          </w:tcPr>
          <w:p w14:paraId="69F6F6B3" w14:textId="1A007B2E" w:rsidR="006A34AC" w:rsidRDefault="006A34AC" w:rsidP="006A34AC">
            <w:pPr>
              <w:ind w:firstLineChars="0" w:firstLine="0"/>
              <w:jc w:val="center"/>
            </w:pPr>
            <w:r>
              <w:t xml:space="preserve"> </w:t>
            </w:r>
            <w:r>
              <w:t>收费</w:t>
            </w:r>
            <w:r>
              <w:rPr>
                <w:rFonts w:hint="eastAsia"/>
              </w:rPr>
              <w:t>路段名称</w:t>
            </w:r>
          </w:p>
        </w:tc>
        <w:tc>
          <w:tcPr>
            <w:tcW w:w="2082" w:type="dxa"/>
            <w:tcBorders>
              <w:top w:val="single" w:sz="6" w:space="0" w:color="000000"/>
              <w:left w:val="single" w:sz="6" w:space="0" w:color="000000"/>
              <w:bottom w:val="single" w:sz="6" w:space="0" w:color="000000"/>
              <w:right w:val="single" w:sz="6" w:space="0" w:color="000000"/>
            </w:tcBorders>
            <w:vAlign w:val="center"/>
          </w:tcPr>
          <w:p w14:paraId="42630E03" w14:textId="77777777" w:rsidR="006A34AC" w:rsidRDefault="006A34AC" w:rsidP="006A34AC">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6D1D72E3" w14:textId="75C374FD" w:rsidR="006A34AC" w:rsidRDefault="006A34AC" w:rsidP="006A34AC">
            <w:pPr>
              <w:ind w:firstLineChars="0" w:firstLine="0"/>
              <w:jc w:val="center"/>
            </w:pPr>
            <w:proofErr w:type="gramStart"/>
            <w:r>
              <w:t>varchar(</w:t>
            </w:r>
            <w:proofErr w:type="gramEnd"/>
            <w:r>
              <w:t xml:space="preserve">20) </w:t>
            </w:r>
          </w:p>
        </w:tc>
        <w:tc>
          <w:tcPr>
            <w:tcW w:w="1689" w:type="dxa"/>
            <w:tcBorders>
              <w:top w:val="single" w:sz="6" w:space="0" w:color="000000"/>
              <w:left w:val="single" w:sz="6" w:space="0" w:color="000000"/>
              <w:bottom w:val="single" w:sz="6" w:space="0" w:color="000000"/>
              <w:right w:val="single" w:sz="6" w:space="0" w:color="000000"/>
            </w:tcBorders>
            <w:vAlign w:val="center"/>
          </w:tcPr>
          <w:p w14:paraId="1DCD5A97" w14:textId="77777777" w:rsidR="006A34AC" w:rsidRDefault="006A34AC" w:rsidP="006A34AC">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6A190A86" w14:textId="666C0917" w:rsidR="006A34AC" w:rsidRDefault="006A34AC" w:rsidP="006A34AC">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5DB5B54F" w14:textId="59A5A8DF" w:rsidR="006A34AC" w:rsidRDefault="006A34AC" w:rsidP="006A34AC">
            <w:pPr>
              <w:ind w:firstLineChars="0" w:firstLine="0"/>
              <w:jc w:val="center"/>
              <w:rPr>
                <w:sz w:val="21"/>
                <w:szCs w:val="21"/>
              </w:rPr>
            </w:pPr>
            <w:r>
              <w:t xml:space="preserve"> </w:t>
            </w:r>
          </w:p>
        </w:tc>
      </w:tr>
    </w:tbl>
    <w:p w14:paraId="56392E22" w14:textId="5427CE56" w:rsidR="002618F8" w:rsidRPr="00AC586F" w:rsidRDefault="00000000">
      <w:pPr>
        <w:pStyle w:val="3"/>
        <w:ind w:left="709"/>
        <w:jc w:val="left"/>
        <w:rPr>
          <w:highlight w:val="cyan"/>
        </w:rPr>
      </w:pPr>
      <w:bookmarkStart w:id="5" w:name="_Toc798"/>
      <w:r w:rsidRPr="00AC586F">
        <w:rPr>
          <w:rFonts w:hint="eastAsia"/>
          <w:highlight w:val="cyan"/>
        </w:rPr>
        <w:t>门架基础信息</w:t>
      </w:r>
      <w:bookmarkEnd w:id="5"/>
    </w:p>
    <w:tbl>
      <w:tblPr>
        <w:tblW w:w="6103" w:type="pct"/>
        <w:jc w:val="center"/>
        <w:tblLayout w:type="fixed"/>
        <w:tblCellMar>
          <w:left w:w="0" w:type="dxa"/>
          <w:right w:w="0" w:type="dxa"/>
        </w:tblCellMar>
        <w:tblLook w:val="04A0" w:firstRow="1" w:lastRow="0" w:firstColumn="1" w:lastColumn="0" w:noHBand="0" w:noVBand="1"/>
      </w:tblPr>
      <w:tblGrid>
        <w:gridCol w:w="1297"/>
        <w:gridCol w:w="1564"/>
        <w:gridCol w:w="2082"/>
        <w:gridCol w:w="1286"/>
        <w:gridCol w:w="1689"/>
        <w:gridCol w:w="559"/>
        <w:gridCol w:w="1649"/>
      </w:tblGrid>
      <w:tr w:rsidR="002618F8" w14:paraId="12A62967" w14:textId="77777777">
        <w:trPr>
          <w:jc w:val="center"/>
        </w:trPr>
        <w:tc>
          <w:tcPr>
            <w:tcW w:w="1297"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6AABAAE3" w14:textId="77777777" w:rsidR="002618F8" w:rsidRDefault="00000000">
            <w:pPr>
              <w:ind w:firstLineChars="0" w:firstLine="0"/>
              <w:jc w:val="center"/>
              <w:rPr>
                <w:sz w:val="21"/>
                <w:szCs w:val="21"/>
              </w:rPr>
            </w:pPr>
            <w:r>
              <w:rPr>
                <w:rFonts w:hint="eastAsia"/>
                <w:sz w:val="21"/>
                <w:szCs w:val="21"/>
              </w:rPr>
              <w:t>字段名</w:t>
            </w:r>
          </w:p>
        </w:tc>
        <w:tc>
          <w:tcPr>
            <w:tcW w:w="1564"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6C7ACD1" w14:textId="77777777" w:rsidR="002618F8" w:rsidRDefault="00000000">
            <w:pPr>
              <w:ind w:firstLineChars="0" w:firstLine="0"/>
              <w:jc w:val="center"/>
              <w:rPr>
                <w:sz w:val="21"/>
                <w:szCs w:val="21"/>
              </w:rPr>
            </w:pPr>
            <w:r>
              <w:rPr>
                <w:rFonts w:hint="eastAsia"/>
                <w:sz w:val="21"/>
                <w:szCs w:val="21"/>
              </w:rPr>
              <w:t>字段中文名</w:t>
            </w:r>
          </w:p>
        </w:tc>
        <w:tc>
          <w:tcPr>
            <w:tcW w:w="2082"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453DAC69" w14:textId="77777777" w:rsidR="002618F8" w:rsidRDefault="00000000">
            <w:pPr>
              <w:ind w:firstLineChars="0" w:firstLine="0"/>
              <w:jc w:val="center"/>
              <w:rPr>
                <w:sz w:val="21"/>
                <w:szCs w:val="21"/>
              </w:rPr>
            </w:pPr>
            <w:r>
              <w:rPr>
                <w:rFonts w:hint="eastAsia"/>
                <w:sz w:val="21"/>
                <w:szCs w:val="21"/>
              </w:rPr>
              <w:t>中文注释</w:t>
            </w:r>
          </w:p>
        </w:tc>
        <w:tc>
          <w:tcPr>
            <w:tcW w:w="1286"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6A0C13DB" w14:textId="77777777" w:rsidR="002618F8" w:rsidRDefault="00000000">
            <w:pPr>
              <w:ind w:firstLineChars="0" w:firstLine="0"/>
              <w:jc w:val="center"/>
              <w:rPr>
                <w:sz w:val="21"/>
                <w:szCs w:val="21"/>
              </w:rPr>
            </w:pPr>
            <w:r>
              <w:rPr>
                <w:rFonts w:hint="eastAsia"/>
                <w:sz w:val="21"/>
                <w:szCs w:val="21"/>
              </w:rPr>
              <w:t>数据类型及长度</w:t>
            </w:r>
          </w:p>
        </w:tc>
        <w:tc>
          <w:tcPr>
            <w:tcW w:w="168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6C629EFC" w14:textId="77777777" w:rsidR="002618F8" w:rsidRDefault="00000000">
            <w:pPr>
              <w:ind w:firstLineChars="0" w:firstLine="0"/>
              <w:jc w:val="center"/>
              <w:rPr>
                <w:sz w:val="21"/>
                <w:szCs w:val="21"/>
              </w:rPr>
            </w:pPr>
            <w:r>
              <w:rPr>
                <w:rFonts w:hint="eastAsia"/>
                <w:sz w:val="21"/>
                <w:szCs w:val="21"/>
              </w:rPr>
              <w:t>代码集</w:t>
            </w:r>
          </w:p>
        </w:tc>
        <w:tc>
          <w:tcPr>
            <w:tcW w:w="55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1E7A0F01" w14:textId="77777777" w:rsidR="002618F8" w:rsidRDefault="00000000">
            <w:pPr>
              <w:ind w:firstLineChars="0" w:firstLine="0"/>
              <w:jc w:val="center"/>
              <w:rPr>
                <w:sz w:val="21"/>
                <w:szCs w:val="21"/>
              </w:rPr>
            </w:pPr>
            <w:r>
              <w:rPr>
                <w:rFonts w:hint="eastAsia"/>
                <w:sz w:val="21"/>
                <w:szCs w:val="21"/>
              </w:rPr>
              <w:t>必填</w:t>
            </w:r>
          </w:p>
        </w:tc>
        <w:tc>
          <w:tcPr>
            <w:tcW w:w="164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4B9E4ABE" w14:textId="77777777" w:rsidR="002618F8" w:rsidRDefault="00000000">
            <w:pPr>
              <w:ind w:firstLineChars="0" w:firstLine="0"/>
              <w:jc w:val="center"/>
              <w:rPr>
                <w:sz w:val="21"/>
                <w:szCs w:val="21"/>
              </w:rPr>
            </w:pPr>
            <w:r>
              <w:rPr>
                <w:rFonts w:hint="eastAsia"/>
                <w:sz w:val="21"/>
                <w:szCs w:val="21"/>
              </w:rPr>
              <w:t>备注（规则）</w:t>
            </w:r>
          </w:p>
        </w:tc>
      </w:tr>
      <w:tr w:rsidR="002618F8" w14:paraId="2A261F76"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0B8F07BF" w14:textId="77777777" w:rsidR="002618F8" w:rsidRDefault="00000000">
            <w:pPr>
              <w:ind w:firstLineChars="0" w:firstLine="0"/>
              <w:jc w:val="center"/>
              <w:rPr>
                <w:sz w:val="21"/>
                <w:szCs w:val="21"/>
              </w:rPr>
            </w:pPr>
            <w:r>
              <w:rPr>
                <w:color w:val="000000" w:themeColor="text1"/>
              </w:rPr>
              <w:t>ID</w:t>
            </w:r>
          </w:p>
        </w:tc>
        <w:tc>
          <w:tcPr>
            <w:tcW w:w="1564" w:type="dxa"/>
            <w:tcBorders>
              <w:top w:val="single" w:sz="6" w:space="0" w:color="000000"/>
              <w:left w:val="single" w:sz="6" w:space="0" w:color="000000"/>
              <w:bottom w:val="single" w:sz="6" w:space="0" w:color="000000"/>
              <w:right w:val="single" w:sz="6" w:space="0" w:color="000000"/>
            </w:tcBorders>
            <w:vAlign w:val="center"/>
          </w:tcPr>
          <w:p w14:paraId="0928EE20" w14:textId="77777777" w:rsidR="002618F8" w:rsidRDefault="00000000">
            <w:pPr>
              <w:ind w:firstLineChars="0" w:firstLine="0"/>
              <w:jc w:val="center"/>
              <w:rPr>
                <w:sz w:val="21"/>
                <w:szCs w:val="21"/>
              </w:rPr>
            </w:pPr>
            <w:r>
              <w:rPr>
                <w:color w:val="000000" w:themeColor="text1"/>
              </w:rPr>
              <w:t>收费门架编号</w:t>
            </w:r>
          </w:p>
        </w:tc>
        <w:tc>
          <w:tcPr>
            <w:tcW w:w="2082" w:type="dxa"/>
            <w:tcBorders>
              <w:top w:val="single" w:sz="6" w:space="0" w:color="000000"/>
              <w:left w:val="single" w:sz="6" w:space="0" w:color="000000"/>
              <w:bottom w:val="single" w:sz="6" w:space="0" w:color="000000"/>
              <w:right w:val="single" w:sz="6" w:space="0" w:color="000000"/>
            </w:tcBorders>
            <w:vAlign w:val="center"/>
          </w:tcPr>
          <w:p w14:paraId="0243FCE6"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0549AAAC"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19)</w:t>
            </w:r>
          </w:p>
        </w:tc>
        <w:tc>
          <w:tcPr>
            <w:tcW w:w="1689" w:type="dxa"/>
            <w:tcBorders>
              <w:top w:val="single" w:sz="6" w:space="0" w:color="000000"/>
              <w:left w:val="single" w:sz="6" w:space="0" w:color="000000"/>
              <w:bottom w:val="single" w:sz="6" w:space="0" w:color="000000"/>
              <w:right w:val="single" w:sz="6" w:space="0" w:color="000000"/>
            </w:tcBorders>
            <w:vAlign w:val="center"/>
          </w:tcPr>
          <w:p w14:paraId="762534EB"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0C6C0131" w14:textId="77777777" w:rsidR="002618F8" w:rsidRDefault="00000000">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267679A9" w14:textId="77777777" w:rsidR="002618F8" w:rsidRDefault="00000000">
            <w:pPr>
              <w:ind w:firstLineChars="0" w:firstLine="0"/>
              <w:jc w:val="center"/>
              <w:rPr>
                <w:sz w:val="21"/>
                <w:szCs w:val="21"/>
              </w:rPr>
            </w:pPr>
            <w:r>
              <w:rPr>
                <w:color w:val="000000" w:themeColor="text1"/>
              </w:rPr>
              <w:t>由收费单元编号</w:t>
            </w:r>
            <w:r>
              <w:rPr>
                <w:color w:val="000000" w:themeColor="text1"/>
              </w:rPr>
              <w:t>+</w:t>
            </w:r>
            <w:r>
              <w:rPr>
                <w:color w:val="000000" w:themeColor="text1"/>
              </w:rPr>
              <w:t>顺序码</w:t>
            </w:r>
            <w:r>
              <w:rPr>
                <w:color w:val="000000" w:themeColor="text1"/>
              </w:rPr>
              <w:t>+</w:t>
            </w:r>
            <w:proofErr w:type="gramStart"/>
            <w:r>
              <w:rPr>
                <w:color w:val="000000" w:themeColor="text1"/>
              </w:rPr>
              <w:t>保留位</w:t>
            </w:r>
            <w:proofErr w:type="gramEnd"/>
            <w:r>
              <w:rPr>
                <w:color w:val="000000" w:themeColor="text1"/>
              </w:rPr>
              <w:t>构成</w:t>
            </w:r>
          </w:p>
        </w:tc>
      </w:tr>
      <w:tr w:rsidR="007B35C2" w14:paraId="408C5FD5"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660D7403" w14:textId="64CE933A" w:rsidR="007B35C2" w:rsidRDefault="007B35C2" w:rsidP="007B35C2">
            <w:pPr>
              <w:ind w:firstLineChars="0" w:firstLine="0"/>
              <w:jc w:val="center"/>
              <w:rPr>
                <w:color w:val="000000" w:themeColor="text1"/>
              </w:rPr>
            </w:pPr>
            <w:r>
              <w:rPr>
                <w:color w:val="000000" w:themeColor="text1"/>
              </w:rPr>
              <w:t>NAME</w:t>
            </w:r>
          </w:p>
        </w:tc>
        <w:tc>
          <w:tcPr>
            <w:tcW w:w="1564" w:type="dxa"/>
            <w:tcBorders>
              <w:top w:val="single" w:sz="6" w:space="0" w:color="000000"/>
              <w:left w:val="single" w:sz="6" w:space="0" w:color="000000"/>
              <w:bottom w:val="single" w:sz="6" w:space="0" w:color="000000"/>
              <w:right w:val="single" w:sz="6" w:space="0" w:color="000000"/>
            </w:tcBorders>
            <w:vAlign w:val="center"/>
          </w:tcPr>
          <w:p w14:paraId="2D288862" w14:textId="63F306D0" w:rsidR="007B35C2" w:rsidRDefault="007B35C2" w:rsidP="007B35C2">
            <w:pPr>
              <w:ind w:firstLineChars="0" w:firstLine="0"/>
              <w:jc w:val="center"/>
              <w:rPr>
                <w:color w:val="000000" w:themeColor="text1"/>
              </w:rPr>
            </w:pPr>
            <w:r>
              <w:rPr>
                <w:color w:val="000000" w:themeColor="text1"/>
              </w:rPr>
              <w:t>门架名称</w:t>
            </w:r>
          </w:p>
        </w:tc>
        <w:tc>
          <w:tcPr>
            <w:tcW w:w="2082" w:type="dxa"/>
            <w:tcBorders>
              <w:top w:val="single" w:sz="6" w:space="0" w:color="000000"/>
              <w:left w:val="single" w:sz="6" w:space="0" w:color="000000"/>
              <w:bottom w:val="single" w:sz="6" w:space="0" w:color="000000"/>
              <w:right w:val="single" w:sz="6" w:space="0" w:color="000000"/>
            </w:tcBorders>
            <w:vAlign w:val="center"/>
          </w:tcPr>
          <w:p w14:paraId="0704E3A8" w14:textId="77777777" w:rsidR="007B35C2" w:rsidRDefault="007B35C2" w:rsidP="007B35C2">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619E6584" w14:textId="7D59453B" w:rsidR="007B35C2" w:rsidRDefault="007B35C2" w:rsidP="007B35C2">
            <w:pPr>
              <w:ind w:firstLineChars="0" w:firstLine="0"/>
              <w:jc w:val="center"/>
              <w:rPr>
                <w:color w:val="000000" w:themeColor="text1"/>
              </w:rPr>
            </w:pPr>
            <w:proofErr w:type="gramStart"/>
            <w:r>
              <w:rPr>
                <w:color w:val="000000" w:themeColor="text1"/>
              </w:rPr>
              <w:t>varchar(</w:t>
            </w:r>
            <w:proofErr w:type="gramEnd"/>
            <w:r>
              <w:rPr>
                <w:color w:val="000000" w:themeColor="text1"/>
              </w:rPr>
              <w:t>150)</w:t>
            </w:r>
          </w:p>
        </w:tc>
        <w:tc>
          <w:tcPr>
            <w:tcW w:w="1689" w:type="dxa"/>
            <w:tcBorders>
              <w:top w:val="single" w:sz="6" w:space="0" w:color="000000"/>
              <w:left w:val="single" w:sz="6" w:space="0" w:color="000000"/>
              <w:bottom w:val="single" w:sz="6" w:space="0" w:color="000000"/>
              <w:right w:val="single" w:sz="6" w:space="0" w:color="000000"/>
            </w:tcBorders>
            <w:vAlign w:val="center"/>
          </w:tcPr>
          <w:p w14:paraId="14A96FB8" w14:textId="77777777" w:rsidR="007B35C2" w:rsidRDefault="007B35C2" w:rsidP="007B35C2">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432F9580" w14:textId="64C1E94F" w:rsidR="007B35C2" w:rsidRDefault="007B35C2" w:rsidP="007B35C2">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1387170F" w14:textId="7E2065B8" w:rsidR="007B35C2" w:rsidRDefault="007B35C2" w:rsidP="007B35C2">
            <w:pPr>
              <w:ind w:firstLineChars="0" w:firstLine="0"/>
              <w:rPr>
                <w:color w:val="000000" w:themeColor="text1"/>
              </w:rPr>
            </w:pPr>
            <w:r>
              <w:rPr>
                <w:color w:val="000000" w:themeColor="text1"/>
                <w:spacing w:val="3"/>
                <w:sz w:val="20"/>
              </w:rPr>
              <w:t>以起始收费站（或互通名称）</w:t>
            </w:r>
            <w:r>
              <w:rPr>
                <w:color w:val="000000" w:themeColor="text1"/>
                <w:spacing w:val="3"/>
                <w:sz w:val="20"/>
              </w:rPr>
              <w:t>-</w:t>
            </w:r>
            <w:r>
              <w:rPr>
                <w:color w:val="000000" w:themeColor="text1"/>
                <w:spacing w:val="3"/>
                <w:sz w:val="20"/>
              </w:rPr>
              <w:t>终点收费站（或互通）名称命名</w:t>
            </w:r>
            <w:r>
              <w:rPr>
                <w:color w:val="000000" w:themeColor="text1"/>
                <w:spacing w:val="3"/>
                <w:sz w:val="20"/>
              </w:rPr>
              <w:t>+</w:t>
            </w:r>
            <w:r>
              <w:rPr>
                <w:color w:val="000000" w:themeColor="text1"/>
                <w:spacing w:val="3"/>
                <w:sz w:val="20"/>
              </w:rPr>
              <w:t>门架顺序码</w:t>
            </w:r>
          </w:p>
        </w:tc>
      </w:tr>
      <w:tr w:rsidR="002618F8" w14:paraId="42C3740F"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03788AC" w14:textId="77777777" w:rsidR="002618F8" w:rsidRDefault="00000000">
            <w:pPr>
              <w:ind w:firstLineChars="0" w:firstLine="0"/>
              <w:jc w:val="center"/>
              <w:rPr>
                <w:sz w:val="21"/>
                <w:szCs w:val="21"/>
              </w:rPr>
            </w:pPr>
            <w:r>
              <w:rPr>
                <w:color w:val="000000" w:themeColor="text1"/>
              </w:rPr>
              <w:t>GANTRYTYPE</w:t>
            </w:r>
          </w:p>
        </w:tc>
        <w:tc>
          <w:tcPr>
            <w:tcW w:w="1564" w:type="dxa"/>
            <w:tcBorders>
              <w:top w:val="single" w:sz="6" w:space="0" w:color="000000"/>
              <w:left w:val="single" w:sz="6" w:space="0" w:color="000000"/>
              <w:bottom w:val="single" w:sz="6" w:space="0" w:color="000000"/>
              <w:right w:val="single" w:sz="6" w:space="0" w:color="000000"/>
            </w:tcBorders>
            <w:vAlign w:val="center"/>
          </w:tcPr>
          <w:p w14:paraId="3D82D5F9" w14:textId="77777777" w:rsidR="002618F8" w:rsidRDefault="00000000">
            <w:pPr>
              <w:ind w:firstLineChars="0" w:firstLine="0"/>
              <w:jc w:val="center"/>
              <w:rPr>
                <w:sz w:val="21"/>
                <w:szCs w:val="21"/>
              </w:rPr>
            </w:pPr>
            <w:r>
              <w:rPr>
                <w:color w:val="000000" w:themeColor="text1"/>
              </w:rPr>
              <w:t>门架类型</w:t>
            </w:r>
          </w:p>
        </w:tc>
        <w:tc>
          <w:tcPr>
            <w:tcW w:w="2082" w:type="dxa"/>
            <w:tcBorders>
              <w:top w:val="single" w:sz="6" w:space="0" w:color="000000"/>
              <w:left w:val="single" w:sz="6" w:space="0" w:color="000000"/>
              <w:bottom w:val="single" w:sz="6" w:space="0" w:color="000000"/>
              <w:right w:val="single" w:sz="6" w:space="0" w:color="000000"/>
            </w:tcBorders>
            <w:vAlign w:val="center"/>
          </w:tcPr>
          <w:p w14:paraId="5F5780BB"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3AF26684" w14:textId="77777777" w:rsidR="002618F8" w:rsidRDefault="00000000">
            <w:pPr>
              <w:ind w:firstLineChars="0" w:firstLine="0"/>
              <w:jc w:val="center"/>
              <w:rPr>
                <w:sz w:val="21"/>
                <w:szCs w:val="2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0053B4F7"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2652277F" w14:textId="77777777" w:rsidR="002618F8" w:rsidRDefault="00000000">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38C1FCB8" w14:textId="77777777" w:rsidR="002618F8" w:rsidRDefault="00000000">
            <w:pPr>
              <w:ind w:firstLineChars="0" w:firstLine="0"/>
              <w:rPr>
                <w:color w:val="000000" w:themeColor="text1"/>
              </w:rPr>
            </w:pPr>
            <w:r>
              <w:rPr>
                <w:color w:val="000000" w:themeColor="text1"/>
              </w:rPr>
              <w:t>0-</w:t>
            </w:r>
            <w:r>
              <w:rPr>
                <w:color w:val="000000" w:themeColor="text1"/>
              </w:rPr>
              <w:t>路段收费门架</w:t>
            </w:r>
          </w:p>
          <w:p w14:paraId="0508EEF2" w14:textId="77777777" w:rsidR="002618F8" w:rsidRDefault="00000000">
            <w:pPr>
              <w:ind w:firstLineChars="0" w:firstLine="0"/>
              <w:rPr>
                <w:sz w:val="21"/>
                <w:szCs w:val="21"/>
              </w:rPr>
            </w:pPr>
            <w:r>
              <w:rPr>
                <w:color w:val="000000" w:themeColor="text1"/>
              </w:rPr>
              <w:t>1-</w:t>
            </w:r>
            <w:r>
              <w:rPr>
                <w:color w:val="000000" w:themeColor="text1"/>
              </w:rPr>
              <w:t>省界收费门架</w:t>
            </w:r>
          </w:p>
        </w:tc>
      </w:tr>
      <w:tr w:rsidR="002618F8" w14:paraId="22ED450D"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29A77CD" w14:textId="77777777" w:rsidR="002618F8" w:rsidRDefault="00000000">
            <w:pPr>
              <w:ind w:firstLineChars="0" w:firstLine="0"/>
              <w:jc w:val="center"/>
              <w:rPr>
                <w:sz w:val="21"/>
                <w:szCs w:val="21"/>
              </w:rPr>
            </w:pPr>
            <w:r>
              <w:rPr>
                <w:color w:val="000000" w:themeColor="text1"/>
              </w:rPr>
              <w:t>LENGTH</w:t>
            </w:r>
          </w:p>
        </w:tc>
        <w:tc>
          <w:tcPr>
            <w:tcW w:w="1564" w:type="dxa"/>
            <w:tcBorders>
              <w:top w:val="single" w:sz="6" w:space="0" w:color="000000"/>
              <w:left w:val="single" w:sz="6" w:space="0" w:color="000000"/>
              <w:bottom w:val="single" w:sz="6" w:space="0" w:color="000000"/>
              <w:right w:val="single" w:sz="6" w:space="0" w:color="000000"/>
            </w:tcBorders>
            <w:vAlign w:val="center"/>
          </w:tcPr>
          <w:p w14:paraId="4AF2A680" w14:textId="77777777" w:rsidR="002618F8" w:rsidRDefault="00000000">
            <w:pPr>
              <w:ind w:firstLineChars="0" w:firstLine="0"/>
              <w:jc w:val="center"/>
              <w:rPr>
                <w:sz w:val="21"/>
                <w:szCs w:val="21"/>
              </w:rPr>
            </w:pPr>
            <w:r>
              <w:rPr>
                <w:color w:val="000000" w:themeColor="text1"/>
              </w:rPr>
              <w:t>距离</w:t>
            </w:r>
          </w:p>
        </w:tc>
        <w:tc>
          <w:tcPr>
            <w:tcW w:w="2082" w:type="dxa"/>
            <w:tcBorders>
              <w:top w:val="single" w:sz="6" w:space="0" w:color="000000"/>
              <w:left w:val="single" w:sz="6" w:space="0" w:color="000000"/>
              <w:bottom w:val="single" w:sz="6" w:space="0" w:color="000000"/>
              <w:right w:val="single" w:sz="6" w:space="0" w:color="000000"/>
            </w:tcBorders>
            <w:vAlign w:val="center"/>
          </w:tcPr>
          <w:p w14:paraId="59EA4AB9"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0C418D54" w14:textId="77777777" w:rsidR="002618F8" w:rsidRDefault="00000000">
            <w:pPr>
              <w:ind w:firstLineChars="0" w:firstLine="0"/>
              <w:jc w:val="center"/>
              <w:rPr>
                <w:sz w:val="21"/>
                <w:szCs w:val="2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49D77521"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69B553DE"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6C5F6687" w14:textId="77777777" w:rsidR="002618F8" w:rsidRDefault="00000000">
            <w:pPr>
              <w:ind w:firstLineChars="0" w:firstLine="0"/>
              <w:rPr>
                <w:sz w:val="21"/>
                <w:szCs w:val="21"/>
              </w:rPr>
            </w:pPr>
            <w:r>
              <w:rPr>
                <w:color w:val="000000" w:themeColor="text1"/>
              </w:rPr>
              <w:t>单位</w:t>
            </w:r>
            <w:r>
              <w:rPr>
                <w:color w:val="000000" w:themeColor="text1"/>
              </w:rPr>
              <w:t>:</w:t>
            </w:r>
            <w:r>
              <w:rPr>
                <w:color w:val="000000" w:themeColor="text1"/>
              </w:rPr>
              <w:t>米</w:t>
            </w:r>
          </w:p>
        </w:tc>
      </w:tr>
      <w:tr w:rsidR="002618F8" w14:paraId="0B3A6BBC"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305BCA5" w14:textId="77777777" w:rsidR="002618F8" w:rsidRDefault="00000000">
            <w:pPr>
              <w:ind w:firstLineChars="0" w:firstLine="0"/>
              <w:jc w:val="center"/>
              <w:rPr>
                <w:sz w:val="21"/>
                <w:szCs w:val="21"/>
              </w:rPr>
            </w:pPr>
            <w:r>
              <w:rPr>
                <w:color w:val="000000" w:themeColor="text1"/>
              </w:rPr>
              <w:t>GANTRYSTATUS</w:t>
            </w:r>
          </w:p>
        </w:tc>
        <w:tc>
          <w:tcPr>
            <w:tcW w:w="1564" w:type="dxa"/>
            <w:tcBorders>
              <w:top w:val="single" w:sz="6" w:space="0" w:color="000000"/>
              <w:left w:val="single" w:sz="6" w:space="0" w:color="000000"/>
              <w:bottom w:val="single" w:sz="6" w:space="0" w:color="000000"/>
              <w:right w:val="single" w:sz="6" w:space="0" w:color="000000"/>
            </w:tcBorders>
            <w:vAlign w:val="center"/>
          </w:tcPr>
          <w:p w14:paraId="5E22C15C" w14:textId="77777777" w:rsidR="002618F8" w:rsidRDefault="00000000">
            <w:pPr>
              <w:ind w:firstLineChars="0" w:firstLine="0"/>
              <w:jc w:val="center"/>
              <w:rPr>
                <w:sz w:val="21"/>
                <w:szCs w:val="21"/>
              </w:rPr>
            </w:pPr>
            <w:r>
              <w:rPr>
                <w:color w:val="000000" w:themeColor="text1"/>
              </w:rPr>
              <w:t>使用状态</w:t>
            </w:r>
          </w:p>
        </w:tc>
        <w:tc>
          <w:tcPr>
            <w:tcW w:w="2082" w:type="dxa"/>
            <w:tcBorders>
              <w:top w:val="single" w:sz="6" w:space="0" w:color="000000"/>
              <w:left w:val="single" w:sz="6" w:space="0" w:color="000000"/>
              <w:bottom w:val="single" w:sz="6" w:space="0" w:color="000000"/>
              <w:right w:val="single" w:sz="6" w:space="0" w:color="000000"/>
            </w:tcBorders>
            <w:vAlign w:val="center"/>
          </w:tcPr>
          <w:p w14:paraId="7660D8D6"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7C6B7197" w14:textId="77777777" w:rsidR="002618F8" w:rsidRDefault="00000000">
            <w:pPr>
              <w:ind w:firstLineChars="0" w:firstLine="0"/>
              <w:jc w:val="center"/>
              <w:rPr>
                <w:sz w:val="21"/>
                <w:szCs w:val="2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40F1A4C4"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114AD73C"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7F2FDF13" w14:textId="77777777" w:rsidR="002618F8" w:rsidRDefault="00000000">
            <w:pPr>
              <w:ind w:firstLineChars="0" w:firstLine="0"/>
              <w:rPr>
                <w:color w:val="000000" w:themeColor="text1"/>
              </w:rPr>
            </w:pPr>
            <w:r>
              <w:rPr>
                <w:color w:val="000000" w:themeColor="text1"/>
              </w:rPr>
              <w:t>1-</w:t>
            </w:r>
            <w:r>
              <w:rPr>
                <w:color w:val="000000" w:themeColor="text1"/>
              </w:rPr>
              <w:t>停用</w:t>
            </w:r>
          </w:p>
          <w:p w14:paraId="6A8DEAA3" w14:textId="77777777" w:rsidR="002618F8" w:rsidRDefault="00000000">
            <w:pPr>
              <w:ind w:firstLineChars="0" w:firstLine="0"/>
              <w:rPr>
                <w:color w:val="000000" w:themeColor="text1"/>
              </w:rPr>
            </w:pPr>
            <w:r>
              <w:rPr>
                <w:color w:val="000000" w:themeColor="text1"/>
              </w:rPr>
              <w:t>2-</w:t>
            </w:r>
            <w:r>
              <w:rPr>
                <w:color w:val="000000" w:themeColor="text1"/>
              </w:rPr>
              <w:t>在用</w:t>
            </w:r>
          </w:p>
          <w:p w14:paraId="616F7077" w14:textId="77777777" w:rsidR="002618F8" w:rsidRDefault="00000000">
            <w:pPr>
              <w:ind w:firstLineChars="0" w:firstLine="0"/>
              <w:rPr>
                <w:sz w:val="21"/>
                <w:szCs w:val="21"/>
              </w:rPr>
            </w:pPr>
            <w:r>
              <w:rPr>
                <w:color w:val="000000" w:themeColor="text1"/>
              </w:rPr>
              <w:t>9-</w:t>
            </w:r>
            <w:r>
              <w:rPr>
                <w:color w:val="000000" w:themeColor="text1"/>
              </w:rPr>
              <w:t>备用</w:t>
            </w:r>
          </w:p>
        </w:tc>
      </w:tr>
      <w:tr w:rsidR="002618F8" w14:paraId="18BA9711"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6033DC0B" w14:textId="77777777" w:rsidR="002618F8" w:rsidRDefault="00000000">
            <w:pPr>
              <w:ind w:firstLineChars="0" w:firstLine="0"/>
              <w:jc w:val="center"/>
              <w:rPr>
                <w:sz w:val="21"/>
                <w:szCs w:val="21"/>
              </w:rPr>
            </w:pPr>
            <w:r>
              <w:rPr>
                <w:color w:val="000000" w:themeColor="text1"/>
              </w:rPr>
              <w:t>ETCGANTRYHEX</w:t>
            </w:r>
          </w:p>
        </w:tc>
        <w:tc>
          <w:tcPr>
            <w:tcW w:w="1564" w:type="dxa"/>
            <w:tcBorders>
              <w:top w:val="single" w:sz="6" w:space="0" w:color="000000"/>
              <w:left w:val="single" w:sz="6" w:space="0" w:color="000000"/>
              <w:bottom w:val="single" w:sz="6" w:space="0" w:color="000000"/>
              <w:right w:val="single" w:sz="6" w:space="0" w:color="000000"/>
            </w:tcBorders>
            <w:vAlign w:val="center"/>
          </w:tcPr>
          <w:p w14:paraId="408D8E4D" w14:textId="77777777" w:rsidR="002618F8" w:rsidRDefault="00000000">
            <w:pPr>
              <w:ind w:firstLineChars="0" w:firstLine="0"/>
              <w:jc w:val="center"/>
              <w:rPr>
                <w:sz w:val="21"/>
                <w:szCs w:val="21"/>
              </w:rPr>
            </w:pPr>
            <w:r>
              <w:rPr>
                <w:color w:val="000000" w:themeColor="text1"/>
              </w:rPr>
              <w:t>门架</w:t>
            </w:r>
            <w:r>
              <w:rPr>
                <w:color w:val="000000" w:themeColor="text1"/>
              </w:rPr>
              <w:t>HEX</w:t>
            </w:r>
            <w:r>
              <w:rPr>
                <w:color w:val="000000" w:themeColor="text1"/>
              </w:rPr>
              <w:t>字符串</w:t>
            </w:r>
          </w:p>
        </w:tc>
        <w:tc>
          <w:tcPr>
            <w:tcW w:w="2082" w:type="dxa"/>
            <w:tcBorders>
              <w:top w:val="single" w:sz="6" w:space="0" w:color="000000"/>
              <w:left w:val="single" w:sz="6" w:space="0" w:color="000000"/>
              <w:bottom w:val="single" w:sz="6" w:space="0" w:color="000000"/>
              <w:right w:val="single" w:sz="6" w:space="0" w:color="000000"/>
            </w:tcBorders>
            <w:vAlign w:val="center"/>
          </w:tcPr>
          <w:p w14:paraId="119906ED"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36AB7B9A"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20)</w:t>
            </w:r>
          </w:p>
        </w:tc>
        <w:tc>
          <w:tcPr>
            <w:tcW w:w="1689" w:type="dxa"/>
            <w:tcBorders>
              <w:top w:val="single" w:sz="6" w:space="0" w:color="000000"/>
              <w:left w:val="single" w:sz="6" w:space="0" w:color="000000"/>
              <w:bottom w:val="single" w:sz="6" w:space="0" w:color="000000"/>
              <w:right w:val="single" w:sz="6" w:space="0" w:color="000000"/>
            </w:tcBorders>
            <w:vAlign w:val="center"/>
          </w:tcPr>
          <w:p w14:paraId="6BB1A40D"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18EF7026"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34AE2B29" w14:textId="77777777" w:rsidR="002618F8" w:rsidRDefault="002618F8">
            <w:pPr>
              <w:ind w:firstLineChars="0" w:firstLine="0"/>
              <w:jc w:val="center"/>
              <w:rPr>
                <w:sz w:val="21"/>
                <w:szCs w:val="21"/>
              </w:rPr>
            </w:pPr>
          </w:p>
        </w:tc>
      </w:tr>
      <w:tr w:rsidR="002618F8" w14:paraId="078EE32A"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4942327A" w14:textId="77777777" w:rsidR="002618F8" w:rsidRDefault="00000000">
            <w:pPr>
              <w:ind w:firstLineChars="0" w:firstLine="0"/>
              <w:jc w:val="center"/>
              <w:rPr>
                <w:sz w:val="21"/>
                <w:szCs w:val="21"/>
              </w:rPr>
            </w:pPr>
            <w:r>
              <w:rPr>
                <w:color w:val="000000" w:themeColor="text1"/>
              </w:rPr>
              <w:t>BOUNDAR</w:t>
            </w:r>
            <w:r>
              <w:rPr>
                <w:color w:val="000000" w:themeColor="text1"/>
              </w:rPr>
              <w:lastRenderedPageBreak/>
              <w:t>YTYPE</w:t>
            </w:r>
          </w:p>
        </w:tc>
        <w:tc>
          <w:tcPr>
            <w:tcW w:w="1564" w:type="dxa"/>
            <w:tcBorders>
              <w:top w:val="single" w:sz="6" w:space="0" w:color="000000"/>
              <w:left w:val="single" w:sz="6" w:space="0" w:color="000000"/>
              <w:bottom w:val="single" w:sz="6" w:space="0" w:color="000000"/>
              <w:right w:val="single" w:sz="6" w:space="0" w:color="000000"/>
            </w:tcBorders>
            <w:vAlign w:val="center"/>
          </w:tcPr>
          <w:p w14:paraId="0B976138" w14:textId="77777777" w:rsidR="002618F8" w:rsidRDefault="00000000">
            <w:pPr>
              <w:ind w:firstLineChars="0" w:firstLine="0"/>
              <w:jc w:val="center"/>
              <w:rPr>
                <w:sz w:val="21"/>
                <w:szCs w:val="21"/>
              </w:rPr>
            </w:pPr>
            <w:r>
              <w:rPr>
                <w:color w:val="000000" w:themeColor="text1"/>
              </w:rPr>
              <w:lastRenderedPageBreak/>
              <w:t>省界</w:t>
            </w:r>
            <w:proofErr w:type="gramStart"/>
            <w:r>
              <w:rPr>
                <w:color w:val="000000" w:themeColor="text1"/>
              </w:rPr>
              <w:t>入出口</w:t>
            </w:r>
            <w:proofErr w:type="gramEnd"/>
            <w:r>
              <w:rPr>
                <w:color w:val="000000" w:themeColor="text1"/>
              </w:rPr>
              <w:t>标</w:t>
            </w:r>
            <w:r>
              <w:rPr>
                <w:color w:val="000000" w:themeColor="text1"/>
              </w:rPr>
              <w:lastRenderedPageBreak/>
              <w:t>识</w:t>
            </w:r>
          </w:p>
        </w:tc>
        <w:tc>
          <w:tcPr>
            <w:tcW w:w="2082" w:type="dxa"/>
            <w:tcBorders>
              <w:top w:val="single" w:sz="6" w:space="0" w:color="000000"/>
              <w:left w:val="single" w:sz="6" w:space="0" w:color="000000"/>
              <w:bottom w:val="single" w:sz="6" w:space="0" w:color="000000"/>
              <w:right w:val="single" w:sz="6" w:space="0" w:color="000000"/>
            </w:tcBorders>
            <w:vAlign w:val="center"/>
          </w:tcPr>
          <w:p w14:paraId="49794E3A"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4DBAD957" w14:textId="77777777" w:rsidR="002618F8" w:rsidRDefault="00000000">
            <w:pPr>
              <w:ind w:firstLineChars="0" w:firstLine="0"/>
              <w:jc w:val="center"/>
              <w:rPr>
                <w:sz w:val="21"/>
                <w:szCs w:val="2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1430C962"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2EAA61DC"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597903AC" w14:textId="77777777" w:rsidR="002618F8" w:rsidRDefault="00000000">
            <w:pPr>
              <w:ind w:firstLineChars="0" w:firstLine="0"/>
              <w:rPr>
                <w:color w:val="000000" w:themeColor="text1"/>
              </w:rPr>
            </w:pPr>
            <w:r>
              <w:rPr>
                <w:color w:val="000000" w:themeColor="text1"/>
              </w:rPr>
              <w:t>1-</w:t>
            </w:r>
            <w:r>
              <w:rPr>
                <w:color w:val="000000" w:themeColor="text1"/>
              </w:rPr>
              <w:t>省界入口</w:t>
            </w:r>
          </w:p>
          <w:p w14:paraId="128EB3A8" w14:textId="77777777" w:rsidR="002618F8" w:rsidRDefault="00000000">
            <w:pPr>
              <w:ind w:firstLineChars="0" w:firstLine="0"/>
              <w:rPr>
                <w:sz w:val="21"/>
                <w:szCs w:val="21"/>
              </w:rPr>
            </w:pPr>
            <w:r>
              <w:rPr>
                <w:color w:val="000000" w:themeColor="text1"/>
              </w:rPr>
              <w:lastRenderedPageBreak/>
              <w:t>2-</w:t>
            </w:r>
            <w:r>
              <w:rPr>
                <w:color w:val="000000" w:themeColor="text1"/>
              </w:rPr>
              <w:t>省界出口</w:t>
            </w:r>
          </w:p>
        </w:tc>
      </w:tr>
      <w:tr w:rsidR="002618F8" w14:paraId="7765FCE8"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0FAD7F67" w14:textId="77777777" w:rsidR="002618F8" w:rsidRDefault="00000000">
            <w:pPr>
              <w:ind w:firstLineChars="0" w:firstLine="0"/>
              <w:jc w:val="center"/>
              <w:rPr>
                <w:sz w:val="21"/>
                <w:szCs w:val="21"/>
              </w:rPr>
            </w:pPr>
            <w:r>
              <w:rPr>
                <w:color w:val="000000" w:themeColor="text1"/>
              </w:rPr>
              <w:lastRenderedPageBreak/>
              <w:t>GANTRYSIGN</w:t>
            </w:r>
          </w:p>
        </w:tc>
        <w:tc>
          <w:tcPr>
            <w:tcW w:w="1564" w:type="dxa"/>
            <w:tcBorders>
              <w:top w:val="single" w:sz="6" w:space="0" w:color="000000"/>
              <w:left w:val="single" w:sz="6" w:space="0" w:color="000000"/>
              <w:bottom w:val="single" w:sz="6" w:space="0" w:color="000000"/>
              <w:right w:val="single" w:sz="6" w:space="0" w:color="000000"/>
            </w:tcBorders>
            <w:vAlign w:val="center"/>
          </w:tcPr>
          <w:p w14:paraId="0DFD4E4A" w14:textId="77777777" w:rsidR="002618F8" w:rsidRDefault="00000000">
            <w:pPr>
              <w:ind w:firstLineChars="0" w:firstLine="0"/>
              <w:jc w:val="center"/>
              <w:rPr>
                <w:sz w:val="21"/>
                <w:szCs w:val="21"/>
              </w:rPr>
            </w:pPr>
            <w:r>
              <w:rPr>
                <w:color w:val="000000" w:themeColor="text1"/>
              </w:rPr>
              <w:t>门架标志</w:t>
            </w:r>
          </w:p>
        </w:tc>
        <w:tc>
          <w:tcPr>
            <w:tcW w:w="2082" w:type="dxa"/>
            <w:tcBorders>
              <w:top w:val="single" w:sz="6" w:space="0" w:color="000000"/>
              <w:left w:val="single" w:sz="6" w:space="0" w:color="000000"/>
              <w:bottom w:val="single" w:sz="6" w:space="0" w:color="000000"/>
              <w:right w:val="single" w:sz="6" w:space="0" w:color="000000"/>
            </w:tcBorders>
            <w:vAlign w:val="center"/>
          </w:tcPr>
          <w:p w14:paraId="49B12561"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2BF3D26E" w14:textId="77777777" w:rsidR="002618F8" w:rsidRDefault="00000000">
            <w:pPr>
              <w:ind w:firstLineChars="0" w:firstLine="0"/>
              <w:jc w:val="center"/>
              <w:rPr>
                <w:sz w:val="21"/>
                <w:szCs w:val="21"/>
              </w:rPr>
            </w:pPr>
            <w:r>
              <w:rPr>
                <w:color w:val="000000" w:themeColor="text1"/>
              </w:rPr>
              <w:t>varchar</w:t>
            </w:r>
          </w:p>
        </w:tc>
        <w:tc>
          <w:tcPr>
            <w:tcW w:w="1689" w:type="dxa"/>
            <w:tcBorders>
              <w:top w:val="single" w:sz="6" w:space="0" w:color="000000"/>
              <w:left w:val="single" w:sz="6" w:space="0" w:color="000000"/>
              <w:bottom w:val="single" w:sz="6" w:space="0" w:color="000000"/>
              <w:right w:val="single" w:sz="6" w:space="0" w:color="000000"/>
            </w:tcBorders>
            <w:vAlign w:val="center"/>
          </w:tcPr>
          <w:p w14:paraId="43DC97C8"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00B7BAFD"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238D1B88" w14:textId="77777777" w:rsidR="002618F8" w:rsidRDefault="002618F8">
            <w:pPr>
              <w:ind w:firstLineChars="0" w:firstLine="0"/>
              <w:jc w:val="center"/>
              <w:rPr>
                <w:sz w:val="21"/>
                <w:szCs w:val="21"/>
              </w:rPr>
            </w:pPr>
          </w:p>
        </w:tc>
      </w:tr>
      <w:tr w:rsidR="002618F8" w14:paraId="7C87A34A"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28AB1FA2" w14:textId="77777777" w:rsidR="002618F8" w:rsidRDefault="00000000">
            <w:pPr>
              <w:ind w:firstLineChars="0" w:firstLine="0"/>
              <w:jc w:val="center"/>
              <w:rPr>
                <w:sz w:val="21"/>
                <w:szCs w:val="21"/>
              </w:rPr>
            </w:pPr>
            <w:r>
              <w:rPr>
                <w:color w:val="000000" w:themeColor="text1"/>
              </w:rPr>
              <w:t>ISGANTRYTYPE</w:t>
            </w:r>
          </w:p>
        </w:tc>
        <w:tc>
          <w:tcPr>
            <w:tcW w:w="1564" w:type="dxa"/>
            <w:tcBorders>
              <w:top w:val="single" w:sz="6" w:space="0" w:color="000000"/>
              <w:left w:val="single" w:sz="6" w:space="0" w:color="000000"/>
              <w:bottom w:val="single" w:sz="6" w:space="0" w:color="000000"/>
              <w:right w:val="single" w:sz="6" w:space="0" w:color="000000"/>
            </w:tcBorders>
            <w:vAlign w:val="center"/>
          </w:tcPr>
          <w:p w14:paraId="47E942DF" w14:textId="77777777" w:rsidR="002618F8" w:rsidRDefault="00000000">
            <w:pPr>
              <w:ind w:firstLineChars="0" w:firstLine="0"/>
              <w:jc w:val="center"/>
              <w:rPr>
                <w:sz w:val="21"/>
                <w:szCs w:val="21"/>
              </w:rPr>
            </w:pPr>
            <w:r>
              <w:rPr>
                <w:color w:val="000000" w:themeColor="text1"/>
              </w:rPr>
              <w:t>门架种类</w:t>
            </w:r>
          </w:p>
        </w:tc>
        <w:tc>
          <w:tcPr>
            <w:tcW w:w="2082" w:type="dxa"/>
            <w:tcBorders>
              <w:top w:val="single" w:sz="6" w:space="0" w:color="000000"/>
              <w:left w:val="single" w:sz="6" w:space="0" w:color="000000"/>
              <w:bottom w:val="single" w:sz="6" w:space="0" w:color="000000"/>
              <w:right w:val="single" w:sz="6" w:space="0" w:color="000000"/>
            </w:tcBorders>
            <w:vAlign w:val="center"/>
          </w:tcPr>
          <w:p w14:paraId="5AB7479E"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444353BC" w14:textId="77777777" w:rsidR="002618F8" w:rsidRDefault="00000000">
            <w:pPr>
              <w:ind w:firstLineChars="0" w:firstLine="0"/>
              <w:jc w:val="center"/>
              <w:rPr>
                <w:sz w:val="21"/>
                <w:szCs w:val="21"/>
              </w:rPr>
            </w:pPr>
            <w:r>
              <w:rPr>
                <w:color w:val="000000" w:themeColor="text1"/>
              </w:rPr>
              <w:t>varchar</w:t>
            </w:r>
          </w:p>
        </w:tc>
        <w:tc>
          <w:tcPr>
            <w:tcW w:w="1689" w:type="dxa"/>
            <w:tcBorders>
              <w:top w:val="single" w:sz="6" w:space="0" w:color="000000"/>
              <w:left w:val="single" w:sz="6" w:space="0" w:color="000000"/>
              <w:bottom w:val="single" w:sz="6" w:space="0" w:color="000000"/>
              <w:right w:val="single" w:sz="6" w:space="0" w:color="000000"/>
            </w:tcBorders>
            <w:vAlign w:val="center"/>
          </w:tcPr>
          <w:p w14:paraId="65F03D3E"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4C6A6D95"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29FAC2D9" w14:textId="77777777" w:rsidR="002618F8" w:rsidRDefault="00000000">
            <w:pPr>
              <w:ind w:firstLineChars="0" w:firstLine="0"/>
              <w:rPr>
                <w:color w:val="000000" w:themeColor="text1"/>
                <w:w w:val="105"/>
                <w:szCs w:val="21"/>
              </w:rPr>
            </w:pPr>
            <w:r>
              <w:rPr>
                <w:color w:val="000000" w:themeColor="text1"/>
                <w:w w:val="105"/>
                <w:szCs w:val="21"/>
              </w:rPr>
              <w:t>1-</w:t>
            </w:r>
            <w:r>
              <w:rPr>
                <w:color w:val="000000" w:themeColor="text1"/>
                <w:w w:val="105"/>
                <w:szCs w:val="21"/>
              </w:rPr>
              <w:t>实体门架</w:t>
            </w:r>
          </w:p>
          <w:p w14:paraId="1411D0E2" w14:textId="77777777" w:rsidR="002618F8" w:rsidRDefault="00000000">
            <w:pPr>
              <w:ind w:firstLineChars="0" w:firstLine="0"/>
              <w:rPr>
                <w:color w:val="000000" w:themeColor="text1"/>
                <w:w w:val="105"/>
                <w:szCs w:val="21"/>
              </w:rPr>
            </w:pPr>
            <w:r>
              <w:rPr>
                <w:color w:val="000000" w:themeColor="text1"/>
                <w:w w:val="105"/>
                <w:szCs w:val="21"/>
              </w:rPr>
              <w:t>2-</w:t>
            </w:r>
            <w:r>
              <w:rPr>
                <w:color w:val="000000" w:themeColor="text1"/>
                <w:w w:val="105"/>
                <w:szCs w:val="21"/>
              </w:rPr>
              <w:t>虚拟门架</w:t>
            </w:r>
          </w:p>
          <w:p w14:paraId="0A871D9C" w14:textId="77777777" w:rsidR="002618F8" w:rsidRDefault="00000000">
            <w:pPr>
              <w:ind w:firstLineChars="0" w:firstLine="0"/>
              <w:rPr>
                <w:sz w:val="21"/>
                <w:szCs w:val="21"/>
              </w:rPr>
            </w:pPr>
            <w:r>
              <w:rPr>
                <w:color w:val="000000" w:themeColor="text1"/>
                <w:w w:val="105"/>
                <w:szCs w:val="21"/>
              </w:rPr>
              <w:t>3-</w:t>
            </w:r>
            <w:proofErr w:type="gramStart"/>
            <w:r>
              <w:rPr>
                <w:color w:val="000000" w:themeColor="text1"/>
                <w:w w:val="105"/>
                <w:szCs w:val="21"/>
              </w:rPr>
              <w:t>站兼门架</w:t>
            </w:r>
            <w:proofErr w:type="gramEnd"/>
          </w:p>
        </w:tc>
      </w:tr>
      <w:tr w:rsidR="002618F8" w14:paraId="7E4A87A6"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7A9041DE" w14:textId="77777777" w:rsidR="002618F8" w:rsidRDefault="00000000">
            <w:pPr>
              <w:ind w:firstLineChars="0" w:firstLine="0"/>
              <w:jc w:val="center"/>
              <w:rPr>
                <w:sz w:val="21"/>
                <w:szCs w:val="21"/>
              </w:rPr>
            </w:pPr>
            <w:r>
              <w:rPr>
                <w:color w:val="000000" w:themeColor="text1"/>
              </w:rPr>
              <w:t>LANECOUNT</w:t>
            </w:r>
          </w:p>
        </w:tc>
        <w:tc>
          <w:tcPr>
            <w:tcW w:w="1564" w:type="dxa"/>
            <w:tcBorders>
              <w:top w:val="single" w:sz="6" w:space="0" w:color="000000"/>
              <w:left w:val="single" w:sz="6" w:space="0" w:color="000000"/>
              <w:bottom w:val="single" w:sz="6" w:space="0" w:color="000000"/>
              <w:right w:val="single" w:sz="6" w:space="0" w:color="000000"/>
            </w:tcBorders>
            <w:vAlign w:val="center"/>
          </w:tcPr>
          <w:p w14:paraId="0B3BE8BF" w14:textId="77777777" w:rsidR="002618F8" w:rsidRDefault="00000000">
            <w:pPr>
              <w:ind w:firstLineChars="0" w:firstLine="0"/>
              <w:jc w:val="center"/>
              <w:rPr>
                <w:sz w:val="21"/>
                <w:szCs w:val="21"/>
              </w:rPr>
            </w:pPr>
            <w:r>
              <w:rPr>
                <w:color w:val="000000" w:themeColor="text1"/>
              </w:rPr>
              <w:t>车道数</w:t>
            </w:r>
          </w:p>
        </w:tc>
        <w:tc>
          <w:tcPr>
            <w:tcW w:w="2082" w:type="dxa"/>
            <w:tcBorders>
              <w:top w:val="single" w:sz="6" w:space="0" w:color="000000"/>
              <w:left w:val="single" w:sz="6" w:space="0" w:color="000000"/>
              <w:bottom w:val="single" w:sz="6" w:space="0" w:color="000000"/>
              <w:right w:val="single" w:sz="6" w:space="0" w:color="000000"/>
            </w:tcBorders>
            <w:vAlign w:val="center"/>
          </w:tcPr>
          <w:p w14:paraId="145CAE0C"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428DC0DA" w14:textId="77777777" w:rsidR="002618F8" w:rsidRDefault="00000000">
            <w:pPr>
              <w:ind w:firstLineChars="0" w:firstLine="0"/>
              <w:jc w:val="center"/>
              <w:rPr>
                <w:sz w:val="21"/>
                <w:szCs w:val="21"/>
              </w:rPr>
            </w:pPr>
            <w:r>
              <w:rPr>
                <w:color w:val="000000" w:themeColor="text1"/>
              </w:rPr>
              <w:t>varchar</w:t>
            </w:r>
          </w:p>
        </w:tc>
        <w:tc>
          <w:tcPr>
            <w:tcW w:w="1689" w:type="dxa"/>
            <w:tcBorders>
              <w:top w:val="single" w:sz="6" w:space="0" w:color="000000"/>
              <w:left w:val="single" w:sz="6" w:space="0" w:color="000000"/>
              <w:bottom w:val="single" w:sz="6" w:space="0" w:color="000000"/>
              <w:right w:val="single" w:sz="6" w:space="0" w:color="000000"/>
            </w:tcBorders>
            <w:vAlign w:val="center"/>
          </w:tcPr>
          <w:p w14:paraId="532C3167"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61701DD3"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25350697" w14:textId="77777777" w:rsidR="002618F8" w:rsidRDefault="00000000">
            <w:pPr>
              <w:ind w:firstLineChars="0" w:firstLine="0"/>
              <w:jc w:val="center"/>
              <w:rPr>
                <w:sz w:val="21"/>
                <w:szCs w:val="21"/>
              </w:rPr>
            </w:pPr>
            <w:r>
              <w:rPr>
                <w:color w:val="000000" w:themeColor="text1"/>
                <w:w w:val="105"/>
                <w:szCs w:val="21"/>
              </w:rPr>
              <w:t>按照主车道数</w:t>
            </w:r>
            <w:r>
              <w:rPr>
                <w:color w:val="000000" w:themeColor="text1"/>
                <w:w w:val="105"/>
                <w:szCs w:val="21"/>
              </w:rPr>
              <w:t>+</w:t>
            </w:r>
            <w:r>
              <w:rPr>
                <w:color w:val="000000" w:themeColor="text1"/>
                <w:w w:val="105"/>
                <w:szCs w:val="21"/>
              </w:rPr>
              <w:t>应急车道数的方式填报</w:t>
            </w:r>
            <w:r>
              <w:rPr>
                <w:color w:val="000000" w:themeColor="text1"/>
                <w:w w:val="105"/>
                <w:szCs w:val="21"/>
              </w:rPr>
              <w:t>,</w:t>
            </w:r>
            <w:r>
              <w:rPr>
                <w:color w:val="000000" w:themeColor="text1"/>
                <w:w w:val="105"/>
                <w:szCs w:val="21"/>
              </w:rPr>
              <w:t>主车道数和应急车道数用</w:t>
            </w:r>
            <w:proofErr w:type="gramStart"/>
            <w:r>
              <w:rPr>
                <w:color w:val="000000" w:themeColor="text1"/>
                <w:w w:val="105"/>
                <w:szCs w:val="21"/>
              </w:rPr>
              <w:t>”</w:t>
            </w:r>
            <w:proofErr w:type="gramEnd"/>
            <w:r>
              <w:rPr>
                <w:color w:val="000000" w:themeColor="text1"/>
                <w:w w:val="105"/>
                <w:szCs w:val="21"/>
              </w:rPr>
              <w:t>|</w:t>
            </w:r>
            <w:proofErr w:type="gramStart"/>
            <w:r>
              <w:rPr>
                <w:color w:val="000000" w:themeColor="text1"/>
                <w:w w:val="105"/>
                <w:szCs w:val="21"/>
              </w:rPr>
              <w:t>”</w:t>
            </w:r>
            <w:proofErr w:type="gramEnd"/>
            <w:r>
              <w:rPr>
                <w:color w:val="000000" w:themeColor="text1"/>
                <w:w w:val="105"/>
                <w:szCs w:val="21"/>
              </w:rPr>
              <w:t>隔开</w:t>
            </w:r>
          </w:p>
        </w:tc>
      </w:tr>
      <w:tr w:rsidR="002618F8" w14:paraId="194ED2DC"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0C42DF5F" w14:textId="77777777" w:rsidR="002618F8" w:rsidRDefault="00000000">
            <w:pPr>
              <w:ind w:firstLineChars="0" w:firstLine="0"/>
              <w:jc w:val="center"/>
              <w:rPr>
                <w:sz w:val="21"/>
                <w:szCs w:val="21"/>
              </w:rPr>
            </w:pPr>
            <w:r>
              <w:rPr>
                <w:color w:val="000000" w:themeColor="text1"/>
              </w:rPr>
              <w:t>LANEGANTRY</w:t>
            </w:r>
          </w:p>
        </w:tc>
        <w:tc>
          <w:tcPr>
            <w:tcW w:w="1564" w:type="dxa"/>
            <w:tcBorders>
              <w:top w:val="single" w:sz="6" w:space="0" w:color="000000"/>
              <w:left w:val="single" w:sz="6" w:space="0" w:color="000000"/>
              <w:bottom w:val="single" w:sz="6" w:space="0" w:color="000000"/>
              <w:right w:val="single" w:sz="6" w:space="0" w:color="000000"/>
            </w:tcBorders>
            <w:vAlign w:val="center"/>
          </w:tcPr>
          <w:p w14:paraId="7C8000EC" w14:textId="77777777" w:rsidR="002618F8" w:rsidRDefault="00000000">
            <w:pPr>
              <w:ind w:firstLineChars="0" w:firstLine="0"/>
              <w:jc w:val="center"/>
              <w:rPr>
                <w:sz w:val="21"/>
                <w:szCs w:val="21"/>
              </w:rPr>
            </w:pPr>
            <w:r>
              <w:rPr>
                <w:color w:val="000000" w:themeColor="text1"/>
              </w:rPr>
              <w:t>是否车道兼门架</w:t>
            </w:r>
          </w:p>
        </w:tc>
        <w:tc>
          <w:tcPr>
            <w:tcW w:w="2082" w:type="dxa"/>
            <w:tcBorders>
              <w:top w:val="single" w:sz="6" w:space="0" w:color="000000"/>
              <w:left w:val="single" w:sz="6" w:space="0" w:color="000000"/>
              <w:bottom w:val="single" w:sz="6" w:space="0" w:color="000000"/>
              <w:right w:val="single" w:sz="6" w:space="0" w:color="000000"/>
            </w:tcBorders>
            <w:vAlign w:val="center"/>
          </w:tcPr>
          <w:p w14:paraId="55B04D87"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679B0E2E" w14:textId="77777777" w:rsidR="002618F8" w:rsidRDefault="00000000">
            <w:pPr>
              <w:ind w:firstLineChars="0" w:firstLine="0"/>
              <w:jc w:val="center"/>
              <w:rPr>
                <w:sz w:val="21"/>
                <w:szCs w:val="2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427BE842"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2689F4E2"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158451D4" w14:textId="77777777" w:rsidR="002618F8" w:rsidRDefault="00000000">
            <w:pPr>
              <w:ind w:firstLineChars="0" w:firstLine="0"/>
              <w:rPr>
                <w:color w:val="000000" w:themeColor="text1"/>
                <w:w w:val="105"/>
                <w:szCs w:val="21"/>
              </w:rPr>
            </w:pPr>
            <w:r>
              <w:rPr>
                <w:color w:val="000000" w:themeColor="text1"/>
                <w:w w:val="105"/>
                <w:szCs w:val="21"/>
              </w:rPr>
              <w:t>1-</w:t>
            </w:r>
            <w:r>
              <w:rPr>
                <w:color w:val="000000" w:themeColor="text1"/>
                <w:w w:val="105"/>
                <w:szCs w:val="21"/>
              </w:rPr>
              <w:t>否</w:t>
            </w:r>
          </w:p>
          <w:p w14:paraId="1043EFAF" w14:textId="77777777" w:rsidR="002618F8" w:rsidRDefault="00000000">
            <w:pPr>
              <w:ind w:firstLineChars="0" w:firstLine="0"/>
              <w:rPr>
                <w:sz w:val="21"/>
                <w:szCs w:val="21"/>
              </w:rPr>
            </w:pPr>
            <w:r>
              <w:rPr>
                <w:color w:val="000000" w:themeColor="text1"/>
                <w:w w:val="105"/>
                <w:szCs w:val="21"/>
              </w:rPr>
              <w:t>2-</w:t>
            </w:r>
            <w:r>
              <w:rPr>
                <w:color w:val="000000" w:themeColor="text1"/>
                <w:w w:val="105"/>
                <w:szCs w:val="21"/>
              </w:rPr>
              <w:t>是</w:t>
            </w:r>
          </w:p>
        </w:tc>
      </w:tr>
      <w:tr w:rsidR="002618F8" w14:paraId="7D075261"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7FFC03EE" w14:textId="77777777" w:rsidR="002618F8" w:rsidRDefault="00000000">
            <w:pPr>
              <w:ind w:firstLineChars="0" w:firstLine="0"/>
              <w:jc w:val="center"/>
              <w:rPr>
                <w:sz w:val="21"/>
                <w:szCs w:val="21"/>
              </w:rPr>
            </w:pPr>
            <w:r>
              <w:rPr>
                <w:color w:val="000000" w:themeColor="text1"/>
              </w:rPr>
              <w:t>REETCGANTRYHEX</w:t>
            </w:r>
          </w:p>
        </w:tc>
        <w:tc>
          <w:tcPr>
            <w:tcW w:w="1564" w:type="dxa"/>
            <w:tcBorders>
              <w:top w:val="single" w:sz="6" w:space="0" w:color="000000"/>
              <w:left w:val="single" w:sz="6" w:space="0" w:color="000000"/>
              <w:bottom w:val="single" w:sz="6" w:space="0" w:color="000000"/>
              <w:right w:val="single" w:sz="6" w:space="0" w:color="000000"/>
            </w:tcBorders>
            <w:vAlign w:val="center"/>
          </w:tcPr>
          <w:p w14:paraId="022FC2A4" w14:textId="77777777" w:rsidR="002618F8" w:rsidRDefault="00000000">
            <w:pPr>
              <w:ind w:firstLineChars="0" w:firstLine="0"/>
              <w:jc w:val="center"/>
              <w:rPr>
                <w:sz w:val="21"/>
                <w:szCs w:val="21"/>
              </w:rPr>
            </w:pPr>
            <w:r>
              <w:rPr>
                <w:color w:val="000000" w:themeColor="text1"/>
              </w:rPr>
              <w:t>反向门架</w:t>
            </w:r>
            <w:r>
              <w:rPr>
                <w:color w:val="000000" w:themeColor="text1"/>
              </w:rPr>
              <w:t>HEX</w:t>
            </w:r>
            <w:r>
              <w:rPr>
                <w:color w:val="000000" w:themeColor="text1"/>
              </w:rPr>
              <w:t>字符串</w:t>
            </w:r>
          </w:p>
        </w:tc>
        <w:tc>
          <w:tcPr>
            <w:tcW w:w="2082" w:type="dxa"/>
            <w:tcBorders>
              <w:top w:val="single" w:sz="6" w:space="0" w:color="000000"/>
              <w:left w:val="single" w:sz="6" w:space="0" w:color="000000"/>
              <w:bottom w:val="single" w:sz="6" w:space="0" w:color="000000"/>
              <w:right w:val="single" w:sz="6" w:space="0" w:color="000000"/>
            </w:tcBorders>
            <w:vAlign w:val="center"/>
          </w:tcPr>
          <w:p w14:paraId="7D4AC6BF"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38B77DEF" w14:textId="77777777" w:rsidR="002618F8" w:rsidRDefault="00000000">
            <w:pPr>
              <w:ind w:firstLineChars="0" w:firstLine="0"/>
              <w:jc w:val="center"/>
              <w:rPr>
                <w:sz w:val="21"/>
                <w:szCs w:val="21"/>
              </w:rPr>
            </w:pPr>
            <w:r>
              <w:rPr>
                <w:color w:val="000000" w:themeColor="text1"/>
              </w:rPr>
              <w:t>varchar</w:t>
            </w:r>
          </w:p>
        </w:tc>
        <w:tc>
          <w:tcPr>
            <w:tcW w:w="1689" w:type="dxa"/>
            <w:tcBorders>
              <w:top w:val="single" w:sz="6" w:space="0" w:color="000000"/>
              <w:left w:val="single" w:sz="6" w:space="0" w:color="000000"/>
              <w:bottom w:val="single" w:sz="6" w:space="0" w:color="000000"/>
              <w:right w:val="single" w:sz="6" w:space="0" w:color="000000"/>
            </w:tcBorders>
            <w:vAlign w:val="center"/>
          </w:tcPr>
          <w:p w14:paraId="7266FDA2"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741D1873"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1B3FE37F" w14:textId="77777777" w:rsidR="002618F8" w:rsidRDefault="002618F8">
            <w:pPr>
              <w:ind w:firstLineChars="0" w:firstLine="0"/>
              <w:jc w:val="center"/>
              <w:rPr>
                <w:sz w:val="21"/>
                <w:szCs w:val="21"/>
              </w:rPr>
            </w:pPr>
          </w:p>
        </w:tc>
      </w:tr>
      <w:tr w:rsidR="002618F8" w14:paraId="112D7BF5"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CF04BE0" w14:textId="77777777" w:rsidR="002618F8" w:rsidRDefault="00000000">
            <w:pPr>
              <w:ind w:firstLineChars="0" w:firstLine="0"/>
              <w:jc w:val="center"/>
              <w:rPr>
                <w:sz w:val="21"/>
                <w:szCs w:val="21"/>
              </w:rPr>
            </w:pPr>
            <w:r>
              <w:rPr>
                <w:color w:val="000000" w:themeColor="text1"/>
              </w:rPr>
              <w:t>AGENCYGANTRYIDS</w:t>
            </w:r>
          </w:p>
        </w:tc>
        <w:tc>
          <w:tcPr>
            <w:tcW w:w="1564" w:type="dxa"/>
            <w:tcBorders>
              <w:top w:val="single" w:sz="6" w:space="0" w:color="000000"/>
              <w:left w:val="single" w:sz="6" w:space="0" w:color="000000"/>
              <w:bottom w:val="single" w:sz="6" w:space="0" w:color="000000"/>
              <w:right w:val="single" w:sz="6" w:space="0" w:color="000000"/>
            </w:tcBorders>
            <w:vAlign w:val="center"/>
          </w:tcPr>
          <w:p w14:paraId="499B94EF" w14:textId="77777777" w:rsidR="002618F8" w:rsidRDefault="00000000">
            <w:pPr>
              <w:ind w:firstLineChars="0" w:firstLine="0"/>
              <w:jc w:val="center"/>
              <w:rPr>
                <w:sz w:val="21"/>
                <w:szCs w:val="21"/>
              </w:rPr>
            </w:pPr>
            <w:r>
              <w:rPr>
                <w:color w:val="000000" w:themeColor="text1"/>
              </w:rPr>
              <w:t>代收门架编号</w:t>
            </w:r>
          </w:p>
        </w:tc>
        <w:tc>
          <w:tcPr>
            <w:tcW w:w="2082" w:type="dxa"/>
            <w:tcBorders>
              <w:top w:val="single" w:sz="6" w:space="0" w:color="000000"/>
              <w:left w:val="single" w:sz="6" w:space="0" w:color="000000"/>
              <w:bottom w:val="single" w:sz="6" w:space="0" w:color="000000"/>
              <w:right w:val="single" w:sz="6" w:space="0" w:color="000000"/>
            </w:tcBorders>
            <w:vAlign w:val="center"/>
          </w:tcPr>
          <w:p w14:paraId="70AD7661"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49A3541C" w14:textId="77777777" w:rsidR="002618F8" w:rsidRDefault="00000000">
            <w:pPr>
              <w:ind w:firstLineChars="0" w:firstLine="0"/>
              <w:jc w:val="center"/>
              <w:rPr>
                <w:sz w:val="21"/>
                <w:szCs w:val="21"/>
              </w:rPr>
            </w:pPr>
            <w:r>
              <w:rPr>
                <w:color w:val="000000" w:themeColor="text1"/>
              </w:rPr>
              <w:t>varchar</w:t>
            </w:r>
          </w:p>
        </w:tc>
        <w:tc>
          <w:tcPr>
            <w:tcW w:w="1689" w:type="dxa"/>
            <w:tcBorders>
              <w:top w:val="single" w:sz="6" w:space="0" w:color="000000"/>
              <w:left w:val="single" w:sz="6" w:space="0" w:color="000000"/>
              <w:bottom w:val="single" w:sz="6" w:space="0" w:color="000000"/>
              <w:right w:val="single" w:sz="6" w:space="0" w:color="000000"/>
            </w:tcBorders>
            <w:vAlign w:val="center"/>
          </w:tcPr>
          <w:p w14:paraId="19DE8D2B"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09DA59AE"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18AF1E63" w14:textId="77777777" w:rsidR="002618F8" w:rsidRDefault="00000000">
            <w:pPr>
              <w:ind w:firstLineChars="0" w:firstLine="0"/>
              <w:jc w:val="center"/>
              <w:rPr>
                <w:sz w:val="21"/>
                <w:szCs w:val="21"/>
              </w:rPr>
            </w:pPr>
            <w:r>
              <w:rPr>
                <w:color w:val="000000" w:themeColor="text1"/>
                <w:w w:val="105"/>
                <w:szCs w:val="21"/>
              </w:rPr>
              <w:t>填写代收门架编号</w:t>
            </w:r>
            <w:r>
              <w:rPr>
                <w:color w:val="000000" w:themeColor="text1"/>
                <w:w w:val="105"/>
                <w:szCs w:val="21"/>
              </w:rPr>
              <w:t>,</w:t>
            </w:r>
            <w:r>
              <w:rPr>
                <w:color w:val="000000" w:themeColor="text1"/>
                <w:w w:val="105"/>
                <w:szCs w:val="21"/>
              </w:rPr>
              <w:t>用</w:t>
            </w:r>
            <w:r>
              <w:rPr>
                <w:color w:val="000000" w:themeColor="text1"/>
                <w:w w:val="105"/>
                <w:szCs w:val="21"/>
              </w:rPr>
              <w:t>“|”</w:t>
            </w:r>
            <w:r>
              <w:rPr>
                <w:color w:val="000000" w:themeColor="text1"/>
                <w:w w:val="105"/>
                <w:szCs w:val="21"/>
              </w:rPr>
              <w:t>间隔</w:t>
            </w:r>
          </w:p>
        </w:tc>
      </w:tr>
      <w:tr w:rsidR="002618F8" w14:paraId="1334141D"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4D1DDAC2" w14:textId="77777777" w:rsidR="002618F8" w:rsidRDefault="00000000">
            <w:pPr>
              <w:ind w:firstLineChars="0" w:firstLine="0"/>
              <w:jc w:val="center"/>
              <w:rPr>
                <w:color w:val="000000" w:themeColor="text1"/>
              </w:rPr>
            </w:pPr>
            <w:r>
              <w:rPr>
                <w:color w:val="000000" w:themeColor="text1"/>
              </w:rPr>
              <w:t>DIRECTION</w:t>
            </w:r>
          </w:p>
        </w:tc>
        <w:tc>
          <w:tcPr>
            <w:tcW w:w="1564" w:type="dxa"/>
            <w:tcBorders>
              <w:top w:val="single" w:sz="6" w:space="0" w:color="000000"/>
              <w:left w:val="single" w:sz="6" w:space="0" w:color="000000"/>
              <w:bottom w:val="single" w:sz="6" w:space="0" w:color="000000"/>
              <w:right w:val="single" w:sz="6" w:space="0" w:color="000000"/>
            </w:tcBorders>
            <w:vAlign w:val="center"/>
          </w:tcPr>
          <w:p w14:paraId="0D5E1AB9" w14:textId="77777777" w:rsidR="002618F8" w:rsidRDefault="00000000">
            <w:pPr>
              <w:ind w:firstLineChars="0" w:firstLine="0"/>
              <w:jc w:val="center"/>
              <w:rPr>
                <w:color w:val="000000" w:themeColor="text1"/>
              </w:rPr>
            </w:pPr>
            <w:r>
              <w:rPr>
                <w:color w:val="000000" w:themeColor="text1"/>
              </w:rPr>
              <w:t>方向</w:t>
            </w:r>
          </w:p>
        </w:tc>
        <w:tc>
          <w:tcPr>
            <w:tcW w:w="2082" w:type="dxa"/>
            <w:tcBorders>
              <w:top w:val="single" w:sz="6" w:space="0" w:color="000000"/>
              <w:left w:val="single" w:sz="6" w:space="0" w:color="000000"/>
              <w:bottom w:val="single" w:sz="6" w:space="0" w:color="000000"/>
              <w:right w:val="single" w:sz="6" w:space="0" w:color="000000"/>
            </w:tcBorders>
            <w:vAlign w:val="center"/>
          </w:tcPr>
          <w:p w14:paraId="6E33E14E"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57574CB8" w14:textId="77777777" w:rsidR="002618F8" w:rsidRDefault="00000000">
            <w:pPr>
              <w:ind w:firstLineChars="0" w:firstLine="0"/>
              <w:jc w:val="center"/>
              <w:rPr>
                <w:color w:val="000000" w:themeColor="text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4B271186"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34D823FD"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62E9605F" w14:textId="77777777" w:rsidR="002618F8" w:rsidRDefault="00000000">
            <w:pPr>
              <w:ind w:firstLineChars="0" w:firstLine="0"/>
              <w:rPr>
                <w:color w:val="000000" w:themeColor="text1"/>
              </w:rPr>
            </w:pPr>
            <w:r>
              <w:rPr>
                <w:color w:val="000000" w:themeColor="text1"/>
              </w:rPr>
              <w:t>1-</w:t>
            </w:r>
            <w:r>
              <w:rPr>
                <w:color w:val="000000" w:themeColor="text1"/>
              </w:rPr>
              <w:t>上行</w:t>
            </w:r>
          </w:p>
          <w:p w14:paraId="2E2316F2" w14:textId="77777777" w:rsidR="002618F8" w:rsidRDefault="00000000">
            <w:pPr>
              <w:ind w:firstLineChars="0" w:firstLine="0"/>
              <w:rPr>
                <w:sz w:val="21"/>
                <w:szCs w:val="21"/>
              </w:rPr>
            </w:pPr>
            <w:r>
              <w:rPr>
                <w:color w:val="000000" w:themeColor="text1"/>
              </w:rPr>
              <w:t>2-</w:t>
            </w:r>
            <w:r>
              <w:rPr>
                <w:color w:val="000000" w:themeColor="text1"/>
              </w:rPr>
              <w:t>下行</w:t>
            </w:r>
          </w:p>
        </w:tc>
      </w:tr>
      <w:tr w:rsidR="002618F8" w14:paraId="5695101B"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4FF459FA" w14:textId="77777777" w:rsidR="002618F8" w:rsidRDefault="00000000">
            <w:pPr>
              <w:ind w:firstLineChars="0" w:firstLine="0"/>
              <w:jc w:val="center"/>
              <w:rPr>
                <w:color w:val="000000" w:themeColor="text1"/>
              </w:rPr>
            </w:pPr>
            <w:r>
              <w:rPr>
                <w:color w:val="000000" w:themeColor="text1"/>
              </w:rPr>
              <w:t>STARTSTATIONID</w:t>
            </w:r>
          </w:p>
        </w:tc>
        <w:tc>
          <w:tcPr>
            <w:tcW w:w="1564" w:type="dxa"/>
            <w:tcBorders>
              <w:top w:val="single" w:sz="6" w:space="0" w:color="000000"/>
              <w:left w:val="single" w:sz="6" w:space="0" w:color="000000"/>
              <w:bottom w:val="single" w:sz="6" w:space="0" w:color="000000"/>
              <w:right w:val="single" w:sz="6" w:space="0" w:color="000000"/>
            </w:tcBorders>
            <w:vAlign w:val="center"/>
          </w:tcPr>
          <w:p w14:paraId="6C2CA38F" w14:textId="77777777" w:rsidR="002618F8" w:rsidRDefault="00000000">
            <w:pPr>
              <w:ind w:firstLineChars="0" w:firstLine="0"/>
              <w:jc w:val="center"/>
              <w:rPr>
                <w:color w:val="000000" w:themeColor="text1"/>
              </w:rPr>
            </w:pPr>
            <w:r>
              <w:rPr>
                <w:color w:val="000000" w:themeColor="text1"/>
              </w:rPr>
              <w:t>起点收费站</w:t>
            </w:r>
            <w:r>
              <w:rPr>
                <w:color w:val="000000" w:themeColor="text1"/>
              </w:rPr>
              <w:t>ID</w:t>
            </w:r>
          </w:p>
        </w:tc>
        <w:tc>
          <w:tcPr>
            <w:tcW w:w="2082" w:type="dxa"/>
            <w:tcBorders>
              <w:top w:val="single" w:sz="6" w:space="0" w:color="000000"/>
              <w:left w:val="single" w:sz="6" w:space="0" w:color="000000"/>
              <w:bottom w:val="single" w:sz="6" w:space="0" w:color="000000"/>
              <w:right w:val="single" w:sz="6" w:space="0" w:color="000000"/>
            </w:tcBorders>
            <w:vAlign w:val="center"/>
          </w:tcPr>
          <w:p w14:paraId="078B99B1"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1193CEC8" w14:textId="77777777" w:rsidR="002618F8" w:rsidRDefault="00000000">
            <w:pPr>
              <w:ind w:firstLineChars="0" w:firstLine="0"/>
              <w:jc w:val="center"/>
              <w:rPr>
                <w:color w:val="000000" w:themeColor="text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6E7079F6"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6C03D21E"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69A0BD8F" w14:textId="77777777" w:rsidR="002618F8" w:rsidRDefault="002618F8">
            <w:pPr>
              <w:ind w:firstLineChars="0" w:firstLine="0"/>
              <w:jc w:val="center"/>
              <w:rPr>
                <w:sz w:val="21"/>
                <w:szCs w:val="21"/>
              </w:rPr>
            </w:pPr>
          </w:p>
        </w:tc>
      </w:tr>
      <w:tr w:rsidR="002618F8" w14:paraId="6A985D79"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2F97D0FF" w14:textId="77777777" w:rsidR="002618F8" w:rsidRDefault="00000000">
            <w:pPr>
              <w:ind w:firstLineChars="0" w:firstLine="0"/>
              <w:jc w:val="center"/>
              <w:rPr>
                <w:color w:val="000000" w:themeColor="text1"/>
              </w:rPr>
            </w:pPr>
            <w:r>
              <w:rPr>
                <w:color w:val="000000" w:themeColor="text1"/>
              </w:rPr>
              <w:t>ENDSTATIONID</w:t>
            </w:r>
          </w:p>
        </w:tc>
        <w:tc>
          <w:tcPr>
            <w:tcW w:w="1564" w:type="dxa"/>
            <w:tcBorders>
              <w:top w:val="single" w:sz="6" w:space="0" w:color="000000"/>
              <w:left w:val="single" w:sz="6" w:space="0" w:color="000000"/>
              <w:bottom w:val="single" w:sz="6" w:space="0" w:color="000000"/>
              <w:right w:val="single" w:sz="6" w:space="0" w:color="000000"/>
            </w:tcBorders>
            <w:vAlign w:val="center"/>
          </w:tcPr>
          <w:p w14:paraId="6E39A3C5" w14:textId="77777777" w:rsidR="002618F8" w:rsidRDefault="00000000">
            <w:pPr>
              <w:ind w:firstLineChars="0" w:firstLine="0"/>
              <w:jc w:val="center"/>
              <w:rPr>
                <w:color w:val="000000" w:themeColor="text1"/>
              </w:rPr>
            </w:pPr>
            <w:r>
              <w:rPr>
                <w:color w:val="000000" w:themeColor="text1"/>
              </w:rPr>
              <w:t>止点收费站</w:t>
            </w:r>
            <w:r>
              <w:rPr>
                <w:color w:val="000000" w:themeColor="text1"/>
              </w:rPr>
              <w:t>ID</w:t>
            </w:r>
          </w:p>
        </w:tc>
        <w:tc>
          <w:tcPr>
            <w:tcW w:w="2082" w:type="dxa"/>
            <w:tcBorders>
              <w:top w:val="single" w:sz="6" w:space="0" w:color="000000"/>
              <w:left w:val="single" w:sz="6" w:space="0" w:color="000000"/>
              <w:bottom w:val="single" w:sz="6" w:space="0" w:color="000000"/>
              <w:right w:val="single" w:sz="6" w:space="0" w:color="000000"/>
            </w:tcBorders>
            <w:vAlign w:val="center"/>
          </w:tcPr>
          <w:p w14:paraId="344CB44E"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7DADD200" w14:textId="77777777" w:rsidR="002618F8" w:rsidRDefault="00000000">
            <w:pPr>
              <w:ind w:firstLineChars="0" w:firstLine="0"/>
              <w:jc w:val="center"/>
              <w:rPr>
                <w:color w:val="000000" w:themeColor="text1"/>
              </w:rPr>
            </w:pPr>
            <w:r>
              <w:rPr>
                <w:color w:val="000000" w:themeColor="text1"/>
              </w:rPr>
              <w:t>int</w:t>
            </w:r>
          </w:p>
        </w:tc>
        <w:tc>
          <w:tcPr>
            <w:tcW w:w="1689" w:type="dxa"/>
            <w:tcBorders>
              <w:top w:val="single" w:sz="6" w:space="0" w:color="000000"/>
              <w:left w:val="single" w:sz="6" w:space="0" w:color="000000"/>
              <w:bottom w:val="single" w:sz="6" w:space="0" w:color="000000"/>
              <w:right w:val="single" w:sz="6" w:space="0" w:color="000000"/>
            </w:tcBorders>
            <w:vAlign w:val="center"/>
          </w:tcPr>
          <w:p w14:paraId="105E36A6"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09634078"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3FACFDFB" w14:textId="77777777" w:rsidR="002618F8" w:rsidRDefault="002618F8">
            <w:pPr>
              <w:ind w:firstLineChars="0" w:firstLine="0"/>
              <w:jc w:val="center"/>
              <w:rPr>
                <w:sz w:val="21"/>
                <w:szCs w:val="21"/>
              </w:rPr>
            </w:pPr>
          </w:p>
        </w:tc>
      </w:tr>
      <w:tr w:rsidR="002618F8" w14:paraId="37A29662"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7246DC3F" w14:textId="77777777" w:rsidR="002618F8" w:rsidRDefault="00000000">
            <w:pPr>
              <w:ind w:firstLineChars="0" w:firstLine="0"/>
              <w:jc w:val="center"/>
              <w:rPr>
                <w:color w:val="000000" w:themeColor="text1"/>
              </w:rPr>
            </w:pPr>
            <w:r>
              <w:rPr>
                <w:color w:val="000000" w:themeColor="text1"/>
              </w:rPr>
              <w:t>NEIGHBORID</w:t>
            </w:r>
          </w:p>
        </w:tc>
        <w:tc>
          <w:tcPr>
            <w:tcW w:w="1564" w:type="dxa"/>
            <w:tcBorders>
              <w:top w:val="single" w:sz="6" w:space="0" w:color="000000"/>
              <w:left w:val="single" w:sz="6" w:space="0" w:color="000000"/>
              <w:bottom w:val="single" w:sz="6" w:space="0" w:color="000000"/>
              <w:right w:val="single" w:sz="6" w:space="0" w:color="000000"/>
            </w:tcBorders>
            <w:vAlign w:val="center"/>
          </w:tcPr>
          <w:p w14:paraId="237C4F4E" w14:textId="77777777" w:rsidR="002618F8" w:rsidRDefault="00000000">
            <w:pPr>
              <w:ind w:firstLineChars="0" w:firstLine="0"/>
              <w:jc w:val="center"/>
              <w:rPr>
                <w:color w:val="000000" w:themeColor="text1"/>
              </w:rPr>
            </w:pPr>
            <w:r>
              <w:rPr>
                <w:color w:val="000000" w:themeColor="text1"/>
              </w:rPr>
              <w:t>邻省省界收费单元的</w:t>
            </w:r>
            <w:r>
              <w:rPr>
                <w:color w:val="000000" w:themeColor="text1"/>
              </w:rPr>
              <w:t>id</w:t>
            </w:r>
          </w:p>
        </w:tc>
        <w:tc>
          <w:tcPr>
            <w:tcW w:w="2082" w:type="dxa"/>
            <w:tcBorders>
              <w:top w:val="single" w:sz="6" w:space="0" w:color="000000"/>
              <w:left w:val="single" w:sz="6" w:space="0" w:color="000000"/>
              <w:bottom w:val="single" w:sz="6" w:space="0" w:color="000000"/>
              <w:right w:val="single" w:sz="6" w:space="0" w:color="000000"/>
            </w:tcBorders>
            <w:vAlign w:val="center"/>
          </w:tcPr>
          <w:p w14:paraId="72FB24E5"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27C362EC" w14:textId="77777777" w:rsidR="002618F8" w:rsidRDefault="00000000">
            <w:pPr>
              <w:ind w:firstLineChars="0" w:firstLine="0"/>
              <w:jc w:val="center"/>
              <w:rPr>
                <w:color w:val="000000" w:themeColor="text1"/>
              </w:rPr>
            </w:pPr>
            <w:proofErr w:type="gramStart"/>
            <w:r>
              <w:rPr>
                <w:color w:val="000000" w:themeColor="text1"/>
              </w:rPr>
              <w:t>varchar(</w:t>
            </w:r>
            <w:proofErr w:type="gramEnd"/>
            <w:r>
              <w:rPr>
                <w:color w:val="000000" w:themeColor="text1"/>
              </w:rPr>
              <w:t>16)</w:t>
            </w:r>
          </w:p>
        </w:tc>
        <w:tc>
          <w:tcPr>
            <w:tcW w:w="1689" w:type="dxa"/>
            <w:tcBorders>
              <w:top w:val="single" w:sz="6" w:space="0" w:color="000000"/>
              <w:left w:val="single" w:sz="6" w:space="0" w:color="000000"/>
              <w:bottom w:val="single" w:sz="6" w:space="0" w:color="000000"/>
              <w:right w:val="single" w:sz="6" w:space="0" w:color="000000"/>
            </w:tcBorders>
            <w:vAlign w:val="center"/>
          </w:tcPr>
          <w:p w14:paraId="0DB6C9C9"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3867D386"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022A9BAB" w14:textId="77777777" w:rsidR="002618F8" w:rsidRDefault="002618F8">
            <w:pPr>
              <w:ind w:firstLineChars="0" w:firstLine="0"/>
              <w:jc w:val="center"/>
              <w:rPr>
                <w:sz w:val="21"/>
                <w:szCs w:val="21"/>
              </w:rPr>
            </w:pPr>
          </w:p>
        </w:tc>
      </w:tr>
      <w:tr w:rsidR="002618F8" w14:paraId="0020C9B1"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73700E55" w14:textId="77777777" w:rsidR="002618F8" w:rsidRDefault="00000000">
            <w:pPr>
              <w:ind w:firstLineChars="0" w:firstLine="0"/>
              <w:jc w:val="center"/>
              <w:rPr>
                <w:color w:val="000000" w:themeColor="text1"/>
              </w:rPr>
            </w:pPr>
            <w:r>
              <w:rPr>
                <w:color w:val="000000" w:themeColor="text1"/>
              </w:rPr>
              <w:t>REVERSEID</w:t>
            </w:r>
          </w:p>
        </w:tc>
        <w:tc>
          <w:tcPr>
            <w:tcW w:w="1564" w:type="dxa"/>
            <w:tcBorders>
              <w:top w:val="single" w:sz="6" w:space="0" w:color="000000"/>
              <w:left w:val="single" w:sz="6" w:space="0" w:color="000000"/>
              <w:bottom w:val="single" w:sz="6" w:space="0" w:color="000000"/>
              <w:right w:val="single" w:sz="6" w:space="0" w:color="000000"/>
            </w:tcBorders>
            <w:vAlign w:val="center"/>
          </w:tcPr>
          <w:p w14:paraId="2CE2D6D4" w14:textId="77777777" w:rsidR="002618F8" w:rsidRDefault="00000000">
            <w:pPr>
              <w:ind w:firstLineChars="0" w:firstLine="0"/>
              <w:jc w:val="center"/>
              <w:rPr>
                <w:color w:val="000000" w:themeColor="text1"/>
              </w:rPr>
            </w:pPr>
            <w:r>
              <w:rPr>
                <w:color w:val="000000" w:themeColor="text1"/>
              </w:rPr>
              <w:t>反向门架</w:t>
            </w:r>
            <w:r>
              <w:rPr>
                <w:color w:val="000000" w:themeColor="text1"/>
              </w:rPr>
              <w:t>id</w:t>
            </w:r>
          </w:p>
        </w:tc>
        <w:tc>
          <w:tcPr>
            <w:tcW w:w="2082" w:type="dxa"/>
            <w:tcBorders>
              <w:top w:val="single" w:sz="6" w:space="0" w:color="000000"/>
              <w:left w:val="single" w:sz="6" w:space="0" w:color="000000"/>
              <w:bottom w:val="single" w:sz="6" w:space="0" w:color="000000"/>
              <w:right w:val="single" w:sz="6" w:space="0" w:color="000000"/>
            </w:tcBorders>
            <w:vAlign w:val="center"/>
          </w:tcPr>
          <w:p w14:paraId="155857EA" w14:textId="77777777" w:rsidR="002618F8" w:rsidRDefault="002618F8">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793157C3" w14:textId="77777777" w:rsidR="002618F8" w:rsidRDefault="00000000">
            <w:pPr>
              <w:ind w:firstLineChars="0" w:firstLine="0"/>
              <w:jc w:val="center"/>
              <w:rPr>
                <w:color w:val="000000" w:themeColor="text1"/>
              </w:rPr>
            </w:pPr>
            <w:proofErr w:type="gramStart"/>
            <w:r>
              <w:rPr>
                <w:color w:val="000000" w:themeColor="text1"/>
              </w:rPr>
              <w:t>varchar(</w:t>
            </w:r>
            <w:proofErr w:type="gramEnd"/>
            <w:r>
              <w:rPr>
                <w:color w:val="000000" w:themeColor="text1"/>
              </w:rPr>
              <w:t>19)</w:t>
            </w:r>
          </w:p>
        </w:tc>
        <w:tc>
          <w:tcPr>
            <w:tcW w:w="1689" w:type="dxa"/>
            <w:tcBorders>
              <w:top w:val="single" w:sz="6" w:space="0" w:color="000000"/>
              <w:left w:val="single" w:sz="6" w:space="0" w:color="000000"/>
              <w:bottom w:val="single" w:sz="6" w:space="0" w:color="000000"/>
              <w:right w:val="single" w:sz="6" w:space="0" w:color="000000"/>
            </w:tcBorders>
            <w:vAlign w:val="center"/>
          </w:tcPr>
          <w:p w14:paraId="7500D709" w14:textId="77777777" w:rsidR="002618F8" w:rsidRDefault="002618F8">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3C467692" w14:textId="77777777" w:rsidR="002618F8" w:rsidRDefault="00000000">
            <w:pPr>
              <w:ind w:firstLineChars="0" w:firstLine="0"/>
              <w:jc w:val="center"/>
              <w:rPr>
                <w:sz w:val="21"/>
                <w:szCs w:val="21"/>
              </w:rPr>
            </w:pPr>
            <w:r>
              <w:rPr>
                <w:rFonts w:hint="eastAsia"/>
                <w:sz w:val="21"/>
                <w:szCs w:val="21"/>
              </w:rPr>
              <w:t>否</w:t>
            </w:r>
          </w:p>
        </w:tc>
        <w:tc>
          <w:tcPr>
            <w:tcW w:w="1649" w:type="dxa"/>
            <w:tcBorders>
              <w:top w:val="single" w:sz="6" w:space="0" w:color="000000"/>
              <w:left w:val="single" w:sz="6" w:space="0" w:color="000000"/>
              <w:bottom w:val="single" w:sz="6" w:space="0" w:color="000000"/>
              <w:right w:val="single" w:sz="6" w:space="0" w:color="000000"/>
            </w:tcBorders>
            <w:vAlign w:val="center"/>
          </w:tcPr>
          <w:p w14:paraId="763F9414" w14:textId="77777777" w:rsidR="002618F8" w:rsidRDefault="002618F8">
            <w:pPr>
              <w:ind w:firstLineChars="0" w:firstLine="0"/>
              <w:jc w:val="center"/>
              <w:rPr>
                <w:sz w:val="21"/>
                <w:szCs w:val="21"/>
              </w:rPr>
            </w:pPr>
          </w:p>
        </w:tc>
      </w:tr>
      <w:tr w:rsidR="007B35C2" w14:paraId="347FAE1B"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01171F6B" w14:textId="6E9EBFF4" w:rsidR="007B35C2" w:rsidRDefault="007B35C2" w:rsidP="007B35C2">
            <w:pPr>
              <w:ind w:firstLineChars="0" w:firstLine="0"/>
              <w:jc w:val="center"/>
              <w:rPr>
                <w:color w:val="000000" w:themeColor="text1"/>
              </w:rPr>
            </w:pPr>
            <w:r>
              <w:lastRenderedPageBreak/>
              <w:t xml:space="preserve"> SECTIONID</w:t>
            </w:r>
          </w:p>
        </w:tc>
        <w:tc>
          <w:tcPr>
            <w:tcW w:w="1564" w:type="dxa"/>
            <w:tcBorders>
              <w:top w:val="single" w:sz="6" w:space="0" w:color="000000"/>
              <w:left w:val="single" w:sz="6" w:space="0" w:color="000000"/>
              <w:bottom w:val="single" w:sz="6" w:space="0" w:color="000000"/>
              <w:right w:val="single" w:sz="6" w:space="0" w:color="000000"/>
            </w:tcBorders>
            <w:vAlign w:val="center"/>
          </w:tcPr>
          <w:p w14:paraId="6F1D0138" w14:textId="67018E1B" w:rsidR="007B35C2" w:rsidRDefault="007B35C2" w:rsidP="007B35C2">
            <w:pPr>
              <w:ind w:firstLineChars="0" w:firstLine="0"/>
              <w:jc w:val="center"/>
              <w:rPr>
                <w:color w:val="000000" w:themeColor="text1"/>
              </w:rPr>
            </w:pPr>
            <w:r>
              <w:t xml:space="preserve"> </w:t>
            </w:r>
            <w:r>
              <w:t>收费路段编号</w:t>
            </w:r>
          </w:p>
        </w:tc>
        <w:tc>
          <w:tcPr>
            <w:tcW w:w="2082" w:type="dxa"/>
            <w:tcBorders>
              <w:top w:val="single" w:sz="6" w:space="0" w:color="000000"/>
              <w:left w:val="single" w:sz="6" w:space="0" w:color="000000"/>
              <w:bottom w:val="single" w:sz="6" w:space="0" w:color="000000"/>
              <w:right w:val="single" w:sz="6" w:space="0" w:color="000000"/>
            </w:tcBorders>
            <w:vAlign w:val="center"/>
          </w:tcPr>
          <w:p w14:paraId="46C4A7C6" w14:textId="77777777" w:rsidR="007B35C2" w:rsidRDefault="007B35C2" w:rsidP="007B35C2">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016521A3" w14:textId="6E7FD0FE" w:rsidR="007B35C2" w:rsidRDefault="007B35C2" w:rsidP="007B35C2">
            <w:pPr>
              <w:ind w:firstLineChars="0" w:firstLine="0"/>
              <w:jc w:val="center"/>
              <w:rPr>
                <w:color w:val="000000" w:themeColor="text1"/>
              </w:rPr>
            </w:pPr>
            <w:proofErr w:type="gramStart"/>
            <w:r>
              <w:t>varchar(</w:t>
            </w:r>
            <w:proofErr w:type="gramEnd"/>
            <w:r>
              <w:t xml:space="preserve">20) </w:t>
            </w:r>
          </w:p>
        </w:tc>
        <w:tc>
          <w:tcPr>
            <w:tcW w:w="1689" w:type="dxa"/>
            <w:tcBorders>
              <w:top w:val="single" w:sz="6" w:space="0" w:color="000000"/>
              <w:left w:val="single" w:sz="6" w:space="0" w:color="000000"/>
              <w:bottom w:val="single" w:sz="6" w:space="0" w:color="000000"/>
              <w:right w:val="single" w:sz="6" w:space="0" w:color="000000"/>
            </w:tcBorders>
            <w:vAlign w:val="center"/>
          </w:tcPr>
          <w:p w14:paraId="1FC8215D" w14:textId="77777777" w:rsidR="007B35C2" w:rsidRDefault="007B35C2" w:rsidP="007B35C2">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5BB4BAA3" w14:textId="60BC9111" w:rsidR="007B35C2" w:rsidRDefault="007B35C2" w:rsidP="007B35C2">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3F68D9FE" w14:textId="16344BFA" w:rsidR="007B35C2" w:rsidRDefault="007B35C2" w:rsidP="007B35C2">
            <w:pPr>
              <w:ind w:firstLineChars="0" w:firstLine="0"/>
              <w:jc w:val="center"/>
              <w:rPr>
                <w:sz w:val="21"/>
                <w:szCs w:val="21"/>
              </w:rPr>
            </w:pPr>
            <w:r>
              <w:t xml:space="preserve"> </w:t>
            </w:r>
          </w:p>
        </w:tc>
      </w:tr>
      <w:tr w:rsidR="007B35C2" w14:paraId="2864C856" w14:textId="77777777">
        <w:trPr>
          <w:jc w:val="center"/>
        </w:trPr>
        <w:tc>
          <w:tcPr>
            <w:tcW w:w="1297" w:type="dxa"/>
            <w:tcBorders>
              <w:top w:val="single" w:sz="6" w:space="0" w:color="000000"/>
              <w:left w:val="single" w:sz="6" w:space="0" w:color="000000"/>
              <w:bottom w:val="single" w:sz="6" w:space="0" w:color="000000"/>
              <w:right w:val="single" w:sz="6" w:space="0" w:color="000000"/>
            </w:tcBorders>
            <w:vAlign w:val="center"/>
          </w:tcPr>
          <w:p w14:paraId="1557A98F" w14:textId="6E55165D" w:rsidR="007B35C2" w:rsidRDefault="007B35C2" w:rsidP="007B35C2">
            <w:pPr>
              <w:ind w:firstLineChars="0" w:firstLine="0"/>
              <w:jc w:val="center"/>
              <w:rPr>
                <w:color w:val="000000" w:themeColor="text1"/>
              </w:rPr>
            </w:pPr>
            <w:r>
              <w:t>SECTION</w:t>
            </w:r>
            <w:r>
              <w:rPr>
                <w:rFonts w:hint="eastAsia"/>
              </w:rPr>
              <w:t>NAME</w:t>
            </w:r>
          </w:p>
        </w:tc>
        <w:tc>
          <w:tcPr>
            <w:tcW w:w="1564" w:type="dxa"/>
            <w:tcBorders>
              <w:top w:val="single" w:sz="6" w:space="0" w:color="000000"/>
              <w:left w:val="single" w:sz="6" w:space="0" w:color="000000"/>
              <w:bottom w:val="single" w:sz="6" w:space="0" w:color="000000"/>
              <w:right w:val="single" w:sz="6" w:space="0" w:color="000000"/>
            </w:tcBorders>
            <w:vAlign w:val="center"/>
          </w:tcPr>
          <w:p w14:paraId="5F108DEB" w14:textId="5147E0A6" w:rsidR="007B35C2" w:rsidRDefault="007B35C2" w:rsidP="007B35C2">
            <w:pPr>
              <w:ind w:firstLineChars="0" w:firstLine="0"/>
              <w:jc w:val="center"/>
              <w:rPr>
                <w:color w:val="000000" w:themeColor="text1"/>
              </w:rPr>
            </w:pPr>
            <w:r>
              <w:t xml:space="preserve"> </w:t>
            </w:r>
            <w:r>
              <w:t>收费</w:t>
            </w:r>
            <w:r>
              <w:rPr>
                <w:rFonts w:hint="eastAsia"/>
              </w:rPr>
              <w:t>路段名称</w:t>
            </w:r>
          </w:p>
        </w:tc>
        <w:tc>
          <w:tcPr>
            <w:tcW w:w="2082" w:type="dxa"/>
            <w:tcBorders>
              <w:top w:val="single" w:sz="6" w:space="0" w:color="000000"/>
              <w:left w:val="single" w:sz="6" w:space="0" w:color="000000"/>
              <w:bottom w:val="single" w:sz="6" w:space="0" w:color="000000"/>
              <w:right w:val="single" w:sz="6" w:space="0" w:color="000000"/>
            </w:tcBorders>
            <w:vAlign w:val="center"/>
          </w:tcPr>
          <w:p w14:paraId="19214857" w14:textId="77777777" w:rsidR="007B35C2" w:rsidRDefault="007B35C2" w:rsidP="007B35C2">
            <w:pPr>
              <w:ind w:firstLineChars="0" w:firstLine="0"/>
              <w:jc w:val="center"/>
              <w:rPr>
                <w:sz w:val="21"/>
                <w:szCs w:val="21"/>
              </w:rPr>
            </w:pPr>
          </w:p>
        </w:tc>
        <w:tc>
          <w:tcPr>
            <w:tcW w:w="1286" w:type="dxa"/>
            <w:tcBorders>
              <w:top w:val="single" w:sz="6" w:space="0" w:color="000000"/>
              <w:left w:val="single" w:sz="6" w:space="0" w:color="000000"/>
              <w:bottom w:val="single" w:sz="6" w:space="0" w:color="000000"/>
              <w:right w:val="single" w:sz="6" w:space="0" w:color="000000"/>
            </w:tcBorders>
            <w:vAlign w:val="center"/>
          </w:tcPr>
          <w:p w14:paraId="2CE0EE86" w14:textId="4D822BAD" w:rsidR="007B35C2" w:rsidRDefault="007B35C2" w:rsidP="007B35C2">
            <w:pPr>
              <w:ind w:firstLineChars="0" w:firstLine="0"/>
              <w:jc w:val="center"/>
              <w:rPr>
                <w:color w:val="000000" w:themeColor="text1"/>
              </w:rPr>
            </w:pPr>
            <w:proofErr w:type="gramStart"/>
            <w:r>
              <w:t>varchar(</w:t>
            </w:r>
            <w:proofErr w:type="gramEnd"/>
            <w:r>
              <w:t xml:space="preserve">20) </w:t>
            </w:r>
          </w:p>
        </w:tc>
        <w:tc>
          <w:tcPr>
            <w:tcW w:w="1689" w:type="dxa"/>
            <w:tcBorders>
              <w:top w:val="single" w:sz="6" w:space="0" w:color="000000"/>
              <w:left w:val="single" w:sz="6" w:space="0" w:color="000000"/>
              <w:bottom w:val="single" w:sz="6" w:space="0" w:color="000000"/>
              <w:right w:val="single" w:sz="6" w:space="0" w:color="000000"/>
            </w:tcBorders>
            <w:vAlign w:val="center"/>
          </w:tcPr>
          <w:p w14:paraId="4C2B5801" w14:textId="77777777" w:rsidR="007B35C2" w:rsidRDefault="007B35C2" w:rsidP="007B35C2">
            <w:pPr>
              <w:ind w:firstLineChars="0" w:firstLine="0"/>
              <w:jc w:val="center"/>
              <w:rPr>
                <w:sz w:val="21"/>
                <w:szCs w:val="21"/>
              </w:rPr>
            </w:pPr>
          </w:p>
        </w:tc>
        <w:tc>
          <w:tcPr>
            <w:tcW w:w="559" w:type="dxa"/>
            <w:tcBorders>
              <w:top w:val="single" w:sz="6" w:space="0" w:color="000000"/>
              <w:left w:val="single" w:sz="6" w:space="0" w:color="000000"/>
              <w:bottom w:val="single" w:sz="6" w:space="0" w:color="000000"/>
              <w:right w:val="single" w:sz="6" w:space="0" w:color="000000"/>
            </w:tcBorders>
            <w:vAlign w:val="center"/>
          </w:tcPr>
          <w:p w14:paraId="35DC0996" w14:textId="15D270DB" w:rsidR="007B35C2" w:rsidRDefault="007B35C2" w:rsidP="007B35C2">
            <w:pPr>
              <w:ind w:firstLineChars="0" w:firstLine="0"/>
              <w:jc w:val="center"/>
              <w:rPr>
                <w:sz w:val="21"/>
                <w:szCs w:val="21"/>
              </w:rPr>
            </w:pPr>
            <w:r>
              <w:rPr>
                <w:rFonts w:hint="eastAsia"/>
                <w:sz w:val="21"/>
                <w:szCs w:val="21"/>
              </w:rPr>
              <w:t>是</w:t>
            </w:r>
          </w:p>
        </w:tc>
        <w:tc>
          <w:tcPr>
            <w:tcW w:w="1649" w:type="dxa"/>
            <w:tcBorders>
              <w:top w:val="single" w:sz="6" w:space="0" w:color="000000"/>
              <w:left w:val="single" w:sz="6" w:space="0" w:color="000000"/>
              <w:bottom w:val="single" w:sz="6" w:space="0" w:color="000000"/>
              <w:right w:val="single" w:sz="6" w:space="0" w:color="000000"/>
            </w:tcBorders>
            <w:vAlign w:val="center"/>
          </w:tcPr>
          <w:p w14:paraId="5568968F" w14:textId="45402F57" w:rsidR="007B35C2" w:rsidRDefault="007B35C2" w:rsidP="007B35C2">
            <w:pPr>
              <w:ind w:firstLineChars="0" w:firstLine="0"/>
              <w:jc w:val="center"/>
              <w:rPr>
                <w:sz w:val="21"/>
                <w:szCs w:val="21"/>
              </w:rPr>
            </w:pPr>
            <w:r>
              <w:t xml:space="preserve"> </w:t>
            </w:r>
          </w:p>
        </w:tc>
      </w:tr>
    </w:tbl>
    <w:p w14:paraId="140BF1FB" w14:textId="77777777" w:rsidR="002618F8" w:rsidRDefault="002618F8" w:rsidP="00CD3133">
      <w:pPr>
        <w:pStyle w:val="ab"/>
        <w:ind w:firstLineChars="0" w:firstLine="0"/>
      </w:pPr>
    </w:p>
    <w:p w14:paraId="294EE0BC" w14:textId="2E34E119" w:rsidR="002618F8" w:rsidRPr="00B83B13" w:rsidRDefault="00000000">
      <w:pPr>
        <w:pStyle w:val="3"/>
        <w:ind w:left="709"/>
        <w:jc w:val="left"/>
        <w:rPr>
          <w:highlight w:val="cyan"/>
        </w:rPr>
      </w:pPr>
      <w:bookmarkStart w:id="6" w:name="_Toc11404"/>
      <w:r w:rsidRPr="00B83B13">
        <w:rPr>
          <w:rFonts w:hint="eastAsia"/>
          <w:highlight w:val="cyan"/>
        </w:rPr>
        <w:t>门架</w:t>
      </w:r>
      <w:bookmarkEnd w:id="6"/>
      <w:r w:rsidR="003351CD">
        <w:rPr>
          <w:rFonts w:hint="eastAsia"/>
          <w:highlight w:val="cyan"/>
        </w:rPr>
        <w:t>通行数据</w:t>
      </w:r>
    </w:p>
    <w:tbl>
      <w:tblPr>
        <w:tblW w:w="6782" w:type="pct"/>
        <w:jc w:val="center"/>
        <w:tblLayout w:type="fixed"/>
        <w:tblCellMar>
          <w:left w:w="0" w:type="dxa"/>
          <w:right w:w="0" w:type="dxa"/>
        </w:tblCellMar>
        <w:tblLook w:val="04A0" w:firstRow="1" w:lastRow="0" w:firstColumn="1" w:lastColumn="0" w:noHBand="0" w:noVBand="1"/>
      </w:tblPr>
      <w:tblGrid>
        <w:gridCol w:w="1460"/>
        <w:gridCol w:w="1734"/>
        <w:gridCol w:w="2309"/>
        <w:gridCol w:w="1598"/>
        <w:gridCol w:w="1717"/>
        <w:gridCol w:w="616"/>
        <w:gridCol w:w="1819"/>
      </w:tblGrid>
      <w:tr w:rsidR="002618F8" w14:paraId="614C916B"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21048C3" w14:textId="77777777" w:rsidR="002618F8" w:rsidRDefault="00000000">
            <w:pPr>
              <w:ind w:firstLineChars="0" w:firstLine="0"/>
              <w:jc w:val="center"/>
              <w:rPr>
                <w:sz w:val="21"/>
                <w:szCs w:val="21"/>
              </w:rPr>
            </w:pPr>
            <w:r>
              <w:rPr>
                <w:rFonts w:hint="eastAsia"/>
                <w:sz w:val="21"/>
                <w:szCs w:val="21"/>
              </w:rPr>
              <w:t>字段名</w:t>
            </w:r>
          </w:p>
        </w:tc>
        <w:tc>
          <w:tcPr>
            <w:tcW w:w="1734"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5C45115" w14:textId="77777777" w:rsidR="002618F8" w:rsidRDefault="00000000">
            <w:pPr>
              <w:ind w:firstLineChars="0" w:firstLine="0"/>
              <w:jc w:val="center"/>
              <w:rPr>
                <w:sz w:val="21"/>
                <w:szCs w:val="21"/>
              </w:rPr>
            </w:pPr>
            <w:r>
              <w:rPr>
                <w:rFonts w:hint="eastAsia"/>
                <w:sz w:val="21"/>
                <w:szCs w:val="21"/>
              </w:rPr>
              <w:t>字段中文名</w:t>
            </w:r>
          </w:p>
        </w:tc>
        <w:tc>
          <w:tcPr>
            <w:tcW w:w="230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67677036" w14:textId="77777777" w:rsidR="002618F8" w:rsidRDefault="00000000">
            <w:pPr>
              <w:ind w:firstLineChars="0" w:firstLine="0"/>
              <w:jc w:val="center"/>
              <w:rPr>
                <w:sz w:val="21"/>
                <w:szCs w:val="21"/>
              </w:rPr>
            </w:pPr>
            <w:r>
              <w:rPr>
                <w:rFonts w:hint="eastAsia"/>
                <w:sz w:val="21"/>
                <w:szCs w:val="21"/>
              </w:rPr>
              <w:t>中文注释</w:t>
            </w:r>
          </w:p>
        </w:tc>
        <w:tc>
          <w:tcPr>
            <w:tcW w:w="1598"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648C2CE" w14:textId="77777777" w:rsidR="002618F8" w:rsidRDefault="00000000">
            <w:pPr>
              <w:ind w:firstLineChars="0" w:firstLine="0"/>
              <w:jc w:val="center"/>
              <w:rPr>
                <w:sz w:val="21"/>
                <w:szCs w:val="21"/>
              </w:rPr>
            </w:pPr>
            <w:r>
              <w:rPr>
                <w:rFonts w:hint="eastAsia"/>
                <w:sz w:val="21"/>
                <w:szCs w:val="21"/>
              </w:rPr>
              <w:t>数据类型及长度</w:t>
            </w:r>
          </w:p>
        </w:tc>
        <w:tc>
          <w:tcPr>
            <w:tcW w:w="1717"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3065FDA1" w14:textId="77777777" w:rsidR="002618F8" w:rsidRDefault="00000000">
            <w:pPr>
              <w:ind w:firstLineChars="0" w:firstLine="0"/>
              <w:jc w:val="center"/>
              <w:rPr>
                <w:sz w:val="21"/>
                <w:szCs w:val="21"/>
              </w:rPr>
            </w:pPr>
            <w:r>
              <w:rPr>
                <w:rFonts w:hint="eastAsia"/>
                <w:sz w:val="21"/>
                <w:szCs w:val="21"/>
              </w:rPr>
              <w:t>代码集</w:t>
            </w:r>
          </w:p>
        </w:tc>
        <w:tc>
          <w:tcPr>
            <w:tcW w:w="616"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3BFC415" w14:textId="77777777" w:rsidR="002618F8" w:rsidRDefault="00000000">
            <w:pPr>
              <w:ind w:firstLineChars="0" w:firstLine="0"/>
              <w:jc w:val="center"/>
              <w:rPr>
                <w:sz w:val="21"/>
                <w:szCs w:val="21"/>
              </w:rPr>
            </w:pPr>
            <w:r>
              <w:rPr>
                <w:rFonts w:hint="eastAsia"/>
                <w:sz w:val="21"/>
                <w:szCs w:val="21"/>
              </w:rPr>
              <w:t>必填</w:t>
            </w:r>
          </w:p>
        </w:tc>
        <w:tc>
          <w:tcPr>
            <w:tcW w:w="1819"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7ED2351D" w14:textId="77777777" w:rsidR="002618F8" w:rsidRDefault="00000000">
            <w:pPr>
              <w:ind w:firstLineChars="0" w:firstLine="0"/>
              <w:jc w:val="center"/>
              <w:rPr>
                <w:sz w:val="21"/>
                <w:szCs w:val="21"/>
              </w:rPr>
            </w:pPr>
            <w:r>
              <w:rPr>
                <w:rFonts w:hint="eastAsia"/>
                <w:sz w:val="21"/>
                <w:szCs w:val="21"/>
              </w:rPr>
              <w:t>备注（规则）</w:t>
            </w:r>
          </w:p>
        </w:tc>
      </w:tr>
      <w:tr w:rsidR="002618F8" w14:paraId="1D5EF531"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5173A7B0" w14:textId="77777777" w:rsidR="002618F8" w:rsidRDefault="00000000">
            <w:pPr>
              <w:ind w:firstLineChars="0" w:firstLine="0"/>
              <w:jc w:val="center"/>
              <w:rPr>
                <w:sz w:val="21"/>
                <w:szCs w:val="21"/>
              </w:rPr>
            </w:pPr>
            <w:proofErr w:type="spellStart"/>
            <w:r>
              <w:rPr>
                <w:kern w:val="0"/>
                <w:szCs w:val="21"/>
              </w:rPr>
              <w:t>tradeId</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5CF4E167" w14:textId="77777777" w:rsidR="002618F8" w:rsidRDefault="00000000">
            <w:pPr>
              <w:ind w:firstLineChars="0" w:firstLine="0"/>
              <w:jc w:val="center"/>
              <w:rPr>
                <w:sz w:val="21"/>
                <w:szCs w:val="21"/>
              </w:rPr>
            </w:pPr>
            <w:r>
              <w:rPr>
                <w:rFonts w:hint="eastAsia"/>
                <w:szCs w:val="21"/>
              </w:rPr>
              <w:t>计费交易编号（唯一索引）</w:t>
            </w:r>
          </w:p>
        </w:tc>
        <w:tc>
          <w:tcPr>
            <w:tcW w:w="2309" w:type="dxa"/>
            <w:tcBorders>
              <w:top w:val="single" w:sz="6" w:space="0" w:color="000000"/>
              <w:left w:val="single" w:sz="6" w:space="0" w:color="000000"/>
              <w:bottom w:val="single" w:sz="6" w:space="0" w:color="000000"/>
              <w:right w:val="single" w:sz="6" w:space="0" w:color="000000"/>
            </w:tcBorders>
            <w:vAlign w:val="center"/>
          </w:tcPr>
          <w:p w14:paraId="39781DC9"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01B7B0A"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50)</w:t>
            </w:r>
          </w:p>
        </w:tc>
        <w:tc>
          <w:tcPr>
            <w:tcW w:w="1717" w:type="dxa"/>
            <w:tcBorders>
              <w:top w:val="single" w:sz="6" w:space="0" w:color="000000"/>
              <w:left w:val="single" w:sz="6" w:space="0" w:color="000000"/>
              <w:bottom w:val="single" w:sz="6" w:space="0" w:color="000000"/>
              <w:right w:val="single" w:sz="6" w:space="0" w:color="000000"/>
            </w:tcBorders>
            <w:vAlign w:val="center"/>
          </w:tcPr>
          <w:p w14:paraId="494C125D"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06694A90" w14:textId="77777777" w:rsidR="002618F8" w:rsidRDefault="002618F8">
            <w:pPr>
              <w:jc w:val="center"/>
              <w:rPr>
                <w:kern w:val="0"/>
                <w:szCs w:val="21"/>
              </w:rPr>
            </w:pPr>
          </w:p>
          <w:p w14:paraId="105E2273" w14:textId="77777777" w:rsidR="002618F8" w:rsidRDefault="00000000">
            <w:pPr>
              <w:ind w:firstLineChars="0" w:firstLine="0"/>
              <w:jc w:val="center"/>
              <w:rPr>
                <w:sz w:val="21"/>
                <w:szCs w:val="21"/>
              </w:rPr>
            </w:pPr>
            <w:r>
              <w:rPr>
                <w:rFonts w:hint="eastAsia"/>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065C48BC" w14:textId="77777777" w:rsidR="002618F8" w:rsidRDefault="00000000">
            <w:pPr>
              <w:ind w:firstLineChars="0" w:firstLine="0"/>
              <w:jc w:val="left"/>
              <w:rPr>
                <w:sz w:val="21"/>
                <w:szCs w:val="21"/>
              </w:rPr>
            </w:pPr>
            <w:r>
              <w:rPr>
                <w:rFonts w:hint="eastAsia"/>
                <w:szCs w:val="21"/>
              </w:rPr>
              <w:t>门架编号</w:t>
            </w:r>
            <w:r>
              <w:rPr>
                <w:szCs w:val="21"/>
              </w:rPr>
              <w:t>+</w:t>
            </w:r>
            <w:r>
              <w:rPr>
                <w:rFonts w:hint="eastAsia"/>
                <w:szCs w:val="21"/>
              </w:rPr>
              <w:t>交易</w:t>
            </w:r>
            <w:proofErr w:type="gramStart"/>
            <w:r>
              <w:rPr>
                <w:rFonts w:hint="eastAsia"/>
                <w:szCs w:val="21"/>
              </w:rPr>
              <w:t>批次号</w:t>
            </w:r>
            <w:proofErr w:type="gramEnd"/>
            <w:r>
              <w:rPr>
                <w:szCs w:val="21"/>
              </w:rPr>
              <w:t>+</w:t>
            </w:r>
            <w:r>
              <w:rPr>
                <w:rFonts w:hint="eastAsia"/>
                <w:szCs w:val="21"/>
              </w:rPr>
              <w:t>主</w:t>
            </w:r>
            <w:proofErr w:type="gramStart"/>
            <w:r>
              <w:rPr>
                <w:rFonts w:hint="eastAsia"/>
                <w:szCs w:val="21"/>
              </w:rPr>
              <w:t>备卡标记</w:t>
            </w:r>
            <w:proofErr w:type="gramEnd"/>
            <w:r>
              <w:rPr>
                <w:rFonts w:hint="eastAsia"/>
                <w:szCs w:val="21"/>
              </w:rPr>
              <w:t>（</w:t>
            </w:r>
            <w:r>
              <w:rPr>
                <w:rFonts w:hint="eastAsia"/>
                <w:szCs w:val="21"/>
              </w:rPr>
              <w:t>1-E</w:t>
            </w:r>
            <w:r>
              <w:rPr>
                <w:szCs w:val="21"/>
              </w:rPr>
              <w:t>TC</w:t>
            </w:r>
            <w:r>
              <w:rPr>
                <w:rFonts w:hint="eastAsia"/>
                <w:szCs w:val="21"/>
              </w:rPr>
              <w:t>主、</w:t>
            </w:r>
            <w:r>
              <w:rPr>
                <w:rFonts w:hint="eastAsia"/>
                <w:szCs w:val="21"/>
              </w:rPr>
              <w:t>2- E</w:t>
            </w:r>
            <w:r>
              <w:rPr>
                <w:szCs w:val="21"/>
              </w:rPr>
              <w:t>TC</w:t>
            </w:r>
            <w:r>
              <w:rPr>
                <w:rFonts w:hint="eastAsia"/>
                <w:szCs w:val="21"/>
              </w:rPr>
              <w:t>备、</w:t>
            </w:r>
            <w:r>
              <w:rPr>
                <w:rFonts w:hint="eastAsia"/>
                <w:szCs w:val="21"/>
              </w:rPr>
              <w:t>3</w:t>
            </w:r>
            <w:r>
              <w:rPr>
                <w:szCs w:val="21"/>
              </w:rPr>
              <w:t>-CPC</w:t>
            </w:r>
            <w:r>
              <w:rPr>
                <w:rFonts w:hint="eastAsia"/>
                <w:szCs w:val="21"/>
              </w:rPr>
              <w:t>主、</w:t>
            </w:r>
            <w:r>
              <w:rPr>
                <w:rFonts w:hint="eastAsia"/>
                <w:szCs w:val="21"/>
              </w:rPr>
              <w:t>4-C</w:t>
            </w:r>
            <w:r>
              <w:rPr>
                <w:szCs w:val="21"/>
              </w:rPr>
              <w:t>PC</w:t>
            </w:r>
            <w:r>
              <w:rPr>
                <w:rFonts w:hint="eastAsia"/>
                <w:szCs w:val="21"/>
              </w:rPr>
              <w:t>备）</w:t>
            </w:r>
            <w:r>
              <w:rPr>
                <w:rFonts w:hint="eastAsia"/>
                <w:szCs w:val="21"/>
              </w:rPr>
              <w:t>+</w:t>
            </w:r>
            <w:r>
              <w:rPr>
                <w:rFonts w:hint="eastAsia"/>
                <w:szCs w:val="21"/>
              </w:rPr>
              <w:t>批次内流水号（</w:t>
            </w:r>
            <w:r>
              <w:rPr>
                <w:szCs w:val="21"/>
              </w:rPr>
              <w:t>5</w:t>
            </w:r>
            <w:r>
              <w:rPr>
                <w:rFonts w:hint="eastAsia"/>
                <w:szCs w:val="21"/>
              </w:rPr>
              <w:t>位，</w:t>
            </w:r>
            <w:r>
              <w:rPr>
                <w:szCs w:val="21"/>
                <w:lang w:bidi="en-US"/>
              </w:rPr>
              <w:t>00001~99999</w:t>
            </w:r>
            <w:r>
              <w:rPr>
                <w:rFonts w:hint="eastAsia"/>
                <w:szCs w:val="21"/>
              </w:rPr>
              <w:t>）</w:t>
            </w:r>
          </w:p>
        </w:tc>
      </w:tr>
      <w:tr w:rsidR="002618F8" w14:paraId="29351A17"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5EF128AC" w14:textId="77777777" w:rsidR="002618F8" w:rsidRDefault="00000000">
            <w:pPr>
              <w:ind w:firstLineChars="0" w:firstLine="0"/>
              <w:jc w:val="center"/>
              <w:rPr>
                <w:sz w:val="21"/>
                <w:szCs w:val="21"/>
              </w:rPr>
            </w:pPr>
            <w:proofErr w:type="spellStart"/>
            <w:r>
              <w:rPr>
                <w:rFonts w:hint="eastAsia"/>
                <w:kern w:val="0"/>
                <w:szCs w:val="21"/>
              </w:rPr>
              <w:t>g</w:t>
            </w:r>
            <w:r>
              <w:rPr>
                <w:kern w:val="0"/>
                <w:szCs w:val="21"/>
              </w:rPr>
              <w:t>antryId</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64B24073" w14:textId="77777777" w:rsidR="002618F8" w:rsidRDefault="00000000">
            <w:pPr>
              <w:ind w:firstLineChars="0" w:firstLine="0"/>
              <w:jc w:val="center"/>
              <w:rPr>
                <w:sz w:val="21"/>
                <w:szCs w:val="21"/>
              </w:rPr>
            </w:pPr>
            <w:r>
              <w:rPr>
                <w:rFonts w:hint="eastAsia"/>
                <w:szCs w:val="21"/>
                <w:lang w:bidi="en-US"/>
              </w:rPr>
              <w:t>门架编号</w:t>
            </w:r>
          </w:p>
        </w:tc>
        <w:tc>
          <w:tcPr>
            <w:tcW w:w="2309" w:type="dxa"/>
            <w:tcBorders>
              <w:top w:val="single" w:sz="6" w:space="0" w:color="000000"/>
              <w:left w:val="single" w:sz="6" w:space="0" w:color="000000"/>
              <w:bottom w:val="single" w:sz="6" w:space="0" w:color="000000"/>
              <w:right w:val="single" w:sz="6" w:space="0" w:color="000000"/>
            </w:tcBorders>
            <w:vAlign w:val="center"/>
          </w:tcPr>
          <w:p w14:paraId="255F602F"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6F9ADD6" w14:textId="77777777" w:rsidR="002618F8" w:rsidRDefault="00000000">
            <w:pPr>
              <w:ind w:firstLineChars="0" w:firstLine="0"/>
              <w:jc w:val="center"/>
              <w:rPr>
                <w:kern w:val="0"/>
                <w:szCs w:val="21"/>
              </w:rPr>
            </w:pPr>
            <w:proofErr w:type="gramStart"/>
            <w:r>
              <w:rPr>
                <w:color w:val="000000" w:themeColor="text1"/>
              </w:rPr>
              <w:t>varchar(</w:t>
            </w:r>
            <w:proofErr w:type="gramEnd"/>
            <w:r>
              <w:rPr>
                <w:color w:val="000000" w:themeColor="text1"/>
              </w:rPr>
              <w:t>19)</w:t>
            </w:r>
          </w:p>
        </w:tc>
        <w:tc>
          <w:tcPr>
            <w:tcW w:w="1717" w:type="dxa"/>
            <w:tcBorders>
              <w:top w:val="single" w:sz="6" w:space="0" w:color="000000"/>
              <w:left w:val="single" w:sz="6" w:space="0" w:color="000000"/>
              <w:bottom w:val="single" w:sz="6" w:space="0" w:color="000000"/>
              <w:right w:val="single" w:sz="6" w:space="0" w:color="000000"/>
            </w:tcBorders>
            <w:vAlign w:val="center"/>
          </w:tcPr>
          <w:p w14:paraId="438EBE83"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562F8446" w14:textId="77777777" w:rsidR="002618F8" w:rsidRDefault="00000000">
            <w:pPr>
              <w:ind w:firstLineChars="0" w:firstLine="0"/>
              <w:jc w:val="center"/>
              <w:rPr>
                <w:sz w:val="21"/>
                <w:szCs w:val="21"/>
              </w:rPr>
            </w:pPr>
            <w:r>
              <w:rPr>
                <w:rFonts w:hint="eastAsia"/>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77F265B7" w14:textId="77777777" w:rsidR="002618F8" w:rsidRDefault="00000000">
            <w:pPr>
              <w:ind w:firstLineChars="0" w:firstLine="0"/>
              <w:jc w:val="center"/>
              <w:rPr>
                <w:sz w:val="21"/>
                <w:szCs w:val="21"/>
              </w:rPr>
            </w:pPr>
            <w:r>
              <w:rPr>
                <w:rFonts w:asciiTheme="minorEastAsia" w:hAnsiTheme="minorEastAsia" w:hint="eastAsia"/>
                <w:szCs w:val="21"/>
              </w:rPr>
              <w:t>全网唯一编号</w:t>
            </w:r>
          </w:p>
        </w:tc>
      </w:tr>
      <w:tr w:rsidR="002618F8" w14:paraId="3625547A"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75369A87" w14:textId="77777777" w:rsidR="002618F8" w:rsidRDefault="00000000">
            <w:pPr>
              <w:ind w:firstLineChars="0" w:firstLine="0"/>
              <w:jc w:val="center"/>
              <w:rPr>
                <w:sz w:val="21"/>
                <w:szCs w:val="21"/>
              </w:rPr>
            </w:pPr>
            <w:proofErr w:type="spellStart"/>
            <w:r>
              <w:rPr>
                <w:color w:val="000000"/>
                <w:kern w:val="0"/>
                <w:szCs w:val="21"/>
              </w:rPr>
              <w:t>gantryT</w:t>
            </w:r>
            <w:r>
              <w:rPr>
                <w:rFonts w:hint="eastAsia"/>
                <w:color w:val="000000"/>
                <w:kern w:val="0"/>
                <w:szCs w:val="21"/>
              </w:rPr>
              <w: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4AD31365" w14:textId="77777777" w:rsidR="002618F8" w:rsidRDefault="00000000">
            <w:pPr>
              <w:ind w:firstLineChars="0" w:firstLine="0"/>
              <w:jc w:val="center"/>
              <w:rPr>
                <w:sz w:val="21"/>
                <w:szCs w:val="21"/>
              </w:rPr>
            </w:pPr>
            <w:r>
              <w:rPr>
                <w:rFonts w:hint="eastAsia"/>
                <w:color w:val="000000"/>
                <w:szCs w:val="21"/>
              </w:rPr>
              <w:t>门架类型</w:t>
            </w:r>
          </w:p>
        </w:tc>
        <w:tc>
          <w:tcPr>
            <w:tcW w:w="2309" w:type="dxa"/>
            <w:tcBorders>
              <w:top w:val="single" w:sz="6" w:space="0" w:color="000000"/>
              <w:left w:val="single" w:sz="6" w:space="0" w:color="000000"/>
              <w:bottom w:val="single" w:sz="6" w:space="0" w:color="000000"/>
              <w:right w:val="single" w:sz="6" w:space="0" w:color="000000"/>
            </w:tcBorders>
            <w:vAlign w:val="center"/>
          </w:tcPr>
          <w:p w14:paraId="1E9BE854"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E2CA1CD" w14:textId="77777777" w:rsidR="002618F8" w:rsidRDefault="00000000">
            <w:pPr>
              <w:ind w:firstLineChars="0" w:firstLine="0"/>
              <w:jc w:val="center"/>
              <w:rPr>
                <w:sz w:val="21"/>
                <w:szCs w:val="21"/>
              </w:rPr>
            </w:pPr>
            <w:r>
              <w:rPr>
                <w:kern w:val="0"/>
                <w:szCs w:val="21"/>
              </w:rPr>
              <w:t>I</w:t>
            </w:r>
            <w:r>
              <w:rPr>
                <w:rFonts w:hint="eastAsia"/>
                <w:kern w:val="0"/>
                <w:szCs w:val="21"/>
              </w:rPr>
              <w:t>nt</w:t>
            </w:r>
          </w:p>
        </w:tc>
        <w:tc>
          <w:tcPr>
            <w:tcW w:w="1717" w:type="dxa"/>
            <w:tcBorders>
              <w:top w:val="single" w:sz="6" w:space="0" w:color="000000"/>
              <w:left w:val="single" w:sz="6" w:space="0" w:color="000000"/>
              <w:bottom w:val="single" w:sz="6" w:space="0" w:color="000000"/>
              <w:right w:val="single" w:sz="6" w:space="0" w:color="000000"/>
            </w:tcBorders>
            <w:vAlign w:val="center"/>
          </w:tcPr>
          <w:p w14:paraId="714813A8"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7526FA3B" w14:textId="77777777" w:rsidR="002618F8" w:rsidRDefault="00000000">
            <w:pPr>
              <w:ind w:firstLineChars="0" w:firstLine="0"/>
              <w:jc w:val="center"/>
              <w:rPr>
                <w:sz w:val="21"/>
                <w:szCs w:val="21"/>
              </w:rPr>
            </w:pPr>
            <w:r>
              <w:rPr>
                <w:rFonts w:hint="eastAsia"/>
                <w:color w:val="000000"/>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735AA058" w14:textId="77777777" w:rsidR="002618F8" w:rsidRDefault="00000000">
            <w:pPr>
              <w:widowControl/>
              <w:spacing w:line="240" w:lineRule="auto"/>
              <w:ind w:firstLineChars="0" w:firstLine="0"/>
              <w:jc w:val="left"/>
              <w:rPr>
                <w:color w:val="000000"/>
                <w:szCs w:val="21"/>
                <w:lang w:bidi="en-US"/>
              </w:rPr>
            </w:pPr>
            <w:r>
              <w:rPr>
                <w:color w:val="000000"/>
                <w:szCs w:val="21"/>
                <w:lang w:bidi="en-US"/>
              </w:rPr>
              <w:t>1</w:t>
            </w:r>
            <w:r>
              <w:rPr>
                <w:rFonts w:hint="eastAsia"/>
                <w:color w:val="000000"/>
                <w:szCs w:val="21"/>
                <w:lang w:bidi="en-US"/>
              </w:rPr>
              <w:t>-</w:t>
            </w:r>
            <w:r>
              <w:rPr>
                <w:rFonts w:hint="eastAsia"/>
                <w:color w:val="000000"/>
                <w:szCs w:val="21"/>
                <w:lang w:bidi="en-US"/>
              </w:rPr>
              <w:t>路段</w:t>
            </w:r>
          </w:p>
          <w:p w14:paraId="76C633FF" w14:textId="77777777" w:rsidR="002618F8" w:rsidRDefault="00000000">
            <w:pPr>
              <w:widowControl/>
              <w:spacing w:line="240" w:lineRule="auto"/>
              <w:ind w:firstLineChars="0" w:firstLine="0"/>
              <w:jc w:val="left"/>
              <w:rPr>
                <w:color w:val="000000"/>
                <w:szCs w:val="21"/>
                <w:lang w:bidi="en-US"/>
              </w:rPr>
            </w:pPr>
            <w:r>
              <w:rPr>
                <w:color w:val="000000"/>
                <w:szCs w:val="21"/>
                <w:lang w:bidi="en-US"/>
              </w:rPr>
              <w:t>2</w:t>
            </w:r>
            <w:r>
              <w:rPr>
                <w:rFonts w:hint="eastAsia"/>
                <w:color w:val="000000"/>
                <w:szCs w:val="21"/>
                <w:lang w:bidi="en-US"/>
              </w:rPr>
              <w:t>-</w:t>
            </w:r>
            <w:r>
              <w:rPr>
                <w:rFonts w:hint="eastAsia"/>
                <w:color w:val="000000"/>
                <w:szCs w:val="21"/>
                <w:lang w:bidi="en-US"/>
              </w:rPr>
              <w:t>省界入口</w:t>
            </w:r>
          </w:p>
          <w:p w14:paraId="2CC5AA5C" w14:textId="77777777" w:rsidR="002618F8" w:rsidRDefault="00000000">
            <w:pPr>
              <w:ind w:firstLineChars="0" w:firstLine="0"/>
              <w:rPr>
                <w:sz w:val="21"/>
                <w:szCs w:val="21"/>
              </w:rPr>
            </w:pPr>
            <w:r>
              <w:rPr>
                <w:color w:val="000000"/>
                <w:szCs w:val="21"/>
                <w:lang w:bidi="en-US"/>
              </w:rPr>
              <w:t>3</w:t>
            </w:r>
            <w:r>
              <w:rPr>
                <w:rFonts w:hint="eastAsia"/>
                <w:color w:val="000000"/>
                <w:szCs w:val="21"/>
                <w:lang w:bidi="en-US"/>
              </w:rPr>
              <w:t>-</w:t>
            </w:r>
            <w:r>
              <w:rPr>
                <w:rFonts w:hint="eastAsia"/>
                <w:color w:val="000000"/>
                <w:szCs w:val="21"/>
                <w:lang w:bidi="en-US"/>
              </w:rPr>
              <w:t>省界出口</w:t>
            </w:r>
          </w:p>
        </w:tc>
      </w:tr>
      <w:tr w:rsidR="002618F8" w14:paraId="0904C8B9"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5126A9FB" w14:textId="77777777" w:rsidR="002618F8" w:rsidRDefault="00000000">
            <w:pPr>
              <w:ind w:firstLineChars="0" w:firstLine="0"/>
              <w:jc w:val="center"/>
              <w:rPr>
                <w:sz w:val="21"/>
                <w:szCs w:val="21"/>
              </w:rPr>
            </w:pPr>
            <w:proofErr w:type="spellStart"/>
            <w:r>
              <w:rPr>
                <w:szCs w:val="21"/>
              </w:rPr>
              <w:t>transTime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5353DDF8" w14:textId="77777777" w:rsidR="002618F8" w:rsidRDefault="00000000">
            <w:pPr>
              <w:ind w:firstLineChars="0" w:firstLine="0"/>
              <w:jc w:val="center"/>
              <w:rPr>
                <w:sz w:val="21"/>
                <w:szCs w:val="21"/>
              </w:rPr>
            </w:pPr>
            <w:r>
              <w:rPr>
                <w:szCs w:val="21"/>
              </w:rPr>
              <w:t>计费</w:t>
            </w:r>
            <w:r>
              <w:rPr>
                <w:rFonts w:hint="eastAsia"/>
                <w:szCs w:val="21"/>
              </w:rPr>
              <w:t>交易</w:t>
            </w:r>
            <w:r>
              <w:rPr>
                <w:szCs w:val="21"/>
              </w:rPr>
              <w:t>时间</w:t>
            </w:r>
          </w:p>
        </w:tc>
        <w:tc>
          <w:tcPr>
            <w:tcW w:w="2309" w:type="dxa"/>
            <w:tcBorders>
              <w:top w:val="single" w:sz="6" w:space="0" w:color="000000"/>
              <w:left w:val="single" w:sz="6" w:space="0" w:color="000000"/>
              <w:bottom w:val="single" w:sz="6" w:space="0" w:color="000000"/>
              <w:right w:val="single" w:sz="6" w:space="0" w:color="000000"/>
            </w:tcBorders>
            <w:vAlign w:val="center"/>
          </w:tcPr>
          <w:p w14:paraId="5377607D"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25BD7CBE" w14:textId="77777777" w:rsidR="002618F8" w:rsidRDefault="00000000">
            <w:pPr>
              <w:ind w:firstLineChars="0" w:firstLine="0"/>
              <w:jc w:val="center"/>
              <w:rPr>
                <w:sz w:val="21"/>
                <w:szCs w:val="21"/>
              </w:rPr>
            </w:pPr>
            <w:proofErr w:type="spellStart"/>
            <w:r>
              <w:rPr>
                <w:kern w:val="0"/>
                <w:szCs w:val="21"/>
              </w:rPr>
              <w:t>D</w:t>
            </w:r>
            <w:r>
              <w:rPr>
                <w:rFonts w:hint="eastAsia"/>
                <w:kern w:val="0"/>
                <w:szCs w:val="21"/>
              </w:rPr>
              <w:t>atatime</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71675CFD"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5673931" w14:textId="77777777" w:rsidR="002618F8" w:rsidRDefault="00000000">
            <w:pPr>
              <w:ind w:firstLineChars="0" w:firstLine="0"/>
              <w:jc w:val="center"/>
              <w:rPr>
                <w:sz w:val="21"/>
                <w:szCs w:val="21"/>
              </w:rPr>
            </w:pPr>
            <w:r>
              <w:rPr>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0409DA35" w14:textId="77777777" w:rsidR="002618F8" w:rsidRDefault="00000000">
            <w:pPr>
              <w:ind w:firstLineChars="0" w:firstLine="0"/>
              <w:jc w:val="center"/>
              <w:rPr>
                <w:sz w:val="21"/>
                <w:szCs w:val="21"/>
              </w:rPr>
            </w:pPr>
            <w:proofErr w:type="spellStart"/>
            <w:r>
              <w:t>YYYY-MM-DDTHH:</w:t>
            </w:r>
            <w:proofErr w:type="gramStart"/>
            <w:r>
              <w:t>mm:ss</w:t>
            </w:r>
            <w:proofErr w:type="spellEnd"/>
            <w:proofErr w:type="gramEnd"/>
          </w:p>
        </w:tc>
      </w:tr>
      <w:tr w:rsidR="002618F8" w14:paraId="2F6ABBD6"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17950DCB" w14:textId="77777777" w:rsidR="002618F8" w:rsidRDefault="00000000">
            <w:pPr>
              <w:ind w:firstLineChars="0" w:firstLine="0"/>
              <w:jc w:val="center"/>
              <w:rPr>
                <w:sz w:val="21"/>
                <w:szCs w:val="21"/>
              </w:rPr>
            </w:pPr>
            <w:proofErr w:type="spellStart"/>
            <w:r>
              <w:rPr>
                <w:rFonts w:hint="eastAsia"/>
                <w:szCs w:val="21"/>
              </w:rPr>
              <w:t>payF</w:t>
            </w:r>
            <w:r>
              <w:rPr>
                <w:szCs w:val="21"/>
              </w:rPr>
              <w:t>ee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4C3EDB25" w14:textId="77777777" w:rsidR="002618F8" w:rsidRDefault="00000000">
            <w:pPr>
              <w:ind w:firstLineChars="0" w:firstLine="0"/>
              <w:jc w:val="center"/>
              <w:rPr>
                <w:sz w:val="21"/>
                <w:szCs w:val="21"/>
              </w:rPr>
            </w:pPr>
            <w:r>
              <w:rPr>
                <w:rFonts w:hint="eastAsia"/>
                <w:szCs w:val="21"/>
              </w:rPr>
              <w:t>应收金额</w:t>
            </w:r>
          </w:p>
        </w:tc>
        <w:tc>
          <w:tcPr>
            <w:tcW w:w="2309" w:type="dxa"/>
            <w:tcBorders>
              <w:top w:val="single" w:sz="6" w:space="0" w:color="000000"/>
              <w:left w:val="single" w:sz="6" w:space="0" w:color="000000"/>
              <w:bottom w:val="single" w:sz="6" w:space="0" w:color="000000"/>
              <w:right w:val="single" w:sz="6" w:space="0" w:color="000000"/>
            </w:tcBorders>
            <w:vAlign w:val="center"/>
          </w:tcPr>
          <w:p w14:paraId="2269EF56"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50F885D" w14:textId="77777777" w:rsidR="002618F8" w:rsidRDefault="00000000">
            <w:pPr>
              <w:ind w:firstLineChars="0" w:firstLine="0"/>
              <w:jc w:val="center"/>
              <w:rPr>
                <w:sz w:val="21"/>
                <w:szCs w:val="21"/>
              </w:rPr>
            </w:pPr>
            <w:proofErr w:type="spellStart"/>
            <w:r>
              <w:rPr>
                <w:color w:val="000000" w:themeColor="text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4FEF349F"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6C293A0" w14:textId="77777777" w:rsidR="002618F8" w:rsidRDefault="00000000">
            <w:pPr>
              <w:ind w:firstLineChars="0" w:firstLine="0"/>
              <w:jc w:val="center"/>
              <w:rPr>
                <w:sz w:val="21"/>
                <w:szCs w:val="21"/>
              </w:rPr>
            </w:pPr>
            <w:r>
              <w:rPr>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11A62F21" w14:textId="77777777" w:rsidR="002618F8" w:rsidRDefault="00000000">
            <w:pPr>
              <w:ind w:firstLineChars="0" w:firstLine="0"/>
              <w:jc w:val="left"/>
              <w:rPr>
                <w:sz w:val="21"/>
                <w:szCs w:val="21"/>
              </w:rPr>
            </w:pPr>
            <w:r>
              <w:rPr>
                <w:rFonts w:hint="eastAsia"/>
                <w:kern w:val="0"/>
                <w:szCs w:val="21"/>
              </w:rPr>
              <w:t>单位：分，默认</w:t>
            </w:r>
            <w:r>
              <w:rPr>
                <w:rFonts w:hint="eastAsia"/>
                <w:kern w:val="0"/>
                <w:szCs w:val="21"/>
              </w:rPr>
              <w:t>0</w:t>
            </w:r>
            <w:r>
              <w:rPr>
                <w:rFonts w:hint="eastAsia"/>
                <w:kern w:val="0"/>
                <w:szCs w:val="21"/>
              </w:rPr>
              <w:t>。应收金额为优惠</w:t>
            </w:r>
            <w:proofErr w:type="gramStart"/>
            <w:r>
              <w:rPr>
                <w:rFonts w:hint="eastAsia"/>
                <w:kern w:val="0"/>
                <w:szCs w:val="21"/>
              </w:rPr>
              <w:t>前金额</w:t>
            </w:r>
            <w:proofErr w:type="gramEnd"/>
          </w:p>
        </w:tc>
      </w:tr>
      <w:tr w:rsidR="002618F8" w14:paraId="1E8653E9"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2CB4D916" w14:textId="77777777" w:rsidR="002618F8" w:rsidRDefault="00000000">
            <w:pPr>
              <w:ind w:firstLineChars="0" w:firstLine="0"/>
              <w:jc w:val="center"/>
              <w:rPr>
                <w:sz w:val="21"/>
                <w:szCs w:val="21"/>
              </w:rPr>
            </w:pPr>
            <w:r>
              <w:rPr>
                <w:szCs w:val="21"/>
              </w:rPr>
              <w:t>f</w:t>
            </w:r>
            <w:r>
              <w:rPr>
                <w:rFonts w:hint="eastAsia"/>
                <w:szCs w:val="21"/>
              </w:rPr>
              <w:t>ee</w:t>
            </w:r>
          </w:p>
        </w:tc>
        <w:tc>
          <w:tcPr>
            <w:tcW w:w="1734" w:type="dxa"/>
            <w:tcBorders>
              <w:top w:val="single" w:sz="6" w:space="0" w:color="000000"/>
              <w:left w:val="single" w:sz="6" w:space="0" w:color="000000"/>
              <w:bottom w:val="single" w:sz="6" w:space="0" w:color="000000"/>
              <w:right w:val="single" w:sz="6" w:space="0" w:color="000000"/>
            </w:tcBorders>
            <w:vAlign w:val="center"/>
          </w:tcPr>
          <w:p w14:paraId="30F8DA63" w14:textId="77777777" w:rsidR="002618F8" w:rsidRDefault="00000000">
            <w:pPr>
              <w:ind w:firstLineChars="0" w:firstLine="0"/>
              <w:jc w:val="center"/>
              <w:rPr>
                <w:sz w:val="21"/>
                <w:szCs w:val="21"/>
              </w:rPr>
            </w:pPr>
            <w:r>
              <w:rPr>
                <w:rFonts w:hint="eastAsia"/>
                <w:szCs w:val="21"/>
              </w:rPr>
              <w:t>交易金额</w:t>
            </w:r>
          </w:p>
        </w:tc>
        <w:tc>
          <w:tcPr>
            <w:tcW w:w="2309" w:type="dxa"/>
            <w:tcBorders>
              <w:top w:val="single" w:sz="6" w:space="0" w:color="000000"/>
              <w:left w:val="single" w:sz="6" w:space="0" w:color="000000"/>
              <w:bottom w:val="single" w:sz="6" w:space="0" w:color="000000"/>
              <w:right w:val="single" w:sz="6" w:space="0" w:color="000000"/>
            </w:tcBorders>
            <w:vAlign w:val="center"/>
          </w:tcPr>
          <w:p w14:paraId="55DEE70C"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6352A474" w14:textId="77777777" w:rsidR="002618F8" w:rsidRDefault="00000000">
            <w:pPr>
              <w:ind w:firstLineChars="0" w:firstLine="0"/>
              <w:jc w:val="center"/>
              <w:rPr>
                <w:sz w:val="21"/>
                <w:szCs w:val="21"/>
              </w:rPr>
            </w:pPr>
            <w:proofErr w:type="spellStart"/>
            <w:r>
              <w:rPr>
                <w:color w:val="000000" w:themeColor="text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747BE1F6"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4F9882D1" w14:textId="77777777" w:rsidR="002618F8" w:rsidRDefault="00000000">
            <w:pPr>
              <w:ind w:firstLineChars="0" w:firstLine="0"/>
              <w:jc w:val="center"/>
              <w:rPr>
                <w:sz w:val="21"/>
                <w:szCs w:val="21"/>
              </w:rPr>
            </w:pPr>
            <w:r>
              <w:rPr>
                <w:rFonts w:hint="eastAsia"/>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28DF6DDC" w14:textId="77777777" w:rsidR="002618F8" w:rsidRDefault="00000000">
            <w:pPr>
              <w:ind w:firstLineChars="0" w:firstLine="0"/>
              <w:jc w:val="left"/>
              <w:rPr>
                <w:sz w:val="21"/>
                <w:szCs w:val="21"/>
              </w:rPr>
            </w:pPr>
            <w:r>
              <w:rPr>
                <w:rFonts w:hint="eastAsia"/>
                <w:kern w:val="0"/>
                <w:szCs w:val="21"/>
              </w:rPr>
              <w:t>单位：分，默认</w:t>
            </w:r>
            <w:r>
              <w:rPr>
                <w:rFonts w:hint="eastAsia"/>
                <w:kern w:val="0"/>
                <w:szCs w:val="21"/>
              </w:rPr>
              <w:t>0</w:t>
            </w:r>
            <w:r>
              <w:rPr>
                <w:rFonts w:hint="eastAsia"/>
                <w:kern w:val="0"/>
                <w:szCs w:val="21"/>
              </w:rPr>
              <w:t>。</w:t>
            </w:r>
            <w:r>
              <w:rPr>
                <w:rFonts w:hint="eastAsia"/>
                <w:szCs w:val="21"/>
              </w:rPr>
              <w:t>交易金额</w:t>
            </w:r>
            <w:r>
              <w:rPr>
                <w:rFonts w:hint="eastAsia"/>
                <w:szCs w:val="21"/>
              </w:rPr>
              <w:t>=</w:t>
            </w:r>
            <w:r>
              <w:rPr>
                <w:rFonts w:hint="eastAsia"/>
                <w:szCs w:val="21"/>
              </w:rPr>
              <w:t>应</w:t>
            </w:r>
            <w:r>
              <w:rPr>
                <w:rFonts w:hint="eastAsia"/>
                <w:szCs w:val="21"/>
              </w:rPr>
              <w:lastRenderedPageBreak/>
              <w:t>收金额</w:t>
            </w:r>
            <w:r>
              <w:rPr>
                <w:rFonts w:hint="eastAsia"/>
                <w:szCs w:val="21"/>
              </w:rPr>
              <w:t>-</w:t>
            </w:r>
            <w:r>
              <w:rPr>
                <w:rFonts w:hint="eastAsia"/>
                <w:szCs w:val="21"/>
              </w:rPr>
              <w:t>优惠金额</w:t>
            </w:r>
          </w:p>
        </w:tc>
      </w:tr>
      <w:tr w:rsidR="002618F8" w14:paraId="3EC5A8B9"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224DD3F5" w14:textId="77777777" w:rsidR="002618F8" w:rsidRDefault="00000000">
            <w:pPr>
              <w:ind w:firstLineChars="0" w:firstLine="0"/>
              <w:jc w:val="center"/>
              <w:rPr>
                <w:sz w:val="21"/>
                <w:szCs w:val="21"/>
              </w:rPr>
            </w:pPr>
            <w:proofErr w:type="spellStart"/>
            <w:r>
              <w:rPr>
                <w:szCs w:val="21"/>
              </w:rPr>
              <w:lastRenderedPageBreak/>
              <w:t>discountFee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1EC92E54" w14:textId="77777777" w:rsidR="002618F8" w:rsidRDefault="00000000">
            <w:pPr>
              <w:ind w:firstLineChars="0" w:firstLine="0"/>
              <w:jc w:val="center"/>
              <w:rPr>
                <w:sz w:val="21"/>
                <w:szCs w:val="21"/>
              </w:rPr>
            </w:pPr>
            <w:r>
              <w:rPr>
                <w:szCs w:val="21"/>
              </w:rPr>
              <w:t>优惠金额</w:t>
            </w:r>
          </w:p>
        </w:tc>
        <w:tc>
          <w:tcPr>
            <w:tcW w:w="2309" w:type="dxa"/>
            <w:tcBorders>
              <w:top w:val="single" w:sz="6" w:space="0" w:color="000000"/>
              <w:left w:val="single" w:sz="6" w:space="0" w:color="000000"/>
              <w:bottom w:val="single" w:sz="6" w:space="0" w:color="000000"/>
              <w:right w:val="single" w:sz="6" w:space="0" w:color="000000"/>
            </w:tcBorders>
            <w:vAlign w:val="center"/>
          </w:tcPr>
          <w:p w14:paraId="27031B91"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3D45555B" w14:textId="77777777" w:rsidR="002618F8" w:rsidRDefault="00000000">
            <w:pPr>
              <w:ind w:firstLineChars="0" w:firstLine="0"/>
              <w:jc w:val="center"/>
              <w:rPr>
                <w:sz w:val="21"/>
                <w:szCs w:val="21"/>
              </w:rPr>
            </w:pPr>
            <w:proofErr w:type="spellStart"/>
            <w:r>
              <w:rPr>
                <w:color w:val="000000" w:themeColor="text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27E84912"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1547F62F" w14:textId="77777777" w:rsidR="002618F8" w:rsidRDefault="00000000">
            <w:pPr>
              <w:ind w:firstLineChars="0" w:firstLine="0"/>
              <w:jc w:val="center"/>
              <w:rPr>
                <w:sz w:val="21"/>
                <w:szCs w:val="21"/>
              </w:rPr>
            </w:pPr>
            <w:r>
              <w:rPr>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04BC16DC" w14:textId="77777777" w:rsidR="002618F8" w:rsidRDefault="00000000">
            <w:pPr>
              <w:ind w:firstLineChars="0" w:firstLine="0"/>
              <w:jc w:val="left"/>
              <w:rPr>
                <w:sz w:val="21"/>
                <w:szCs w:val="21"/>
              </w:rPr>
            </w:pPr>
            <w:r>
              <w:rPr>
                <w:kern w:val="0"/>
                <w:szCs w:val="21"/>
              </w:rPr>
              <w:t>单位：分，</w:t>
            </w:r>
            <w:r>
              <w:rPr>
                <w:rFonts w:hint="eastAsia"/>
                <w:kern w:val="0"/>
                <w:szCs w:val="21"/>
              </w:rPr>
              <w:t>默认</w:t>
            </w:r>
            <w:r>
              <w:rPr>
                <w:rFonts w:hint="eastAsia"/>
                <w:kern w:val="0"/>
                <w:szCs w:val="21"/>
              </w:rPr>
              <w:t>0</w:t>
            </w:r>
            <w:r>
              <w:rPr>
                <w:rFonts w:hint="eastAsia"/>
                <w:kern w:val="0"/>
                <w:szCs w:val="21"/>
              </w:rPr>
              <w:t>。</w:t>
            </w:r>
            <w:r>
              <w:rPr>
                <w:szCs w:val="21"/>
              </w:rPr>
              <w:t>优惠金额为优惠减免金额，</w:t>
            </w:r>
            <w:proofErr w:type="gramStart"/>
            <w:r>
              <w:rPr>
                <w:szCs w:val="21"/>
              </w:rPr>
              <w:t>未优惠</w:t>
            </w:r>
            <w:proofErr w:type="gramEnd"/>
            <w:r>
              <w:rPr>
                <w:szCs w:val="21"/>
              </w:rPr>
              <w:t>填</w:t>
            </w:r>
            <w:r>
              <w:rPr>
                <w:szCs w:val="21"/>
              </w:rPr>
              <w:t>0</w:t>
            </w:r>
          </w:p>
        </w:tc>
      </w:tr>
      <w:tr w:rsidR="002618F8" w14:paraId="785E6B33"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3FE6A0E4" w14:textId="77777777" w:rsidR="002618F8" w:rsidRDefault="00000000">
            <w:pPr>
              <w:ind w:firstLineChars="0" w:firstLine="0"/>
              <w:jc w:val="center"/>
              <w:rPr>
                <w:sz w:val="21"/>
                <w:szCs w:val="21"/>
              </w:rPr>
            </w:pPr>
            <w:proofErr w:type="spellStart"/>
            <w:r>
              <w:rPr>
                <w:szCs w:val="21"/>
              </w:rPr>
              <w:t>mediaType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0DB722F2" w14:textId="77777777" w:rsidR="002618F8" w:rsidRDefault="00000000">
            <w:pPr>
              <w:ind w:firstLineChars="0" w:firstLine="0"/>
              <w:jc w:val="center"/>
              <w:rPr>
                <w:sz w:val="21"/>
                <w:szCs w:val="21"/>
              </w:rPr>
            </w:pPr>
            <w:r>
              <w:rPr>
                <w:szCs w:val="21"/>
              </w:rPr>
              <w:t>通行介质类型</w:t>
            </w:r>
          </w:p>
        </w:tc>
        <w:tc>
          <w:tcPr>
            <w:tcW w:w="2309" w:type="dxa"/>
            <w:tcBorders>
              <w:top w:val="single" w:sz="6" w:space="0" w:color="000000"/>
              <w:left w:val="single" w:sz="6" w:space="0" w:color="000000"/>
              <w:bottom w:val="single" w:sz="6" w:space="0" w:color="000000"/>
              <w:right w:val="single" w:sz="6" w:space="0" w:color="000000"/>
            </w:tcBorders>
            <w:vAlign w:val="center"/>
          </w:tcPr>
          <w:p w14:paraId="45C468C4"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1AF412A7" w14:textId="77777777" w:rsidR="002618F8" w:rsidRDefault="00000000">
            <w:pPr>
              <w:ind w:firstLineChars="0" w:firstLine="0"/>
              <w:jc w:val="center"/>
              <w:rPr>
                <w:sz w:val="21"/>
                <w:szCs w:val="21"/>
              </w:rPr>
            </w:pPr>
            <w:r>
              <w:rPr>
                <w:kern w:val="0"/>
                <w:szCs w:val="21"/>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207C5647"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5D06B1D1" w14:textId="77777777" w:rsidR="002618F8" w:rsidRDefault="00000000">
            <w:pPr>
              <w:ind w:firstLineChars="0" w:firstLine="0"/>
              <w:jc w:val="center"/>
              <w:rPr>
                <w:sz w:val="21"/>
                <w:szCs w:val="21"/>
              </w:rPr>
            </w:pPr>
            <w:r>
              <w:rPr>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64E07877" w14:textId="77777777" w:rsidR="002618F8" w:rsidRDefault="00000000">
            <w:pPr>
              <w:widowControl/>
              <w:spacing w:line="240" w:lineRule="auto"/>
              <w:ind w:firstLineChars="0" w:firstLine="0"/>
              <w:jc w:val="left"/>
              <w:rPr>
                <w:szCs w:val="21"/>
              </w:rPr>
            </w:pPr>
            <w:r>
              <w:rPr>
                <w:szCs w:val="21"/>
              </w:rPr>
              <w:t>1-OBU</w:t>
            </w:r>
            <w:r>
              <w:rPr>
                <w:rFonts w:hint="eastAsia"/>
                <w:szCs w:val="21"/>
              </w:rPr>
              <w:t>（单片</w:t>
            </w:r>
            <w:r>
              <w:rPr>
                <w:szCs w:val="21"/>
              </w:rPr>
              <w:t>式</w:t>
            </w:r>
            <w:r>
              <w:rPr>
                <w:rFonts w:hint="eastAsia"/>
                <w:szCs w:val="21"/>
              </w:rPr>
              <w:t>、双片</w:t>
            </w:r>
            <w:r>
              <w:rPr>
                <w:szCs w:val="21"/>
              </w:rPr>
              <w:t>式</w:t>
            </w:r>
            <w:r>
              <w:rPr>
                <w:rFonts w:hint="eastAsia"/>
                <w:szCs w:val="21"/>
              </w:rPr>
              <w:t>）</w:t>
            </w:r>
          </w:p>
          <w:p w14:paraId="127A4965" w14:textId="77777777" w:rsidR="002618F8" w:rsidRDefault="00000000">
            <w:pPr>
              <w:ind w:firstLineChars="0" w:firstLine="0"/>
              <w:rPr>
                <w:sz w:val="21"/>
                <w:szCs w:val="21"/>
              </w:rPr>
            </w:pPr>
            <w:r>
              <w:rPr>
                <w:szCs w:val="21"/>
              </w:rPr>
              <w:t>2-CPC</w:t>
            </w:r>
            <w:r>
              <w:rPr>
                <w:szCs w:val="21"/>
              </w:rPr>
              <w:t>卡</w:t>
            </w:r>
          </w:p>
        </w:tc>
      </w:tr>
      <w:tr w:rsidR="002618F8" w14:paraId="02EC5B14"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5943769E" w14:textId="77777777" w:rsidR="002618F8" w:rsidRDefault="00000000">
            <w:pPr>
              <w:ind w:firstLineChars="0" w:firstLine="0"/>
              <w:jc w:val="center"/>
              <w:rPr>
                <w:sz w:val="21"/>
                <w:szCs w:val="21"/>
              </w:rPr>
            </w:pPr>
            <w:proofErr w:type="spellStart"/>
            <w:r>
              <w:rPr>
                <w:kern w:val="0"/>
                <w:szCs w:val="21"/>
              </w:rPr>
              <w:t>vehicleType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0C2A653E" w14:textId="77777777" w:rsidR="002618F8" w:rsidRDefault="00000000">
            <w:pPr>
              <w:ind w:firstLineChars="0" w:firstLine="0"/>
              <w:jc w:val="center"/>
              <w:rPr>
                <w:sz w:val="21"/>
                <w:szCs w:val="21"/>
              </w:rPr>
            </w:pPr>
            <w:r>
              <w:rPr>
                <w:rFonts w:hint="eastAsia"/>
                <w:kern w:val="0"/>
                <w:szCs w:val="21"/>
              </w:rPr>
              <w:t>入口</w:t>
            </w:r>
            <w:r>
              <w:rPr>
                <w:kern w:val="0"/>
                <w:szCs w:val="21"/>
              </w:rPr>
              <w:t>车型</w:t>
            </w:r>
          </w:p>
        </w:tc>
        <w:tc>
          <w:tcPr>
            <w:tcW w:w="2309" w:type="dxa"/>
            <w:tcBorders>
              <w:top w:val="single" w:sz="6" w:space="0" w:color="000000"/>
              <w:left w:val="single" w:sz="6" w:space="0" w:color="000000"/>
              <w:bottom w:val="single" w:sz="6" w:space="0" w:color="000000"/>
              <w:right w:val="single" w:sz="6" w:space="0" w:color="000000"/>
            </w:tcBorders>
            <w:vAlign w:val="center"/>
          </w:tcPr>
          <w:p w14:paraId="517AA6D5"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695F12C4" w14:textId="77777777" w:rsidR="002618F8" w:rsidRDefault="00000000">
            <w:pPr>
              <w:ind w:firstLineChars="0" w:firstLine="0"/>
              <w:jc w:val="center"/>
              <w:rPr>
                <w:sz w:val="21"/>
                <w:szCs w:val="21"/>
              </w:rPr>
            </w:pPr>
            <w:r>
              <w:rPr>
                <w:kern w:val="0"/>
                <w:szCs w:val="21"/>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7F5FDDCA" w14:textId="77777777" w:rsidR="002618F8" w:rsidRDefault="00000000">
            <w:pPr>
              <w:ind w:firstLineChars="0" w:firstLine="0"/>
              <w:jc w:val="center"/>
              <w:rPr>
                <w:sz w:val="21"/>
                <w:szCs w:val="21"/>
              </w:rPr>
            </w:pPr>
            <w:r>
              <w:rPr>
                <w:rFonts w:hint="eastAsia"/>
                <w:sz w:val="21"/>
                <w:szCs w:val="21"/>
              </w:rPr>
              <w:t>2.2</w:t>
            </w:r>
            <w:r>
              <w:rPr>
                <w:sz w:val="21"/>
                <w:szCs w:val="21"/>
              </w:rPr>
              <w:t>.3</w:t>
            </w:r>
          </w:p>
        </w:tc>
        <w:tc>
          <w:tcPr>
            <w:tcW w:w="616" w:type="dxa"/>
            <w:tcBorders>
              <w:top w:val="single" w:sz="6" w:space="0" w:color="000000"/>
              <w:left w:val="single" w:sz="6" w:space="0" w:color="000000"/>
              <w:bottom w:val="single" w:sz="6" w:space="0" w:color="000000"/>
              <w:right w:val="single" w:sz="6" w:space="0" w:color="000000"/>
            </w:tcBorders>
            <w:vAlign w:val="center"/>
          </w:tcPr>
          <w:p w14:paraId="1BCC8080" w14:textId="77777777" w:rsidR="002618F8" w:rsidRDefault="00000000">
            <w:pPr>
              <w:ind w:firstLineChars="0" w:firstLine="0"/>
              <w:jc w:val="center"/>
              <w:rPr>
                <w:sz w:val="21"/>
                <w:szCs w:val="21"/>
              </w:rPr>
            </w:pPr>
            <w:r>
              <w:rPr>
                <w:rFonts w:hint="eastAsia"/>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0F6A7A8E" w14:textId="77777777" w:rsidR="002618F8" w:rsidRDefault="002618F8">
            <w:pPr>
              <w:ind w:firstLineChars="0" w:firstLine="0"/>
              <w:jc w:val="center"/>
              <w:rPr>
                <w:sz w:val="21"/>
                <w:szCs w:val="21"/>
              </w:rPr>
            </w:pPr>
          </w:p>
        </w:tc>
      </w:tr>
      <w:tr w:rsidR="002618F8" w14:paraId="0BFC82B3"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406EB84D" w14:textId="77777777" w:rsidR="002618F8" w:rsidRDefault="00000000">
            <w:pPr>
              <w:ind w:firstLineChars="0" w:firstLine="0"/>
              <w:jc w:val="center"/>
              <w:rPr>
                <w:sz w:val="21"/>
                <w:szCs w:val="21"/>
              </w:rPr>
            </w:pPr>
            <w:proofErr w:type="spellStart"/>
            <w:r>
              <w:rPr>
                <w:kern w:val="0"/>
                <w:szCs w:val="21"/>
              </w:rPr>
              <w:t>identifyVehicleType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72A137FD" w14:textId="77777777" w:rsidR="002618F8" w:rsidRDefault="00000000">
            <w:pPr>
              <w:ind w:firstLineChars="0" w:firstLine="0"/>
              <w:jc w:val="center"/>
              <w:rPr>
                <w:sz w:val="21"/>
                <w:szCs w:val="21"/>
              </w:rPr>
            </w:pPr>
            <w:r>
              <w:rPr>
                <w:rFonts w:hint="eastAsia"/>
                <w:kern w:val="0"/>
                <w:szCs w:val="21"/>
              </w:rPr>
              <w:t>识别的车型</w:t>
            </w:r>
          </w:p>
        </w:tc>
        <w:tc>
          <w:tcPr>
            <w:tcW w:w="2309" w:type="dxa"/>
            <w:tcBorders>
              <w:top w:val="single" w:sz="6" w:space="0" w:color="000000"/>
              <w:left w:val="single" w:sz="6" w:space="0" w:color="000000"/>
              <w:bottom w:val="single" w:sz="6" w:space="0" w:color="000000"/>
              <w:right w:val="single" w:sz="6" w:space="0" w:color="000000"/>
            </w:tcBorders>
            <w:vAlign w:val="center"/>
          </w:tcPr>
          <w:p w14:paraId="2DEDE9D6"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1B307336" w14:textId="77777777" w:rsidR="002618F8" w:rsidRDefault="00000000">
            <w:pPr>
              <w:ind w:firstLineChars="0" w:firstLine="0"/>
              <w:jc w:val="center"/>
              <w:rPr>
                <w:sz w:val="21"/>
                <w:szCs w:val="21"/>
              </w:rPr>
            </w:pPr>
            <w:r>
              <w:rPr>
                <w:kern w:val="0"/>
                <w:szCs w:val="21"/>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2CC0A87F" w14:textId="77777777" w:rsidR="002618F8" w:rsidRDefault="00000000">
            <w:pPr>
              <w:ind w:firstLineChars="0" w:firstLine="0"/>
              <w:jc w:val="center"/>
              <w:rPr>
                <w:sz w:val="21"/>
                <w:szCs w:val="21"/>
              </w:rPr>
            </w:pPr>
            <w:r>
              <w:rPr>
                <w:rFonts w:hint="eastAsia"/>
                <w:sz w:val="21"/>
                <w:szCs w:val="21"/>
              </w:rPr>
              <w:t>2.2</w:t>
            </w:r>
            <w:r>
              <w:rPr>
                <w:sz w:val="21"/>
                <w:szCs w:val="21"/>
              </w:rPr>
              <w:t>.3</w:t>
            </w:r>
          </w:p>
        </w:tc>
        <w:tc>
          <w:tcPr>
            <w:tcW w:w="616" w:type="dxa"/>
            <w:tcBorders>
              <w:top w:val="single" w:sz="6" w:space="0" w:color="000000"/>
              <w:left w:val="single" w:sz="6" w:space="0" w:color="000000"/>
              <w:bottom w:val="single" w:sz="6" w:space="0" w:color="000000"/>
              <w:right w:val="single" w:sz="6" w:space="0" w:color="000000"/>
            </w:tcBorders>
            <w:vAlign w:val="center"/>
          </w:tcPr>
          <w:p w14:paraId="760CEDB8" w14:textId="77777777" w:rsidR="002618F8" w:rsidRDefault="00000000">
            <w:pPr>
              <w:ind w:firstLineChars="0" w:firstLine="0"/>
              <w:jc w:val="center"/>
              <w:rPr>
                <w:sz w:val="21"/>
                <w:szCs w:val="21"/>
              </w:rPr>
            </w:pPr>
            <w:r>
              <w:rPr>
                <w:rFonts w:hint="eastAsia"/>
                <w:kern w:val="0"/>
                <w:szCs w:val="21"/>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6908A706" w14:textId="77777777" w:rsidR="002618F8" w:rsidRDefault="00000000">
            <w:pPr>
              <w:ind w:firstLineChars="0" w:firstLine="0"/>
              <w:jc w:val="center"/>
              <w:rPr>
                <w:sz w:val="21"/>
                <w:szCs w:val="21"/>
              </w:rPr>
            </w:pPr>
            <w:r>
              <w:rPr>
                <w:rFonts w:hint="eastAsia"/>
                <w:kern w:val="0"/>
                <w:szCs w:val="21"/>
              </w:rPr>
              <w:t>同上</w:t>
            </w:r>
            <w:r>
              <w:rPr>
                <w:rFonts w:hint="eastAsia"/>
                <w:kern w:val="0"/>
                <w:szCs w:val="21"/>
              </w:rPr>
              <w:t>,</w:t>
            </w:r>
            <w:r>
              <w:rPr>
                <w:rFonts w:hint="eastAsia"/>
                <w:kern w:val="0"/>
                <w:szCs w:val="21"/>
              </w:rPr>
              <w:t>预留车型识别器使用</w:t>
            </w:r>
          </w:p>
        </w:tc>
      </w:tr>
      <w:tr w:rsidR="002618F8" w14:paraId="2057ADE3"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712EC79E" w14:textId="77777777" w:rsidR="002618F8" w:rsidRDefault="00000000">
            <w:pPr>
              <w:ind w:firstLineChars="0" w:firstLine="0"/>
              <w:jc w:val="center"/>
              <w:rPr>
                <w:sz w:val="21"/>
                <w:szCs w:val="21"/>
              </w:rPr>
            </w:pPr>
            <w:proofErr w:type="spellStart"/>
            <w:r>
              <w:rPr>
                <w:kern w:val="0"/>
                <w:szCs w:val="21"/>
              </w:rPr>
              <w:t>vehicleClass</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2AACFA40" w14:textId="77777777" w:rsidR="002618F8" w:rsidRDefault="00000000">
            <w:pPr>
              <w:ind w:firstLineChars="0" w:firstLine="0"/>
              <w:jc w:val="center"/>
              <w:rPr>
                <w:sz w:val="21"/>
                <w:szCs w:val="21"/>
              </w:rPr>
            </w:pPr>
            <w:r>
              <w:rPr>
                <w:kern w:val="0"/>
                <w:szCs w:val="21"/>
              </w:rPr>
              <w:t>车种</w:t>
            </w:r>
          </w:p>
        </w:tc>
        <w:tc>
          <w:tcPr>
            <w:tcW w:w="2309" w:type="dxa"/>
            <w:tcBorders>
              <w:top w:val="single" w:sz="6" w:space="0" w:color="000000"/>
              <w:left w:val="single" w:sz="6" w:space="0" w:color="000000"/>
              <w:bottom w:val="single" w:sz="6" w:space="0" w:color="000000"/>
              <w:right w:val="single" w:sz="6" w:space="0" w:color="000000"/>
            </w:tcBorders>
            <w:vAlign w:val="center"/>
          </w:tcPr>
          <w:p w14:paraId="49093AD9"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02236942" w14:textId="77777777" w:rsidR="002618F8" w:rsidRDefault="00000000">
            <w:pPr>
              <w:ind w:firstLineChars="0" w:firstLine="0"/>
              <w:jc w:val="center"/>
              <w:rPr>
                <w:sz w:val="21"/>
                <w:szCs w:val="21"/>
              </w:rPr>
            </w:pPr>
            <w:r>
              <w:rPr>
                <w:kern w:val="0"/>
                <w:szCs w:val="21"/>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2389B4F6" w14:textId="77777777" w:rsidR="002618F8" w:rsidRDefault="00000000">
            <w:pPr>
              <w:ind w:firstLineChars="0" w:firstLine="0"/>
              <w:jc w:val="center"/>
              <w:rPr>
                <w:sz w:val="21"/>
                <w:szCs w:val="21"/>
              </w:rPr>
            </w:pPr>
            <w:r>
              <w:rPr>
                <w:rFonts w:hint="eastAsia"/>
                <w:sz w:val="21"/>
                <w:szCs w:val="21"/>
              </w:rPr>
              <w:t>2.2</w:t>
            </w:r>
            <w:r>
              <w:rPr>
                <w:sz w:val="21"/>
                <w:szCs w:val="21"/>
              </w:rPr>
              <w:t>.4</w:t>
            </w:r>
          </w:p>
        </w:tc>
        <w:tc>
          <w:tcPr>
            <w:tcW w:w="616" w:type="dxa"/>
            <w:tcBorders>
              <w:top w:val="single" w:sz="6" w:space="0" w:color="000000"/>
              <w:left w:val="single" w:sz="6" w:space="0" w:color="000000"/>
              <w:bottom w:val="single" w:sz="6" w:space="0" w:color="000000"/>
              <w:right w:val="single" w:sz="6" w:space="0" w:color="000000"/>
            </w:tcBorders>
            <w:vAlign w:val="center"/>
          </w:tcPr>
          <w:p w14:paraId="74F00CBF" w14:textId="77777777" w:rsidR="002618F8" w:rsidRDefault="00000000">
            <w:pPr>
              <w:ind w:firstLineChars="0" w:firstLine="0"/>
              <w:jc w:val="center"/>
              <w:rPr>
                <w:sz w:val="21"/>
                <w:szCs w:val="21"/>
              </w:rPr>
            </w:pPr>
            <w:r>
              <w:rPr>
                <w:rFonts w:hint="eastAsia"/>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3825E1E4" w14:textId="77777777" w:rsidR="002618F8" w:rsidRDefault="002618F8">
            <w:pPr>
              <w:ind w:firstLineChars="0" w:firstLine="0"/>
              <w:jc w:val="center"/>
              <w:rPr>
                <w:sz w:val="21"/>
                <w:szCs w:val="21"/>
              </w:rPr>
            </w:pPr>
          </w:p>
        </w:tc>
      </w:tr>
      <w:tr w:rsidR="002618F8" w14:paraId="57AC6132"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5EB6B0EF" w14:textId="77777777" w:rsidR="002618F8" w:rsidRDefault="00000000">
            <w:pPr>
              <w:ind w:firstLineChars="0" w:firstLine="0"/>
              <w:jc w:val="center"/>
              <w:rPr>
                <w:sz w:val="21"/>
                <w:szCs w:val="21"/>
              </w:rPr>
            </w:pPr>
            <w:proofErr w:type="spellStart"/>
            <w:r>
              <w:rPr>
                <w:kern w:val="0"/>
                <w:szCs w:val="21"/>
              </w:rPr>
              <w:t>vehicleSign</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21AEA801" w14:textId="77777777" w:rsidR="002618F8" w:rsidRDefault="00000000">
            <w:pPr>
              <w:ind w:firstLineChars="0" w:firstLine="0"/>
              <w:jc w:val="center"/>
              <w:rPr>
                <w:sz w:val="21"/>
                <w:szCs w:val="21"/>
              </w:rPr>
            </w:pPr>
            <w:r>
              <w:rPr>
                <w:rFonts w:hint="eastAsia"/>
                <w:kern w:val="0"/>
                <w:szCs w:val="21"/>
              </w:rPr>
              <w:t>车辆状态标识</w:t>
            </w:r>
          </w:p>
        </w:tc>
        <w:tc>
          <w:tcPr>
            <w:tcW w:w="2309" w:type="dxa"/>
            <w:tcBorders>
              <w:top w:val="single" w:sz="6" w:space="0" w:color="000000"/>
              <w:left w:val="single" w:sz="6" w:space="0" w:color="000000"/>
              <w:bottom w:val="single" w:sz="6" w:space="0" w:color="000000"/>
              <w:right w:val="single" w:sz="6" w:space="0" w:color="000000"/>
            </w:tcBorders>
            <w:vAlign w:val="center"/>
          </w:tcPr>
          <w:p w14:paraId="446FE669"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13E71EE4"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100)</w:t>
            </w:r>
          </w:p>
        </w:tc>
        <w:tc>
          <w:tcPr>
            <w:tcW w:w="1717" w:type="dxa"/>
            <w:tcBorders>
              <w:top w:val="single" w:sz="6" w:space="0" w:color="000000"/>
              <w:left w:val="single" w:sz="6" w:space="0" w:color="000000"/>
              <w:bottom w:val="single" w:sz="6" w:space="0" w:color="000000"/>
              <w:right w:val="single" w:sz="6" w:space="0" w:color="000000"/>
            </w:tcBorders>
            <w:vAlign w:val="center"/>
          </w:tcPr>
          <w:p w14:paraId="2498D504"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1630B92C" w14:textId="77777777" w:rsidR="002618F8" w:rsidRDefault="00000000">
            <w:pPr>
              <w:ind w:firstLineChars="0" w:firstLine="0"/>
              <w:jc w:val="center"/>
              <w:rPr>
                <w:sz w:val="21"/>
                <w:szCs w:val="21"/>
              </w:rPr>
            </w:pPr>
            <w:r>
              <w:rPr>
                <w:rFonts w:hint="eastAsia"/>
                <w:color w:val="000000"/>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663C81BB" w14:textId="77777777" w:rsidR="002618F8" w:rsidRDefault="00000000">
            <w:pPr>
              <w:pStyle w:val="31"/>
              <w:rPr>
                <w:rFonts w:eastAsiaTheme="minorEastAsia" w:hint="eastAsia"/>
                <w:sz w:val="21"/>
                <w:szCs w:val="21"/>
              </w:rPr>
            </w:pPr>
            <w:r>
              <w:rPr>
                <w:rFonts w:eastAsiaTheme="minorEastAsia" w:hint="eastAsia"/>
                <w:sz w:val="21"/>
                <w:szCs w:val="21"/>
              </w:rPr>
              <w:t>本字段由收费车道或</w:t>
            </w:r>
            <w:r>
              <w:rPr>
                <w:rFonts w:eastAsiaTheme="minorEastAsia"/>
                <w:sz w:val="21"/>
                <w:szCs w:val="21"/>
              </w:rPr>
              <w:t>ETC</w:t>
            </w:r>
            <w:r>
              <w:rPr>
                <w:rFonts w:eastAsiaTheme="minorEastAsia" w:hint="eastAsia"/>
                <w:sz w:val="21"/>
                <w:szCs w:val="21"/>
              </w:rPr>
              <w:t>门架填写</w:t>
            </w:r>
          </w:p>
          <w:p w14:paraId="3A49DE57" w14:textId="77777777" w:rsidR="002618F8" w:rsidRDefault="00000000">
            <w:pPr>
              <w:pStyle w:val="31"/>
              <w:rPr>
                <w:rFonts w:eastAsiaTheme="minorEastAsia" w:hint="eastAsia"/>
                <w:sz w:val="21"/>
                <w:szCs w:val="21"/>
              </w:rPr>
            </w:pPr>
            <w:r>
              <w:rPr>
                <w:rFonts w:eastAsiaTheme="minorEastAsia"/>
                <w:sz w:val="21"/>
                <w:szCs w:val="21"/>
              </w:rPr>
              <w:t>0x00-</w:t>
            </w:r>
            <w:r>
              <w:rPr>
                <w:rFonts w:eastAsiaTheme="minorEastAsia" w:hint="eastAsia"/>
                <w:sz w:val="21"/>
                <w:szCs w:val="21"/>
              </w:rPr>
              <w:t>大件运输</w:t>
            </w:r>
            <w:r>
              <w:rPr>
                <w:rFonts w:eastAsiaTheme="minorEastAsia" w:hint="eastAsia"/>
                <w:color w:val="FF0000"/>
                <w:sz w:val="21"/>
                <w:szCs w:val="21"/>
              </w:rPr>
              <w:t>（交易成功时有效）</w:t>
            </w:r>
          </w:p>
          <w:p w14:paraId="3EE38FAA" w14:textId="77777777" w:rsidR="002618F8" w:rsidRDefault="00000000">
            <w:pPr>
              <w:pStyle w:val="31"/>
              <w:rPr>
                <w:rFonts w:eastAsiaTheme="minorEastAsia" w:hint="eastAsia"/>
                <w:sz w:val="21"/>
                <w:szCs w:val="21"/>
              </w:rPr>
            </w:pPr>
            <w:r>
              <w:rPr>
                <w:rFonts w:eastAsiaTheme="minorEastAsia"/>
                <w:sz w:val="21"/>
                <w:szCs w:val="21"/>
              </w:rPr>
              <w:t>0x01-</w:t>
            </w:r>
            <w:proofErr w:type="gramStart"/>
            <w:r>
              <w:rPr>
                <w:rFonts w:eastAsiaTheme="minorEastAsia" w:hint="eastAsia"/>
                <w:sz w:val="21"/>
                <w:szCs w:val="21"/>
              </w:rPr>
              <w:t>非优惠</w:t>
            </w:r>
            <w:proofErr w:type="gramEnd"/>
            <w:r>
              <w:rPr>
                <w:rFonts w:eastAsiaTheme="minorEastAsia" w:hint="eastAsia"/>
                <w:sz w:val="21"/>
                <w:szCs w:val="21"/>
              </w:rPr>
              <w:t>车</w:t>
            </w:r>
          </w:p>
          <w:p w14:paraId="3B0B415A" w14:textId="77777777" w:rsidR="002618F8" w:rsidRDefault="00000000">
            <w:pPr>
              <w:pStyle w:val="31"/>
              <w:rPr>
                <w:rFonts w:eastAsiaTheme="minorEastAsia" w:hint="eastAsia"/>
                <w:sz w:val="21"/>
                <w:szCs w:val="21"/>
              </w:rPr>
            </w:pPr>
            <w:r>
              <w:rPr>
                <w:rFonts w:eastAsiaTheme="minorEastAsia"/>
                <w:sz w:val="21"/>
                <w:szCs w:val="21"/>
              </w:rPr>
              <w:t>0x02-</w:t>
            </w:r>
            <w:r>
              <w:rPr>
                <w:rFonts w:eastAsiaTheme="minorEastAsia" w:hint="eastAsia"/>
                <w:sz w:val="21"/>
                <w:szCs w:val="21"/>
              </w:rPr>
              <w:t>绿通车</w:t>
            </w:r>
          </w:p>
          <w:p w14:paraId="39D6F64F" w14:textId="77777777" w:rsidR="002618F8" w:rsidRDefault="00000000">
            <w:pPr>
              <w:pStyle w:val="31"/>
              <w:rPr>
                <w:rFonts w:eastAsiaTheme="minorEastAsia" w:hint="eastAsia"/>
                <w:sz w:val="21"/>
                <w:szCs w:val="21"/>
              </w:rPr>
            </w:pPr>
            <w:r>
              <w:rPr>
                <w:rFonts w:eastAsiaTheme="minorEastAsia"/>
                <w:sz w:val="21"/>
                <w:szCs w:val="21"/>
              </w:rPr>
              <w:t>0x03-</w:t>
            </w:r>
            <w:r>
              <w:rPr>
                <w:rFonts w:eastAsiaTheme="minorEastAsia" w:hint="eastAsia"/>
                <w:sz w:val="21"/>
                <w:szCs w:val="21"/>
              </w:rPr>
              <w:t>联合收割机</w:t>
            </w:r>
          </w:p>
          <w:p w14:paraId="06B3FBA9" w14:textId="77777777" w:rsidR="002618F8" w:rsidRDefault="00000000">
            <w:pPr>
              <w:pStyle w:val="31"/>
              <w:rPr>
                <w:rFonts w:eastAsiaTheme="minorEastAsia" w:hint="eastAsia"/>
                <w:sz w:val="21"/>
                <w:szCs w:val="21"/>
              </w:rPr>
            </w:pPr>
            <w:r>
              <w:rPr>
                <w:rFonts w:eastAsiaTheme="minorEastAsia"/>
                <w:sz w:val="21"/>
                <w:szCs w:val="21"/>
              </w:rPr>
              <w:t>0x04-</w:t>
            </w:r>
            <w:r>
              <w:rPr>
                <w:rFonts w:eastAsiaTheme="minorEastAsia" w:hint="eastAsia"/>
                <w:sz w:val="21"/>
                <w:szCs w:val="21"/>
              </w:rPr>
              <w:t>集装箱车</w:t>
            </w:r>
          </w:p>
          <w:p w14:paraId="41CA3665" w14:textId="77777777" w:rsidR="002618F8" w:rsidRDefault="00000000">
            <w:pPr>
              <w:pStyle w:val="31"/>
              <w:rPr>
                <w:rFonts w:eastAsiaTheme="minorEastAsia" w:hint="eastAsia"/>
                <w:sz w:val="21"/>
                <w:szCs w:val="21"/>
              </w:rPr>
            </w:pPr>
            <w:r>
              <w:rPr>
                <w:rFonts w:eastAsiaTheme="minorEastAsia"/>
                <w:sz w:val="21"/>
                <w:szCs w:val="21"/>
              </w:rPr>
              <w:t xml:space="preserve">0x05-0xfe </w:t>
            </w:r>
            <w:r>
              <w:rPr>
                <w:rFonts w:eastAsiaTheme="minorEastAsia" w:hint="eastAsia"/>
                <w:sz w:val="21"/>
                <w:szCs w:val="21"/>
              </w:rPr>
              <w:t>预留</w:t>
            </w:r>
          </w:p>
          <w:p w14:paraId="05959CC8" w14:textId="77777777" w:rsidR="002618F8" w:rsidRDefault="00000000">
            <w:pPr>
              <w:ind w:firstLineChars="0" w:firstLine="0"/>
              <w:rPr>
                <w:sz w:val="21"/>
                <w:szCs w:val="21"/>
              </w:rPr>
            </w:pPr>
            <w:r>
              <w:rPr>
                <w:rFonts w:eastAsiaTheme="minorEastAsia"/>
                <w:sz w:val="21"/>
                <w:szCs w:val="21"/>
              </w:rPr>
              <w:t>0xff</w:t>
            </w:r>
            <w:r>
              <w:rPr>
                <w:rFonts w:eastAsiaTheme="minorEastAsia" w:hint="eastAsia"/>
                <w:sz w:val="21"/>
                <w:szCs w:val="21"/>
              </w:rPr>
              <w:t>为默认值</w:t>
            </w:r>
          </w:p>
        </w:tc>
      </w:tr>
      <w:tr w:rsidR="002618F8" w14:paraId="39B910CF"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0B19B261" w14:textId="77777777" w:rsidR="002618F8" w:rsidRDefault="00000000">
            <w:pPr>
              <w:ind w:firstLineChars="0" w:firstLine="0"/>
              <w:jc w:val="center"/>
              <w:rPr>
                <w:sz w:val="21"/>
                <w:szCs w:val="21"/>
              </w:rPr>
            </w:pPr>
            <w:proofErr w:type="spellStart"/>
            <w:r>
              <w:rPr>
                <w:kern w:val="0"/>
                <w:szCs w:val="21"/>
              </w:rPr>
              <w:t>transType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73DCE656" w14:textId="77777777" w:rsidR="002618F8" w:rsidRDefault="00000000">
            <w:pPr>
              <w:ind w:firstLineChars="0" w:firstLine="0"/>
              <w:jc w:val="center"/>
              <w:rPr>
                <w:sz w:val="21"/>
                <w:szCs w:val="21"/>
              </w:rPr>
            </w:pPr>
            <w:r>
              <w:rPr>
                <w:kern w:val="0"/>
                <w:szCs w:val="21"/>
              </w:rPr>
              <w:t>交易类型标识</w:t>
            </w:r>
          </w:p>
        </w:tc>
        <w:tc>
          <w:tcPr>
            <w:tcW w:w="2309" w:type="dxa"/>
            <w:tcBorders>
              <w:top w:val="single" w:sz="6" w:space="0" w:color="000000"/>
              <w:left w:val="single" w:sz="6" w:space="0" w:color="000000"/>
              <w:bottom w:val="single" w:sz="6" w:space="0" w:color="000000"/>
              <w:right w:val="single" w:sz="6" w:space="0" w:color="000000"/>
            </w:tcBorders>
            <w:vAlign w:val="center"/>
          </w:tcPr>
          <w:p w14:paraId="7C7D6CCC"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72C3BC2D"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4)</w:t>
            </w:r>
          </w:p>
        </w:tc>
        <w:tc>
          <w:tcPr>
            <w:tcW w:w="1717" w:type="dxa"/>
            <w:tcBorders>
              <w:top w:val="single" w:sz="6" w:space="0" w:color="000000"/>
              <w:left w:val="single" w:sz="6" w:space="0" w:color="000000"/>
              <w:bottom w:val="single" w:sz="6" w:space="0" w:color="000000"/>
              <w:right w:val="single" w:sz="6" w:space="0" w:color="000000"/>
            </w:tcBorders>
            <w:vAlign w:val="center"/>
          </w:tcPr>
          <w:p w14:paraId="5A17041B"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40056017" w14:textId="77777777" w:rsidR="002618F8" w:rsidRDefault="00000000">
            <w:pPr>
              <w:ind w:firstLineChars="0" w:firstLine="0"/>
              <w:jc w:val="center"/>
              <w:rPr>
                <w:sz w:val="21"/>
                <w:szCs w:val="21"/>
              </w:rPr>
            </w:pPr>
            <w:r>
              <w:rPr>
                <w:kern w:val="0"/>
                <w:szCs w:val="21"/>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29443BDB" w14:textId="77777777" w:rsidR="002618F8" w:rsidRDefault="00000000">
            <w:pPr>
              <w:ind w:firstLineChars="0" w:firstLine="0"/>
              <w:jc w:val="center"/>
              <w:rPr>
                <w:sz w:val="21"/>
                <w:szCs w:val="21"/>
              </w:rPr>
            </w:pPr>
            <w:r>
              <w:rPr>
                <w:kern w:val="0"/>
                <w:szCs w:val="21"/>
              </w:rPr>
              <w:t>PBOC</w:t>
            </w:r>
            <w:r>
              <w:rPr>
                <w:kern w:val="0"/>
                <w:szCs w:val="21"/>
              </w:rPr>
              <w:t>定义，如</w:t>
            </w:r>
            <w:r>
              <w:rPr>
                <w:kern w:val="0"/>
                <w:szCs w:val="21"/>
              </w:rPr>
              <w:t>06</w:t>
            </w:r>
            <w:r>
              <w:rPr>
                <w:kern w:val="0"/>
                <w:szCs w:val="21"/>
              </w:rPr>
              <w:t>为传统交易，</w:t>
            </w:r>
            <w:r>
              <w:rPr>
                <w:kern w:val="0"/>
                <w:szCs w:val="21"/>
              </w:rPr>
              <w:t>09</w:t>
            </w:r>
            <w:r>
              <w:rPr>
                <w:kern w:val="0"/>
                <w:szCs w:val="21"/>
              </w:rPr>
              <w:t>为复合交易。计费成功必填。</w:t>
            </w:r>
          </w:p>
        </w:tc>
      </w:tr>
      <w:tr w:rsidR="002618F8" w14:paraId="3450428C"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0BC69D49" w14:textId="77777777" w:rsidR="002618F8" w:rsidRDefault="00000000">
            <w:pPr>
              <w:ind w:firstLineChars="0" w:firstLine="0"/>
              <w:jc w:val="center"/>
              <w:rPr>
                <w:sz w:val="21"/>
                <w:szCs w:val="21"/>
              </w:rPr>
            </w:pPr>
            <w:proofErr w:type="spellStart"/>
            <w:r>
              <w:rPr>
                <w:kern w:val="0"/>
                <w:szCs w:val="21"/>
              </w:rPr>
              <w:t>passState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5D8CA2F4" w14:textId="77777777" w:rsidR="002618F8" w:rsidRDefault="00000000">
            <w:pPr>
              <w:ind w:firstLineChars="0" w:firstLine="0"/>
              <w:jc w:val="center"/>
              <w:rPr>
                <w:sz w:val="21"/>
                <w:szCs w:val="21"/>
              </w:rPr>
            </w:pPr>
            <w:r>
              <w:rPr>
                <w:rFonts w:hint="eastAsia"/>
                <w:kern w:val="0"/>
                <w:szCs w:val="21"/>
              </w:rPr>
              <w:t>通行状态</w:t>
            </w:r>
            <w:r>
              <w:rPr>
                <w:kern w:val="0"/>
                <w:szCs w:val="21"/>
              </w:rPr>
              <w:t xml:space="preserve"> </w:t>
            </w:r>
          </w:p>
        </w:tc>
        <w:tc>
          <w:tcPr>
            <w:tcW w:w="2309" w:type="dxa"/>
            <w:tcBorders>
              <w:top w:val="single" w:sz="6" w:space="0" w:color="000000"/>
              <w:left w:val="single" w:sz="6" w:space="0" w:color="000000"/>
              <w:bottom w:val="single" w:sz="6" w:space="0" w:color="000000"/>
              <w:right w:val="single" w:sz="6" w:space="0" w:color="000000"/>
            </w:tcBorders>
            <w:vAlign w:val="center"/>
          </w:tcPr>
          <w:p w14:paraId="775455A3"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796636BD" w14:textId="77777777" w:rsidR="002618F8" w:rsidRDefault="00000000">
            <w:pPr>
              <w:ind w:firstLineChars="0" w:firstLine="0"/>
              <w:jc w:val="center"/>
              <w:rPr>
                <w:sz w:val="21"/>
                <w:szCs w:val="21"/>
              </w:rPr>
            </w:pPr>
            <w:r>
              <w:rPr>
                <w:kern w:val="0"/>
                <w:szCs w:val="21"/>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614ED97C"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8FA4862" w14:textId="77777777" w:rsidR="002618F8" w:rsidRDefault="00000000">
            <w:pPr>
              <w:ind w:firstLineChars="0" w:firstLine="0"/>
              <w:jc w:val="center"/>
              <w:rPr>
                <w:sz w:val="21"/>
                <w:szCs w:val="21"/>
              </w:rPr>
            </w:pPr>
            <w:r>
              <w:rPr>
                <w:rFonts w:hint="eastAsia"/>
                <w:kern w:val="0"/>
                <w:szCs w:val="21"/>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24B7A561" w14:textId="77777777" w:rsidR="002618F8" w:rsidRDefault="00000000">
            <w:pPr>
              <w:ind w:firstLineChars="0" w:firstLine="0"/>
              <w:jc w:val="center"/>
              <w:rPr>
                <w:sz w:val="21"/>
                <w:szCs w:val="21"/>
              </w:rPr>
            </w:pPr>
            <w:r>
              <w:rPr>
                <w:rFonts w:eastAsiaTheme="minorEastAsia"/>
                <w:sz w:val="21"/>
                <w:szCs w:val="21"/>
              </w:rPr>
              <w:t>1-</w:t>
            </w:r>
            <w:r>
              <w:rPr>
                <w:rFonts w:eastAsiaTheme="minorEastAsia" w:hint="eastAsia"/>
                <w:sz w:val="21"/>
                <w:szCs w:val="21"/>
              </w:rPr>
              <w:t>有入口；</w:t>
            </w:r>
            <w:r>
              <w:rPr>
                <w:rFonts w:eastAsiaTheme="minorEastAsia"/>
                <w:sz w:val="21"/>
                <w:szCs w:val="21"/>
              </w:rPr>
              <w:t>2-</w:t>
            </w:r>
            <w:r>
              <w:rPr>
                <w:rFonts w:eastAsiaTheme="minorEastAsia" w:hint="eastAsia"/>
                <w:sz w:val="21"/>
                <w:szCs w:val="21"/>
              </w:rPr>
              <w:t>无入口</w:t>
            </w:r>
          </w:p>
        </w:tc>
      </w:tr>
      <w:tr w:rsidR="002618F8" w14:paraId="7D8A784F"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0615B334" w14:textId="77777777" w:rsidR="002618F8" w:rsidRDefault="00000000">
            <w:pPr>
              <w:ind w:firstLineChars="0" w:firstLine="0"/>
              <w:jc w:val="center"/>
              <w:rPr>
                <w:sz w:val="21"/>
                <w:szCs w:val="21"/>
              </w:rPr>
            </w:pPr>
            <w:proofErr w:type="spellStart"/>
            <w:r>
              <w:rPr>
                <w:szCs w:val="21"/>
              </w:rPr>
              <w:t>enTime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09888A2A" w14:textId="77777777" w:rsidR="002618F8" w:rsidRDefault="00000000">
            <w:pPr>
              <w:ind w:firstLineChars="0" w:firstLine="0"/>
              <w:jc w:val="center"/>
              <w:rPr>
                <w:sz w:val="21"/>
                <w:szCs w:val="21"/>
              </w:rPr>
            </w:pPr>
            <w:r>
              <w:rPr>
                <w:rFonts w:hint="eastAsia"/>
                <w:kern w:val="0"/>
                <w:szCs w:val="21"/>
              </w:rPr>
              <w:t>入口交易发生的时间</w:t>
            </w:r>
          </w:p>
        </w:tc>
        <w:tc>
          <w:tcPr>
            <w:tcW w:w="2309" w:type="dxa"/>
            <w:tcBorders>
              <w:top w:val="single" w:sz="6" w:space="0" w:color="000000"/>
              <w:left w:val="single" w:sz="6" w:space="0" w:color="000000"/>
              <w:bottom w:val="single" w:sz="6" w:space="0" w:color="000000"/>
              <w:right w:val="single" w:sz="6" w:space="0" w:color="000000"/>
            </w:tcBorders>
            <w:vAlign w:val="center"/>
          </w:tcPr>
          <w:p w14:paraId="5629308B"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053822AF" w14:textId="77777777" w:rsidR="002618F8" w:rsidRDefault="00000000">
            <w:pPr>
              <w:ind w:firstLineChars="0" w:firstLine="0"/>
              <w:jc w:val="center"/>
              <w:rPr>
                <w:sz w:val="21"/>
                <w:szCs w:val="21"/>
              </w:rPr>
            </w:pPr>
            <w:r>
              <w:rPr>
                <w:kern w:val="0"/>
                <w:szCs w:val="21"/>
              </w:rPr>
              <w:t>Timestamp</w:t>
            </w:r>
          </w:p>
        </w:tc>
        <w:tc>
          <w:tcPr>
            <w:tcW w:w="1717" w:type="dxa"/>
            <w:tcBorders>
              <w:top w:val="single" w:sz="6" w:space="0" w:color="000000"/>
              <w:left w:val="single" w:sz="6" w:space="0" w:color="000000"/>
              <w:bottom w:val="single" w:sz="6" w:space="0" w:color="000000"/>
              <w:right w:val="single" w:sz="6" w:space="0" w:color="000000"/>
            </w:tcBorders>
            <w:vAlign w:val="center"/>
          </w:tcPr>
          <w:p w14:paraId="5597536A"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967DA0F" w14:textId="77777777" w:rsidR="002618F8" w:rsidRDefault="00000000">
            <w:pPr>
              <w:ind w:firstLineChars="0" w:firstLine="0"/>
              <w:jc w:val="center"/>
              <w:rPr>
                <w:sz w:val="21"/>
                <w:szCs w:val="21"/>
              </w:rPr>
            </w:pPr>
            <w:r>
              <w:rPr>
                <w:rFonts w:hint="eastAsia"/>
                <w:kern w:val="0"/>
                <w:szCs w:val="21"/>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10252F0B" w14:textId="77777777" w:rsidR="002618F8" w:rsidRDefault="00000000">
            <w:pPr>
              <w:ind w:firstLineChars="0" w:firstLine="0"/>
              <w:jc w:val="center"/>
              <w:rPr>
                <w:sz w:val="21"/>
                <w:szCs w:val="21"/>
              </w:rPr>
            </w:pPr>
            <w:proofErr w:type="spellStart"/>
            <w:r>
              <w:t>YYYY-MM-DDTHH:</w:t>
            </w:r>
            <w:proofErr w:type="gramStart"/>
            <w:r>
              <w:t>mm:ss</w:t>
            </w:r>
            <w:proofErr w:type="spellEnd"/>
            <w:proofErr w:type="gramEnd"/>
          </w:p>
        </w:tc>
      </w:tr>
      <w:tr w:rsidR="002618F8" w14:paraId="5284E826"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44365B32" w14:textId="77777777" w:rsidR="002618F8" w:rsidRDefault="00000000">
            <w:pPr>
              <w:ind w:firstLineChars="0" w:firstLine="0"/>
              <w:jc w:val="center"/>
              <w:rPr>
                <w:sz w:val="21"/>
                <w:szCs w:val="21"/>
              </w:rPr>
            </w:pPr>
            <w:proofErr w:type="spellStart"/>
            <w:r>
              <w:rPr>
                <w:szCs w:val="21"/>
              </w:rPr>
              <w:lastRenderedPageBreak/>
              <w:t>enLaneType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7455679A" w14:textId="77777777" w:rsidR="002618F8" w:rsidRDefault="00000000">
            <w:pPr>
              <w:ind w:firstLineChars="0" w:firstLine="0"/>
              <w:jc w:val="center"/>
              <w:rPr>
                <w:sz w:val="21"/>
                <w:szCs w:val="21"/>
              </w:rPr>
            </w:pPr>
            <w:r>
              <w:rPr>
                <w:rFonts w:hint="eastAsia"/>
                <w:szCs w:val="21"/>
              </w:rPr>
              <w:t>入口车道类型</w:t>
            </w:r>
          </w:p>
        </w:tc>
        <w:tc>
          <w:tcPr>
            <w:tcW w:w="2309" w:type="dxa"/>
            <w:tcBorders>
              <w:top w:val="single" w:sz="6" w:space="0" w:color="000000"/>
              <w:left w:val="single" w:sz="6" w:space="0" w:color="000000"/>
              <w:bottom w:val="single" w:sz="6" w:space="0" w:color="000000"/>
              <w:right w:val="single" w:sz="6" w:space="0" w:color="000000"/>
            </w:tcBorders>
            <w:vAlign w:val="center"/>
          </w:tcPr>
          <w:p w14:paraId="0B746201"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0AE078F0"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10)</w:t>
            </w:r>
          </w:p>
        </w:tc>
        <w:tc>
          <w:tcPr>
            <w:tcW w:w="1717" w:type="dxa"/>
            <w:tcBorders>
              <w:top w:val="single" w:sz="6" w:space="0" w:color="000000"/>
              <w:left w:val="single" w:sz="6" w:space="0" w:color="000000"/>
              <w:bottom w:val="single" w:sz="6" w:space="0" w:color="000000"/>
              <w:right w:val="single" w:sz="6" w:space="0" w:color="000000"/>
            </w:tcBorders>
            <w:vAlign w:val="center"/>
          </w:tcPr>
          <w:p w14:paraId="608C47FB"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00B25C40" w14:textId="77777777" w:rsidR="002618F8" w:rsidRDefault="00000000">
            <w:pPr>
              <w:ind w:firstLineChars="0" w:firstLine="0"/>
              <w:jc w:val="center"/>
              <w:rPr>
                <w:sz w:val="21"/>
                <w:szCs w:val="21"/>
              </w:rPr>
            </w:pPr>
            <w:r>
              <w:rPr>
                <w:rFonts w:hint="eastAsia"/>
                <w:kern w:val="0"/>
                <w:szCs w:val="21"/>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5589C496" w14:textId="77777777" w:rsidR="002618F8" w:rsidRDefault="00000000">
            <w:pPr>
              <w:widowControl/>
              <w:spacing w:line="240" w:lineRule="auto"/>
              <w:ind w:firstLineChars="0" w:firstLine="0"/>
              <w:jc w:val="left"/>
              <w:rPr>
                <w:szCs w:val="21"/>
                <w:lang w:bidi="en-US"/>
              </w:rPr>
            </w:pPr>
            <w:r>
              <w:rPr>
                <w:rFonts w:hint="eastAsia"/>
                <w:szCs w:val="21"/>
                <w:lang w:bidi="en-US"/>
              </w:rPr>
              <w:t>1</w:t>
            </w:r>
            <w:r>
              <w:rPr>
                <w:szCs w:val="21"/>
                <w:lang w:bidi="en-US"/>
              </w:rPr>
              <w:t>-</w:t>
            </w:r>
            <w:r>
              <w:rPr>
                <w:rFonts w:hint="eastAsia"/>
                <w:szCs w:val="21"/>
                <w:lang w:bidi="en-US"/>
              </w:rPr>
              <w:t>混合（</w:t>
            </w:r>
            <w:r>
              <w:rPr>
                <w:szCs w:val="21"/>
                <w:lang w:bidi="en-US"/>
              </w:rPr>
              <w:t>ETC+MTC</w:t>
            </w:r>
            <w:r>
              <w:rPr>
                <w:rFonts w:hint="eastAsia"/>
                <w:szCs w:val="21"/>
                <w:lang w:bidi="en-US"/>
              </w:rPr>
              <w:t>）</w:t>
            </w:r>
          </w:p>
          <w:p w14:paraId="21479752" w14:textId="77777777" w:rsidR="002618F8" w:rsidRDefault="00000000">
            <w:pPr>
              <w:ind w:firstLineChars="0" w:firstLine="0"/>
              <w:jc w:val="left"/>
              <w:rPr>
                <w:szCs w:val="21"/>
                <w:lang w:bidi="en-US"/>
              </w:rPr>
            </w:pPr>
            <w:r>
              <w:rPr>
                <w:szCs w:val="21"/>
                <w:lang w:bidi="en-US"/>
              </w:rPr>
              <w:t>3-ETC</w:t>
            </w:r>
            <w:r>
              <w:rPr>
                <w:rFonts w:hint="eastAsia"/>
                <w:szCs w:val="21"/>
                <w:lang w:bidi="en-US"/>
              </w:rPr>
              <w:t>专用</w:t>
            </w:r>
          </w:p>
        </w:tc>
      </w:tr>
      <w:tr w:rsidR="002618F8" w14:paraId="6AC7BE40"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4FCADEF5" w14:textId="77777777" w:rsidR="002618F8" w:rsidRDefault="00000000">
            <w:pPr>
              <w:ind w:firstLineChars="0" w:firstLine="0"/>
              <w:jc w:val="center"/>
              <w:rPr>
                <w:sz w:val="21"/>
                <w:szCs w:val="21"/>
              </w:rPr>
            </w:pPr>
            <w:proofErr w:type="spellStart"/>
            <w:r>
              <w:rPr>
                <w:szCs w:val="21"/>
              </w:rPr>
              <w:t>passId</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34D83F16" w14:textId="77777777" w:rsidR="002618F8" w:rsidRDefault="00000000">
            <w:pPr>
              <w:ind w:firstLineChars="0" w:firstLine="0"/>
              <w:jc w:val="center"/>
              <w:rPr>
                <w:sz w:val="21"/>
                <w:szCs w:val="21"/>
              </w:rPr>
            </w:pPr>
            <w:r>
              <w:rPr>
                <w:rFonts w:hint="eastAsia"/>
                <w:kern w:val="0"/>
                <w:szCs w:val="21"/>
              </w:rPr>
              <w:t>通行标识</w:t>
            </w:r>
            <w:r>
              <w:rPr>
                <w:kern w:val="0"/>
                <w:szCs w:val="21"/>
              </w:rPr>
              <w:t>ID</w:t>
            </w:r>
          </w:p>
        </w:tc>
        <w:tc>
          <w:tcPr>
            <w:tcW w:w="2309" w:type="dxa"/>
            <w:tcBorders>
              <w:top w:val="single" w:sz="6" w:space="0" w:color="000000"/>
              <w:left w:val="single" w:sz="6" w:space="0" w:color="000000"/>
              <w:bottom w:val="single" w:sz="6" w:space="0" w:color="000000"/>
              <w:right w:val="single" w:sz="6" w:space="0" w:color="000000"/>
            </w:tcBorders>
            <w:vAlign w:val="center"/>
          </w:tcPr>
          <w:p w14:paraId="66F8FFEA"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797E9470" w14:textId="77777777" w:rsidR="002618F8" w:rsidRDefault="00000000">
            <w:pPr>
              <w:ind w:firstLineChars="0" w:firstLine="0"/>
              <w:jc w:val="center"/>
              <w:rPr>
                <w:sz w:val="21"/>
                <w:szCs w:val="21"/>
              </w:rPr>
            </w:pPr>
            <w:proofErr w:type="gramStart"/>
            <w:r>
              <w:rPr>
                <w:color w:val="000000" w:themeColor="text1"/>
              </w:rPr>
              <w:t>varchar(</w:t>
            </w:r>
            <w:proofErr w:type="gramEnd"/>
            <w:r>
              <w:rPr>
                <w:color w:val="000000" w:themeColor="text1"/>
              </w:rPr>
              <w:t>50)</w:t>
            </w:r>
          </w:p>
        </w:tc>
        <w:tc>
          <w:tcPr>
            <w:tcW w:w="1717" w:type="dxa"/>
            <w:tcBorders>
              <w:top w:val="single" w:sz="6" w:space="0" w:color="000000"/>
              <w:left w:val="single" w:sz="6" w:space="0" w:color="000000"/>
              <w:bottom w:val="single" w:sz="6" w:space="0" w:color="000000"/>
              <w:right w:val="single" w:sz="6" w:space="0" w:color="000000"/>
            </w:tcBorders>
            <w:vAlign w:val="center"/>
          </w:tcPr>
          <w:p w14:paraId="08118420"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30687C8" w14:textId="77777777" w:rsidR="002618F8" w:rsidRDefault="00000000">
            <w:pPr>
              <w:ind w:firstLineChars="0" w:firstLine="0"/>
              <w:jc w:val="center"/>
              <w:rPr>
                <w:sz w:val="21"/>
                <w:szCs w:val="21"/>
              </w:rPr>
            </w:pPr>
            <w:r>
              <w:rPr>
                <w:rFonts w:hint="eastAsia"/>
                <w:kern w:val="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4C93DA6C" w14:textId="77777777" w:rsidR="002618F8" w:rsidRDefault="00000000">
            <w:pPr>
              <w:ind w:firstLineChars="0" w:firstLine="0"/>
              <w:jc w:val="left"/>
              <w:rPr>
                <w:kern w:val="0"/>
                <w:szCs w:val="21"/>
              </w:rPr>
            </w:pPr>
            <w:r>
              <w:rPr>
                <w:rFonts w:hint="eastAsia"/>
                <w:kern w:val="0"/>
                <w:szCs w:val="21"/>
              </w:rPr>
              <w:t>ETC</w:t>
            </w:r>
            <w:r>
              <w:rPr>
                <w:rFonts w:hint="eastAsia"/>
                <w:kern w:val="0"/>
                <w:szCs w:val="21"/>
              </w:rPr>
              <w:t>长度从</w:t>
            </w:r>
            <w:r>
              <w:rPr>
                <w:rFonts w:hint="eastAsia"/>
                <w:kern w:val="0"/>
                <w:szCs w:val="21"/>
              </w:rPr>
              <w:t>30</w:t>
            </w:r>
            <w:r>
              <w:rPr>
                <w:rFonts w:hint="eastAsia"/>
                <w:kern w:val="0"/>
                <w:szCs w:val="21"/>
              </w:rPr>
              <w:t>为调整为</w:t>
            </w:r>
            <w:r>
              <w:rPr>
                <w:rFonts w:hint="eastAsia"/>
                <w:kern w:val="0"/>
                <w:szCs w:val="21"/>
              </w:rPr>
              <w:t>36</w:t>
            </w:r>
            <w:r>
              <w:rPr>
                <w:rFonts w:hint="eastAsia"/>
                <w:kern w:val="0"/>
                <w:szCs w:val="21"/>
              </w:rPr>
              <w:t>位；</w:t>
            </w:r>
            <w:r>
              <w:rPr>
                <w:rFonts w:hint="eastAsia"/>
                <w:kern w:val="0"/>
                <w:szCs w:val="21"/>
              </w:rPr>
              <w:t xml:space="preserve">  </w:t>
            </w:r>
          </w:p>
          <w:p w14:paraId="5F2F481C" w14:textId="77777777" w:rsidR="002618F8" w:rsidRDefault="00000000">
            <w:pPr>
              <w:jc w:val="left"/>
              <w:rPr>
                <w:kern w:val="0"/>
                <w:szCs w:val="21"/>
              </w:rPr>
            </w:pPr>
            <w:r>
              <w:rPr>
                <w:rFonts w:hint="eastAsia"/>
                <w:kern w:val="0"/>
                <w:szCs w:val="21"/>
              </w:rPr>
              <w:t>（</w:t>
            </w:r>
            <w:r>
              <w:rPr>
                <w:rFonts w:hint="eastAsia"/>
                <w:kern w:val="0"/>
                <w:szCs w:val="21"/>
              </w:rPr>
              <w:t>1</w:t>
            </w:r>
            <w:r>
              <w:rPr>
                <w:rFonts w:hint="eastAsia"/>
                <w:kern w:val="0"/>
                <w:szCs w:val="21"/>
              </w:rPr>
              <w:t>）</w:t>
            </w:r>
            <w:proofErr w:type="gramStart"/>
            <w:r>
              <w:rPr>
                <w:rFonts w:hint="eastAsia"/>
                <w:kern w:val="0"/>
                <w:szCs w:val="21"/>
              </w:rPr>
              <w:t>“</w:t>
            </w:r>
            <w:proofErr w:type="gramEnd"/>
            <w:r>
              <w:rPr>
                <w:rFonts w:hint="eastAsia"/>
                <w:kern w:val="0"/>
                <w:szCs w:val="21"/>
              </w:rPr>
              <w:t>01</w:t>
            </w:r>
            <w:r>
              <w:rPr>
                <w:rFonts w:hint="eastAsia"/>
                <w:kern w:val="0"/>
                <w:szCs w:val="21"/>
              </w:rPr>
              <w:t>“</w:t>
            </w:r>
            <w:r>
              <w:rPr>
                <w:rFonts w:hint="eastAsia"/>
                <w:kern w:val="0"/>
                <w:szCs w:val="21"/>
              </w:rPr>
              <w:t>+</w:t>
            </w:r>
            <w:r>
              <w:rPr>
                <w:rFonts w:hint="eastAsia"/>
                <w:kern w:val="0"/>
                <w:szCs w:val="21"/>
              </w:rPr>
              <w:t>”卡网络编号“</w:t>
            </w:r>
            <w:r>
              <w:rPr>
                <w:rFonts w:hint="eastAsia"/>
                <w:kern w:val="0"/>
                <w:szCs w:val="21"/>
              </w:rPr>
              <w:t>+</w:t>
            </w:r>
            <w:r>
              <w:rPr>
                <w:rFonts w:hint="eastAsia"/>
                <w:kern w:val="0"/>
                <w:szCs w:val="21"/>
              </w:rPr>
              <w:t>”用户卡编号“</w:t>
            </w:r>
            <w:r>
              <w:rPr>
                <w:rFonts w:hint="eastAsia"/>
                <w:kern w:val="0"/>
                <w:szCs w:val="21"/>
              </w:rPr>
              <w:t>+</w:t>
            </w:r>
            <w:r>
              <w:rPr>
                <w:rFonts w:hint="eastAsia"/>
                <w:kern w:val="0"/>
                <w:szCs w:val="21"/>
              </w:rPr>
              <w:t>”卡内入口时间“，计费使用</w:t>
            </w:r>
            <w:r>
              <w:rPr>
                <w:rFonts w:hint="eastAsia"/>
                <w:kern w:val="0"/>
                <w:szCs w:val="21"/>
              </w:rPr>
              <w:t xml:space="preserve">  </w:t>
            </w:r>
          </w:p>
          <w:p w14:paraId="33EE4313" w14:textId="77777777" w:rsidR="002618F8" w:rsidRDefault="00000000">
            <w:pPr>
              <w:jc w:val="left"/>
              <w:rPr>
                <w:kern w:val="0"/>
                <w:szCs w:val="21"/>
              </w:rPr>
            </w:pPr>
            <w:r>
              <w:rPr>
                <w:rFonts w:hint="eastAsia"/>
                <w:kern w:val="0"/>
                <w:szCs w:val="21"/>
              </w:rPr>
              <w:t>（</w:t>
            </w:r>
            <w:r>
              <w:rPr>
                <w:rFonts w:hint="eastAsia"/>
                <w:kern w:val="0"/>
                <w:szCs w:val="21"/>
              </w:rPr>
              <w:t>2</w:t>
            </w:r>
            <w:r>
              <w:rPr>
                <w:rFonts w:hint="eastAsia"/>
                <w:kern w:val="0"/>
                <w:szCs w:val="21"/>
              </w:rPr>
              <w:t>）</w:t>
            </w:r>
            <w:proofErr w:type="gramStart"/>
            <w:r>
              <w:rPr>
                <w:rFonts w:hint="eastAsia"/>
                <w:kern w:val="0"/>
                <w:szCs w:val="21"/>
              </w:rPr>
              <w:t>“</w:t>
            </w:r>
            <w:proofErr w:type="gramEnd"/>
            <w:r>
              <w:rPr>
                <w:rFonts w:hint="eastAsia"/>
                <w:kern w:val="0"/>
                <w:szCs w:val="21"/>
              </w:rPr>
              <w:t>00</w:t>
            </w:r>
            <w:r>
              <w:rPr>
                <w:rFonts w:hint="eastAsia"/>
                <w:kern w:val="0"/>
                <w:szCs w:val="21"/>
              </w:rPr>
              <w:t>“</w:t>
            </w:r>
            <w:r>
              <w:rPr>
                <w:rFonts w:hint="eastAsia"/>
                <w:kern w:val="0"/>
                <w:szCs w:val="21"/>
              </w:rPr>
              <w:t>+</w:t>
            </w:r>
            <w:r>
              <w:rPr>
                <w:rFonts w:hint="eastAsia"/>
                <w:kern w:val="0"/>
                <w:szCs w:val="21"/>
              </w:rPr>
              <w:t>”</w:t>
            </w:r>
            <w:r>
              <w:rPr>
                <w:rFonts w:hint="eastAsia"/>
                <w:kern w:val="0"/>
                <w:szCs w:val="21"/>
              </w:rPr>
              <w:t>0000</w:t>
            </w:r>
            <w:r>
              <w:rPr>
                <w:rFonts w:hint="eastAsia"/>
                <w:kern w:val="0"/>
                <w:szCs w:val="21"/>
              </w:rPr>
              <w:t>“</w:t>
            </w:r>
            <w:r>
              <w:rPr>
                <w:rFonts w:hint="eastAsia"/>
                <w:kern w:val="0"/>
                <w:szCs w:val="21"/>
              </w:rPr>
              <w:t>+</w:t>
            </w:r>
            <w:r>
              <w:rPr>
                <w:rFonts w:hint="eastAsia"/>
                <w:kern w:val="0"/>
                <w:szCs w:val="21"/>
              </w:rPr>
              <w:t>”</w:t>
            </w:r>
            <w:r>
              <w:rPr>
                <w:rFonts w:hint="eastAsia"/>
                <w:kern w:val="0"/>
                <w:szCs w:val="21"/>
              </w:rPr>
              <w:t xml:space="preserve"> OBU</w:t>
            </w:r>
            <w:r>
              <w:rPr>
                <w:rFonts w:hint="eastAsia"/>
                <w:kern w:val="0"/>
                <w:szCs w:val="21"/>
              </w:rPr>
              <w:t>序号编码“</w:t>
            </w:r>
            <w:r>
              <w:rPr>
                <w:rFonts w:hint="eastAsia"/>
                <w:kern w:val="0"/>
                <w:szCs w:val="21"/>
              </w:rPr>
              <w:t>+</w:t>
            </w:r>
            <w:r>
              <w:rPr>
                <w:rFonts w:hint="eastAsia"/>
                <w:kern w:val="0"/>
                <w:szCs w:val="21"/>
              </w:rPr>
              <w:t>”</w:t>
            </w:r>
            <w:r>
              <w:rPr>
                <w:rFonts w:hint="eastAsia"/>
                <w:kern w:val="0"/>
                <w:szCs w:val="21"/>
              </w:rPr>
              <w:t>OBU</w:t>
            </w:r>
            <w:r>
              <w:rPr>
                <w:rFonts w:hint="eastAsia"/>
                <w:kern w:val="0"/>
                <w:szCs w:val="21"/>
              </w:rPr>
              <w:t>内入口时间“，</w:t>
            </w:r>
            <w:r>
              <w:rPr>
                <w:rFonts w:hint="eastAsia"/>
                <w:kern w:val="0"/>
                <w:szCs w:val="21"/>
              </w:rPr>
              <w:t xml:space="preserve">  </w:t>
            </w:r>
          </w:p>
          <w:p w14:paraId="568FEEC4" w14:textId="77777777" w:rsidR="002618F8" w:rsidRDefault="00000000">
            <w:pPr>
              <w:ind w:firstLineChars="0" w:firstLine="0"/>
              <w:jc w:val="center"/>
              <w:rPr>
                <w:sz w:val="21"/>
                <w:szCs w:val="21"/>
              </w:rPr>
            </w:pPr>
            <w:r>
              <w:rPr>
                <w:kern w:val="0"/>
                <w:szCs w:val="21"/>
              </w:rPr>
              <w:t>CPC</w:t>
            </w:r>
            <w:r>
              <w:rPr>
                <w:rFonts w:hint="eastAsia"/>
                <w:kern w:val="0"/>
                <w:szCs w:val="21"/>
              </w:rPr>
              <w:t>车辆通行标识</w:t>
            </w:r>
            <w:proofErr w:type="spellStart"/>
            <w:r>
              <w:rPr>
                <w:kern w:val="0"/>
                <w:szCs w:val="21"/>
              </w:rPr>
              <w:t>passId</w:t>
            </w:r>
            <w:proofErr w:type="spellEnd"/>
            <w:r>
              <w:rPr>
                <w:rFonts w:hint="eastAsia"/>
                <w:kern w:val="0"/>
                <w:szCs w:val="21"/>
              </w:rPr>
              <w:t>，格式为</w:t>
            </w:r>
            <w:proofErr w:type="gramStart"/>
            <w:r>
              <w:rPr>
                <w:kern w:val="0"/>
                <w:szCs w:val="21"/>
              </w:rPr>
              <w:t>“</w:t>
            </w:r>
            <w:proofErr w:type="gramEnd"/>
            <w:r>
              <w:rPr>
                <w:kern w:val="0"/>
                <w:szCs w:val="21"/>
              </w:rPr>
              <w:t>02“+”0000“+” CPC</w:t>
            </w:r>
            <w:r>
              <w:rPr>
                <w:rFonts w:hint="eastAsia"/>
                <w:kern w:val="0"/>
                <w:szCs w:val="21"/>
              </w:rPr>
              <w:t>卡编码</w:t>
            </w:r>
            <w:r>
              <w:rPr>
                <w:kern w:val="0"/>
                <w:szCs w:val="21"/>
              </w:rPr>
              <w:t>“+”</w:t>
            </w:r>
            <w:r>
              <w:rPr>
                <w:rFonts w:hint="eastAsia"/>
                <w:kern w:val="0"/>
                <w:szCs w:val="21"/>
              </w:rPr>
              <w:t>入口时间</w:t>
            </w:r>
            <w:r>
              <w:rPr>
                <w:kern w:val="0"/>
                <w:szCs w:val="21"/>
              </w:rPr>
              <w:t>“</w:t>
            </w:r>
          </w:p>
        </w:tc>
      </w:tr>
      <w:tr w:rsidR="002618F8" w14:paraId="57F72769"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05C32CD3" w14:textId="77777777" w:rsidR="002618F8" w:rsidRDefault="00000000">
            <w:pPr>
              <w:ind w:firstLineChars="0" w:firstLine="0"/>
              <w:jc w:val="center"/>
              <w:rPr>
                <w:sz w:val="21"/>
                <w:szCs w:val="21"/>
              </w:rPr>
            </w:pPr>
            <w:proofErr w:type="spellStart"/>
            <w:r>
              <w:t>axleCount</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2B9B4F8E" w14:textId="77777777" w:rsidR="002618F8" w:rsidRDefault="00000000">
            <w:pPr>
              <w:ind w:firstLineChars="0" w:firstLine="0"/>
              <w:jc w:val="center"/>
              <w:rPr>
                <w:sz w:val="21"/>
                <w:szCs w:val="21"/>
              </w:rPr>
            </w:pPr>
            <w:r>
              <w:rPr>
                <w:rFonts w:hint="eastAsia"/>
              </w:rPr>
              <w:t>车轴数</w:t>
            </w:r>
          </w:p>
        </w:tc>
        <w:tc>
          <w:tcPr>
            <w:tcW w:w="2309" w:type="dxa"/>
            <w:tcBorders>
              <w:top w:val="single" w:sz="6" w:space="0" w:color="000000"/>
              <w:left w:val="single" w:sz="6" w:space="0" w:color="000000"/>
              <w:bottom w:val="single" w:sz="6" w:space="0" w:color="000000"/>
              <w:right w:val="single" w:sz="6" w:space="0" w:color="000000"/>
            </w:tcBorders>
            <w:vAlign w:val="center"/>
          </w:tcPr>
          <w:p w14:paraId="0047B735"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A4C1DB5" w14:textId="77777777" w:rsidR="002618F8" w:rsidRDefault="00000000">
            <w:pPr>
              <w:ind w:firstLineChars="0" w:firstLine="0"/>
              <w:jc w:val="center"/>
              <w:rPr>
                <w:sz w:val="21"/>
                <w:szCs w:val="21"/>
              </w:rPr>
            </w:pPr>
            <w:r>
              <w:rPr>
                <w:szCs w:val="21"/>
                <w:lang w:bidi="en-US"/>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351C7E1A"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11E690A" w14:textId="77777777" w:rsidR="002618F8" w:rsidRDefault="00000000">
            <w:pPr>
              <w:ind w:firstLineChars="0" w:firstLine="0"/>
              <w:jc w:val="center"/>
              <w:rPr>
                <w:sz w:val="21"/>
                <w:szCs w:val="21"/>
              </w:rPr>
            </w:pPr>
            <w:r>
              <w:rPr>
                <w:rFonts w:hint="eastAsia"/>
                <w:szCs w:val="21"/>
                <w:lang w:bidi="en-US"/>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26B063F3" w14:textId="77777777" w:rsidR="002618F8" w:rsidRDefault="00000000">
            <w:pPr>
              <w:ind w:firstLineChars="0" w:firstLine="0"/>
              <w:jc w:val="center"/>
              <w:rPr>
                <w:sz w:val="21"/>
                <w:szCs w:val="21"/>
              </w:rPr>
            </w:pPr>
            <w:r>
              <w:rPr>
                <w:rFonts w:hint="eastAsia"/>
                <w:szCs w:val="21"/>
                <w:lang w:bidi="en-US"/>
              </w:rPr>
              <w:t>大于等于</w:t>
            </w:r>
            <w:r>
              <w:rPr>
                <w:szCs w:val="21"/>
                <w:lang w:bidi="en-US"/>
              </w:rPr>
              <w:t>2,</w:t>
            </w:r>
            <w:r>
              <w:rPr>
                <w:rFonts w:hint="eastAsia"/>
                <w:szCs w:val="21"/>
                <w:lang w:bidi="en-US"/>
              </w:rPr>
              <w:t>货车必填</w:t>
            </w:r>
          </w:p>
        </w:tc>
      </w:tr>
      <w:tr w:rsidR="002618F8" w14:paraId="02662D77"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3FAFC195" w14:textId="77777777" w:rsidR="002618F8" w:rsidRDefault="00000000">
            <w:pPr>
              <w:ind w:firstLineChars="0" w:firstLine="0"/>
              <w:jc w:val="center"/>
              <w:rPr>
                <w:sz w:val="21"/>
                <w:szCs w:val="21"/>
              </w:rPr>
            </w:pPr>
            <w:proofErr w:type="spellStart"/>
            <w:r>
              <w:t>totalWeight</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54A2542F" w14:textId="77777777" w:rsidR="002618F8" w:rsidRDefault="00000000">
            <w:pPr>
              <w:ind w:firstLineChars="0" w:firstLine="0"/>
              <w:jc w:val="center"/>
              <w:rPr>
                <w:sz w:val="21"/>
                <w:szCs w:val="21"/>
              </w:rPr>
            </w:pPr>
            <w:r>
              <w:rPr>
                <w:rFonts w:hint="eastAsia"/>
              </w:rPr>
              <w:t>车货总重</w:t>
            </w:r>
          </w:p>
        </w:tc>
        <w:tc>
          <w:tcPr>
            <w:tcW w:w="2309" w:type="dxa"/>
            <w:tcBorders>
              <w:top w:val="single" w:sz="6" w:space="0" w:color="000000"/>
              <w:left w:val="single" w:sz="6" w:space="0" w:color="000000"/>
              <w:bottom w:val="single" w:sz="6" w:space="0" w:color="000000"/>
              <w:right w:val="single" w:sz="6" w:space="0" w:color="000000"/>
            </w:tcBorders>
            <w:vAlign w:val="center"/>
          </w:tcPr>
          <w:p w14:paraId="72846DDB"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D776225" w14:textId="77777777" w:rsidR="002618F8" w:rsidRDefault="00000000">
            <w:pPr>
              <w:ind w:firstLineChars="0" w:firstLine="0"/>
              <w:jc w:val="center"/>
              <w:rPr>
                <w:sz w:val="21"/>
                <w:szCs w:val="21"/>
              </w:rPr>
            </w:pPr>
            <w:proofErr w:type="spellStart"/>
            <w:r>
              <w:rPr>
                <w:kern w:val="0"/>
                <w:szCs w:val="2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47FCFB62"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4F44C58D" w14:textId="77777777" w:rsidR="002618F8" w:rsidRDefault="00000000">
            <w:pPr>
              <w:ind w:firstLineChars="0" w:firstLine="0"/>
              <w:jc w:val="center"/>
              <w:rPr>
                <w:sz w:val="21"/>
                <w:szCs w:val="21"/>
              </w:rPr>
            </w:pPr>
            <w:r>
              <w:rPr>
                <w:rFonts w:hint="eastAsia"/>
                <w:szCs w:val="21"/>
                <w:lang w:bidi="en-US"/>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1C5BA218" w14:textId="77777777" w:rsidR="002618F8" w:rsidRDefault="00000000">
            <w:pPr>
              <w:ind w:firstLineChars="0" w:firstLine="0"/>
              <w:jc w:val="center"/>
              <w:rPr>
                <w:sz w:val="21"/>
                <w:szCs w:val="21"/>
              </w:rPr>
            </w:pPr>
            <w:r>
              <w:rPr>
                <w:rFonts w:hint="eastAsia"/>
                <w:szCs w:val="21"/>
                <w:lang w:bidi="en-US"/>
              </w:rPr>
              <w:t>单位：</w:t>
            </w:r>
            <w:r>
              <w:rPr>
                <w:szCs w:val="21"/>
                <w:lang w:bidi="en-US"/>
              </w:rPr>
              <w:t>kg</w:t>
            </w:r>
            <w:r>
              <w:rPr>
                <w:rFonts w:hint="eastAsia"/>
                <w:szCs w:val="21"/>
                <w:lang w:bidi="en-US"/>
              </w:rPr>
              <w:t xml:space="preserve"> </w:t>
            </w:r>
          </w:p>
        </w:tc>
      </w:tr>
      <w:tr w:rsidR="002618F8" w14:paraId="5E2D8AF0"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0AC3FE84" w14:textId="77777777" w:rsidR="002618F8" w:rsidRDefault="00DA17FC">
            <w:pPr>
              <w:ind w:firstLineChars="0" w:firstLine="0"/>
              <w:jc w:val="center"/>
              <w:rPr>
                <w:sz w:val="21"/>
                <w:szCs w:val="21"/>
              </w:rPr>
            </w:pPr>
            <w:proofErr w:type="spellStart"/>
            <w:r>
              <w:rPr>
                <w:rFonts w:hint="eastAsia"/>
                <w:szCs w:val="21"/>
                <w:lang w:bidi="en-US"/>
              </w:rPr>
              <w:t>CPU</w:t>
            </w:r>
            <w:r>
              <w:rPr>
                <w:szCs w:val="21"/>
              </w:rPr>
              <w:t>CardType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1C07D48A" w14:textId="77777777" w:rsidR="002618F8" w:rsidRDefault="00000000">
            <w:pPr>
              <w:ind w:firstLineChars="0" w:firstLine="0"/>
              <w:jc w:val="center"/>
              <w:rPr>
                <w:sz w:val="21"/>
                <w:szCs w:val="21"/>
              </w:rPr>
            </w:pPr>
            <w:r>
              <w:rPr>
                <w:rFonts w:hint="eastAsia"/>
                <w:szCs w:val="21"/>
                <w:lang w:bidi="en-US"/>
              </w:rPr>
              <w:t>CPU</w:t>
            </w:r>
            <w:proofErr w:type="gramStart"/>
            <w:r>
              <w:rPr>
                <w:rFonts w:hint="eastAsia"/>
                <w:szCs w:val="21"/>
              </w:rPr>
              <w:t>卡类型</w:t>
            </w:r>
            <w:proofErr w:type="gramEnd"/>
          </w:p>
        </w:tc>
        <w:tc>
          <w:tcPr>
            <w:tcW w:w="2309" w:type="dxa"/>
            <w:tcBorders>
              <w:top w:val="single" w:sz="6" w:space="0" w:color="000000"/>
              <w:left w:val="single" w:sz="6" w:space="0" w:color="000000"/>
              <w:bottom w:val="single" w:sz="6" w:space="0" w:color="000000"/>
              <w:right w:val="single" w:sz="6" w:space="0" w:color="000000"/>
            </w:tcBorders>
            <w:vAlign w:val="center"/>
          </w:tcPr>
          <w:p w14:paraId="737169A7"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60EF1C5C" w14:textId="77777777" w:rsidR="002618F8" w:rsidRDefault="00000000">
            <w:pPr>
              <w:ind w:firstLineChars="0" w:firstLine="0"/>
              <w:jc w:val="center"/>
              <w:rPr>
                <w:sz w:val="21"/>
                <w:szCs w:val="21"/>
              </w:rPr>
            </w:pPr>
            <w:proofErr w:type="spellStart"/>
            <w:r>
              <w:rPr>
                <w:kern w:val="0"/>
                <w:szCs w:val="2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501FD674"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70730298" w14:textId="77777777" w:rsidR="002618F8" w:rsidRDefault="00000000">
            <w:pPr>
              <w:ind w:firstLineChars="0" w:firstLine="0"/>
              <w:jc w:val="center"/>
              <w:rPr>
                <w:sz w:val="21"/>
                <w:szCs w:val="21"/>
              </w:rPr>
            </w:pPr>
            <w:r>
              <w:rPr>
                <w:rFonts w:hint="eastAsia"/>
                <w:szCs w:val="21"/>
                <w:lang w:bidi="en-US"/>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073774FD" w14:textId="77777777" w:rsidR="002618F8" w:rsidRDefault="00000000">
            <w:pPr>
              <w:ind w:firstLineChars="0" w:firstLine="0"/>
            </w:pPr>
            <w:r>
              <w:t>0-</w:t>
            </w:r>
            <w:r>
              <w:t>默认值</w:t>
            </w:r>
          </w:p>
          <w:p w14:paraId="758FB372" w14:textId="77777777" w:rsidR="002618F8" w:rsidRDefault="00000000">
            <w:pPr>
              <w:ind w:firstLineChars="0" w:firstLine="0"/>
            </w:pPr>
            <w:r>
              <w:t>1-</w:t>
            </w:r>
            <w:r>
              <w:t>储值卡</w:t>
            </w:r>
          </w:p>
          <w:p w14:paraId="24E41CB1" w14:textId="77777777" w:rsidR="002618F8" w:rsidRDefault="00000000">
            <w:pPr>
              <w:ind w:firstLineChars="0" w:firstLine="0"/>
              <w:rPr>
                <w:sz w:val="21"/>
                <w:szCs w:val="21"/>
              </w:rPr>
            </w:pPr>
            <w:r>
              <w:t>2-</w:t>
            </w:r>
            <w:proofErr w:type="gramStart"/>
            <w:r>
              <w:t>记账卡</w:t>
            </w:r>
            <w:proofErr w:type="gramEnd"/>
          </w:p>
        </w:tc>
      </w:tr>
      <w:tr w:rsidR="002618F8" w14:paraId="535D4DC0"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17892808" w14:textId="77777777" w:rsidR="002618F8" w:rsidRDefault="00000000">
            <w:pPr>
              <w:ind w:firstLineChars="0" w:firstLine="0"/>
              <w:jc w:val="center"/>
            </w:pPr>
            <w:proofErr w:type="spellStart"/>
            <w:r>
              <w:rPr>
                <w:szCs w:val="21"/>
              </w:rPr>
              <w:lastRenderedPageBreak/>
              <w:t>feeVehicleType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03D16745" w14:textId="77777777" w:rsidR="002618F8" w:rsidRDefault="00000000">
            <w:pPr>
              <w:ind w:firstLineChars="0" w:firstLine="0"/>
              <w:jc w:val="center"/>
            </w:pPr>
            <w:r>
              <w:rPr>
                <w:rFonts w:hint="eastAsia"/>
                <w:szCs w:val="21"/>
              </w:rPr>
              <w:t>计费车型</w:t>
            </w:r>
          </w:p>
        </w:tc>
        <w:tc>
          <w:tcPr>
            <w:tcW w:w="2309" w:type="dxa"/>
            <w:tcBorders>
              <w:top w:val="single" w:sz="6" w:space="0" w:color="000000"/>
              <w:left w:val="single" w:sz="6" w:space="0" w:color="000000"/>
              <w:bottom w:val="single" w:sz="6" w:space="0" w:color="000000"/>
              <w:right w:val="single" w:sz="6" w:space="0" w:color="000000"/>
            </w:tcBorders>
            <w:vAlign w:val="center"/>
          </w:tcPr>
          <w:p w14:paraId="13736390"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4CBF4635" w14:textId="77777777" w:rsidR="002618F8" w:rsidRDefault="00000000">
            <w:pPr>
              <w:ind w:firstLineChars="0" w:firstLine="0"/>
              <w:jc w:val="center"/>
            </w:pPr>
            <w:r>
              <w:rPr>
                <w:szCs w:val="21"/>
              </w:rPr>
              <w:t>Int</w:t>
            </w:r>
          </w:p>
        </w:tc>
        <w:tc>
          <w:tcPr>
            <w:tcW w:w="1717" w:type="dxa"/>
            <w:tcBorders>
              <w:top w:val="single" w:sz="6" w:space="0" w:color="000000"/>
              <w:left w:val="single" w:sz="6" w:space="0" w:color="000000"/>
              <w:bottom w:val="single" w:sz="6" w:space="0" w:color="000000"/>
              <w:right w:val="single" w:sz="6" w:space="0" w:color="000000"/>
            </w:tcBorders>
            <w:vAlign w:val="center"/>
          </w:tcPr>
          <w:p w14:paraId="60F53040"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3948EEA7" w14:textId="77777777" w:rsidR="002618F8" w:rsidRDefault="00000000">
            <w:pPr>
              <w:ind w:firstLineChars="0" w:firstLine="0"/>
              <w:jc w:val="center"/>
              <w:rPr>
                <w:szCs w:val="21"/>
                <w:lang w:bidi="en-US"/>
              </w:rPr>
            </w:pPr>
            <w:r>
              <w:rPr>
                <w:rFonts w:hint="eastAsia"/>
                <w:szCs w:val="21"/>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3DF8499F" w14:textId="77777777" w:rsidR="002618F8" w:rsidRDefault="00000000">
            <w:pPr>
              <w:jc w:val="left"/>
              <w:rPr>
                <w:szCs w:val="21"/>
              </w:rPr>
            </w:pPr>
            <w:r>
              <w:rPr>
                <w:rFonts w:hint="eastAsia"/>
              </w:rPr>
              <w:t>默认值</w:t>
            </w:r>
            <w:r>
              <w:t xml:space="preserve"> -1</w:t>
            </w:r>
          </w:p>
          <w:p w14:paraId="792D2124" w14:textId="77777777" w:rsidR="002618F8" w:rsidRDefault="00000000">
            <w:pPr>
              <w:ind w:firstLineChars="0" w:firstLine="0"/>
              <w:jc w:val="center"/>
            </w:pPr>
            <w:r>
              <w:rPr>
                <w:rFonts w:hint="eastAsia"/>
                <w:szCs w:val="21"/>
              </w:rPr>
              <w:t>计费模块计费时使用的车型</w:t>
            </w:r>
          </w:p>
        </w:tc>
      </w:tr>
      <w:tr w:rsidR="002618F8" w14:paraId="47FCE364"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3D7C9957" w14:textId="77777777" w:rsidR="002618F8" w:rsidRDefault="00000000">
            <w:pPr>
              <w:ind w:firstLineChars="0" w:firstLine="0"/>
              <w:jc w:val="center"/>
            </w:pPr>
            <w:proofErr w:type="spellStart"/>
            <w:r>
              <w:rPr>
                <w:color w:val="000000"/>
              </w:rPr>
              <w:t>feeMileage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7013693B" w14:textId="77777777" w:rsidR="002618F8" w:rsidRDefault="00000000">
            <w:pPr>
              <w:ind w:firstLineChars="0" w:firstLine="0"/>
              <w:jc w:val="center"/>
            </w:pPr>
            <w:r>
              <w:rPr>
                <w:rFonts w:hint="eastAsia"/>
                <w:color w:val="000000"/>
              </w:rPr>
              <w:t>计费里程数</w:t>
            </w:r>
          </w:p>
        </w:tc>
        <w:tc>
          <w:tcPr>
            <w:tcW w:w="2309" w:type="dxa"/>
            <w:tcBorders>
              <w:top w:val="single" w:sz="6" w:space="0" w:color="000000"/>
              <w:left w:val="single" w:sz="6" w:space="0" w:color="000000"/>
              <w:bottom w:val="single" w:sz="6" w:space="0" w:color="000000"/>
              <w:right w:val="single" w:sz="6" w:space="0" w:color="000000"/>
            </w:tcBorders>
            <w:vAlign w:val="center"/>
          </w:tcPr>
          <w:p w14:paraId="33B8F957"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A4250A7" w14:textId="77777777" w:rsidR="002618F8" w:rsidRDefault="00000000">
            <w:pPr>
              <w:ind w:firstLineChars="0" w:firstLine="0"/>
              <w:jc w:val="center"/>
            </w:pPr>
            <w:proofErr w:type="spellStart"/>
            <w:r>
              <w:rPr>
                <w:kern w:val="0"/>
                <w:szCs w:val="2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3D1CEC89"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19AB23C1" w14:textId="77777777" w:rsidR="002618F8" w:rsidRDefault="00000000">
            <w:pPr>
              <w:ind w:firstLineChars="0" w:firstLine="0"/>
              <w:jc w:val="center"/>
              <w:rPr>
                <w:szCs w:val="21"/>
                <w:lang w:bidi="en-US"/>
              </w:rPr>
            </w:pPr>
            <w:r>
              <w:rPr>
                <w:rFonts w:hint="eastAsia"/>
                <w:color w:val="000000"/>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558770BD" w14:textId="77777777" w:rsidR="002618F8" w:rsidRDefault="00000000">
            <w:pPr>
              <w:ind w:firstLineChars="0" w:firstLine="0"/>
              <w:jc w:val="center"/>
            </w:pPr>
            <w:r>
              <w:rPr>
                <w:rFonts w:hint="eastAsia"/>
                <w:color w:val="000000"/>
              </w:rPr>
              <w:t>由计费模块返回的本次计费的总里程数（单位</w:t>
            </w:r>
            <w:r>
              <w:rPr>
                <w:rFonts w:hint="eastAsia"/>
                <w:color w:val="000000"/>
              </w:rPr>
              <w:t>:</w:t>
            </w:r>
            <w:r>
              <w:rPr>
                <w:rFonts w:hint="eastAsia"/>
                <w:color w:val="000000"/>
              </w:rPr>
              <w:t>米）</w:t>
            </w:r>
          </w:p>
        </w:tc>
      </w:tr>
      <w:tr w:rsidR="002618F8" w14:paraId="33FF7AEA"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4BAC6046" w14:textId="77777777" w:rsidR="002618F8" w:rsidRDefault="00000000">
            <w:pPr>
              <w:ind w:firstLineChars="0" w:firstLine="0"/>
              <w:jc w:val="center"/>
            </w:pPr>
            <w:proofErr w:type="spellStart"/>
            <w:r>
              <w:rPr>
                <w:color w:val="000000"/>
                <w:szCs w:val="21"/>
              </w:rPr>
              <w:t>feeProvBeginHex</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2EF63B51" w14:textId="77777777" w:rsidR="002618F8" w:rsidRDefault="00000000">
            <w:pPr>
              <w:ind w:firstLineChars="0" w:firstLine="0"/>
              <w:jc w:val="center"/>
            </w:pPr>
            <w:r>
              <w:rPr>
                <w:rFonts w:hint="eastAsia"/>
                <w:color w:val="000000"/>
                <w:szCs w:val="21"/>
              </w:rPr>
              <w:t>本省计费起点</w:t>
            </w:r>
          </w:p>
        </w:tc>
        <w:tc>
          <w:tcPr>
            <w:tcW w:w="2309" w:type="dxa"/>
            <w:tcBorders>
              <w:top w:val="single" w:sz="6" w:space="0" w:color="000000"/>
              <w:left w:val="single" w:sz="6" w:space="0" w:color="000000"/>
              <w:bottom w:val="single" w:sz="6" w:space="0" w:color="000000"/>
              <w:right w:val="single" w:sz="6" w:space="0" w:color="000000"/>
            </w:tcBorders>
            <w:vAlign w:val="center"/>
          </w:tcPr>
          <w:p w14:paraId="374E5CC1"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54493925" w14:textId="77777777" w:rsidR="002618F8" w:rsidRDefault="00000000">
            <w:pPr>
              <w:ind w:firstLineChars="0" w:firstLine="0"/>
              <w:jc w:val="center"/>
            </w:pPr>
            <w:proofErr w:type="gramStart"/>
            <w:r>
              <w:rPr>
                <w:color w:val="000000" w:themeColor="text1"/>
              </w:rPr>
              <w:t>varchar(</w:t>
            </w:r>
            <w:proofErr w:type="gramEnd"/>
            <w:r>
              <w:rPr>
                <w:color w:val="000000" w:themeColor="text1"/>
              </w:rPr>
              <w:t>30)</w:t>
            </w:r>
          </w:p>
        </w:tc>
        <w:tc>
          <w:tcPr>
            <w:tcW w:w="1717" w:type="dxa"/>
            <w:tcBorders>
              <w:top w:val="single" w:sz="6" w:space="0" w:color="000000"/>
              <w:left w:val="single" w:sz="6" w:space="0" w:color="000000"/>
              <w:bottom w:val="single" w:sz="6" w:space="0" w:color="000000"/>
              <w:right w:val="single" w:sz="6" w:space="0" w:color="000000"/>
            </w:tcBorders>
            <w:vAlign w:val="center"/>
          </w:tcPr>
          <w:p w14:paraId="182222E6"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70A19EF4" w14:textId="77777777" w:rsidR="002618F8" w:rsidRDefault="00000000">
            <w:pPr>
              <w:ind w:firstLineChars="0" w:firstLine="0"/>
              <w:jc w:val="center"/>
              <w:rPr>
                <w:szCs w:val="21"/>
                <w:lang w:bidi="en-US"/>
              </w:rPr>
            </w:pPr>
            <w:r>
              <w:rPr>
                <w:rFonts w:hint="eastAsia"/>
                <w:color w:val="000000"/>
                <w:szCs w:val="21"/>
                <w:lang w:bidi="en-US"/>
              </w:rPr>
              <w:t>否</w:t>
            </w:r>
          </w:p>
        </w:tc>
        <w:tc>
          <w:tcPr>
            <w:tcW w:w="1819" w:type="dxa"/>
            <w:tcBorders>
              <w:top w:val="single" w:sz="6" w:space="0" w:color="000000"/>
              <w:left w:val="single" w:sz="6" w:space="0" w:color="000000"/>
              <w:bottom w:val="single" w:sz="6" w:space="0" w:color="000000"/>
              <w:right w:val="single" w:sz="6" w:space="0" w:color="000000"/>
            </w:tcBorders>
            <w:vAlign w:val="center"/>
          </w:tcPr>
          <w:p w14:paraId="035BE8D6" w14:textId="77777777" w:rsidR="002618F8" w:rsidRDefault="00000000">
            <w:pPr>
              <w:ind w:firstLineChars="0" w:firstLine="0"/>
              <w:jc w:val="left"/>
              <w:rPr>
                <w:color w:val="000000"/>
                <w:szCs w:val="21"/>
              </w:rPr>
            </w:pPr>
            <w:r>
              <w:rPr>
                <w:rFonts w:hint="eastAsia"/>
                <w:color w:val="000000"/>
                <w:szCs w:val="21"/>
              </w:rPr>
              <w:t>E</w:t>
            </w:r>
            <w:r>
              <w:rPr>
                <w:color w:val="000000"/>
                <w:szCs w:val="21"/>
              </w:rPr>
              <w:t>TC</w:t>
            </w:r>
            <w:r>
              <w:rPr>
                <w:rFonts w:hint="eastAsia"/>
                <w:color w:val="000000"/>
                <w:szCs w:val="21"/>
              </w:rPr>
              <w:t>同标签</w:t>
            </w:r>
            <w:r>
              <w:rPr>
                <w:rFonts w:hint="eastAsia"/>
                <w:color w:val="000000"/>
                <w:szCs w:val="21"/>
              </w:rPr>
              <w:t>E</w:t>
            </w:r>
            <w:r>
              <w:rPr>
                <w:color w:val="000000"/>
                <w:szCs w:val="21"/>
              </w:rPr>
              <w:t>F04</w:t>
            </w:r>
            <w:r>
              <w:rPr>
                <w:rFonts w:hint="eastAsia"/>
                <w:color w:val="000000"/>
                <w:szCs w:val="21"/>
              </w:rPr>
              <w:t>文件中的</w:t>
            </w:r>
            <w:r>
              <w:rPr>
                <w:color w:val="000000"/>
                <w:szCs w:val="21"/>
              </w:rPr>
              <w:t>本省入口编码</w:t>
            </w:r>
            <w:r>
              <w:rPr>
                <w:rFonts w:hint="eastAsia"/>
                <w:color w:val="000000"/>
                <w:szCs w:val="21"/>
              </w:rPr>
              <w:t>，</w:t>
            </w:r>
          </w:p>
          <w:p w14:paraId="78000652" w14:textId="77777777" w:rsidR="002618F8" w:rsidRDefault="00000000">
            <w:pPr>
              <w:ind w:firstLineChars="0" w:firstLine="0"/>
              <w:jc w:val="center"/>
            </w:pPr>
            <w:r>
              <w:rPr>
                <w:rFonts w:hint="eastAsia"/>
                <w:color w:val="000000"/>
                <w:szCs w:val="21"/>
              </w:rPr>
              <w:t>C</w:t>
            </w:r>
            <w:r>
              <w:rPr>
                <w:color w:val="000000"/>
                <w:szCs w:val="21"/>
              </w:rPr>
              <w:t>PC</w:t>
            </w:r>
            <w:r>
              <w:rPr>
                <w:rFonts w:hint="eastAsia"/>
                <w:color w:val="000000"/>
                <w:szCs w:val="21"/>
              </w:rPr>
              <w:t>同</w:t>
            </w:r>
            <w:r>
              <w:rPr>
                <w:rFonts w:hint="eastAsia"/>
                <w:color w:val="000000"/>
                <w:szCs w:val="21"/>
              </w:rPr>
              <w:t>E</w:t>
            </w:r>
            <w:r>
              <w:rPr>
                <w:color w:val="000000"/>
                <w:szCs w:val="21"/>
              </w:rPr>
              <w:t>F02</w:t>
            </w:r>
            <w:r>
              <w:rPr>
                <w:rFonts w:hint="eastAsia"/>
                <w:color w:val="000000"/>
                <w:szCs w:val="21"/>
              </w:rPr>
              <w:t>文件中的本省</w:t>
            </w:r>
            <w:r>
              <w:rPr>
                <w:color w:val="000000"/>
                <w:szCs w:val="21"/>
              </w:rPr>
              <w:t>入口</w:t>
            </w:r>
            <w:r>
              <w:rPr>
                <w:rFonts w:hint="eastAsia"/>
                <w:color w:val="000000"/>
                <w:szCs w:val="21"/>
              </w:rPr>
              <w:t>ETC</w:t>
            </w:r>
            <w:r>
              <w:rPr>
                <w:rFonts w:hint="eastAsia"/>
                <w:color w:val="000000"/>
                <w:szCs w:val="21"/>
              </w:rPr>
              <w:t>门架</w:t>
            </w:r>
            <w:r>
              <w:rPr>
                <w:color w:val="000000"/>
                <w:szCs w:val="21"/>
              </w:rPr>
              <w:t>信息</w:t>
            </w:r>
            <w:r>
              <w:rPr>
                <w:rFonts w:hint="eastAsia"/>
                <w:color w:val="000000"/>
                <w:szCs w:val="21"/>
              </w:rPr>
              <w:t>中的</w:t>
            </w:r>
            <w:r>
              <w:rPr>
                <w:rFonts w:hint="eastAsia"/>
                <w:color w:val="000000"/>
                <w:szCs w:val="21"/>
              </w:rPr>
              <w:t>3</w:t>
            </w:r>
            <w:r>
              <w:rPr>
                <w:rFonts w:hint="eastAsia"/>
                <w:color w:val="000000"/>
                <w:szCs w:val="21"/>
              </w:rPr>
              <w:t>字节</w:t>
            </w:r>
            <w:r>
              <w:rPr>
                <w:rFonts w:hint="eastAsia"/>
                <w:color w:val="000000"/>
                <w:szCs w:val="21"/>
              </w:rPr>
              <w:t>ETC</w:t>
            </w:r>
            <w:r>
              <w:rPr>
                <w:color w:val="000000"/>
                <w:szCs w:val="21"/>
              </w:rPr>
              <w:t>门架编码</w:t>
            </w:r>
          </w:p>
        </w:tc>
      </w:tr>
      <w:tr w:rsidR="002618F8" w14:paraId="12E42E26"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6B1B380D" w14:textId="77777777" w:rsidR="002618F8" w:rsidRDefault="00000000">
            <w:pPr>
              <w:ind w:firstLineChars="0" w:firstLine="0"/>
              <w:jc w:val="center"/>
            </w:pPr>
            <w:proofErr w:type="spellStart"/>
            <w:r>
              <w:rPr>
                <w:color w:val="000000"/>
                <w:szCs w:val="21"/>
              </w:rPr>
              <w:t>OBUFeeSumB</w:t>
            </w:r>
            <w:r>
              <w:rPr>
                <w:rFonts w:hint="eastAsia"/>
                <w:color w:val="000000"/>
                <w:szCs w:val="21"/>
              </w:rPr>
              <w:t>efore</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0E422AC9" w14:textId="77777777" w:rsidR="002618F8" w:rsidRDefault="00000000">
            <w:pPr>
              <w:ind w:firstLineChars="0" w:firstLine="0"/>
              <w:jc w:val="center"/>
            </w:pPr>
            <w:r>
              <w:rPr>
                <w:rFonts w:hint="eastAsia"/>
                <w:color w:val="000000"/>
                <w:szCs w:val="21"/>
              </w:rPr>
              <w:t>本次交易前标签</w:t>
            </w:r>
            <w:r>
              <w:rPr>
                <w:color w:val="000000"/>
                <w:szCs w:val="21"/>
              </w:rPr>
              <w:t>累计</w:t>
            </w:r>
            <w:r>
              <w:rPr>
                <w:rFonts w:hint="eastAsia"/>
                <w:color w:val="000000"/>
                <w:szCs w:val="21"/>
              </w:rPr>
              <w:t>实收</w:t>
            </w:r>
            <w:r>
              <w:rPr>
                <w:color w:val="000000"/>
                <w:szCs w:val="21"/>
              </w:rPr>
              <w:t>金额</w:t>
            </w:r>
          </w:p>
        </w:tc>
        <w:tc>
          <w:tcPr>
            <w:tcW w:w="2309" w:type="dxa"/>
            <w:tcBorders>
              <w:top w:val="single" w:sz="6" w:space="0" w:color="000000"/>
              <w:left w:val="single" w:sz="6" w:space="0" w:color="000000"/>
              <w:bottom w:val="single" w:sz="6" w:space="0" w:color="000000"/>
              <w:right w:val="single" w:sz="6" w:space="0" w:color="000000"/>
            </w:tcBorders>
            <w:vAlign w:val="center"/>
          </w:tcPr>
          <w:p w14:paraId="1B700F67"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350BA69B" w14:textId="77777777" w:rsidR="002618F8" w:rsidRDefault="00000000">
            <w:pPr>
              <w:ind w:firstLineChars="0" w:firstLine="0"/>
              <w:jc w:val="center"/>
            </w:pPr>
            <w:proofErr w:type="spellStart"/>
            <w:r>
              <w:rPr>
                <w:kern w:val="0"/>
                <w:szCs w:val="2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1B034707"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67C88C4A" w14:textId="77777777" w:rsidR="002618F8" w:rsidRDefault="00000000">
            <w:pPr>
              <w:ind w:firstLineChars="0" w:firstLine="0"/>
              <w:jc w:val="center"/>
              <w:rPr>
                <w:szCs w:val="21"/>
                <w:lang w:bidi="en-US"/>
              </w:rPr>
            </w:pPr>
            <w:r>
              <w:rPr>
                <w:rFonts w:hint="eastAsia"/>
                <w:color w:val="00000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13BAEE4B" w14:textId="77777777" w:rsidR="002618F8" w:rsidRDefault="00000000">
            <w:pPr>
              <w:ind w:firstLineChars="0" w:firstLine="0"/>
              <w:jc w:val="left"/>
              <w:rPr>
                <w:color w:val="000000"/>
                <w:szCs w:val="21"/>
              </w:rPr>
            </w:pPr>
            <w:r>
              <w:rPr>
                <w:rFonts w:hint="eastAsia"/>
                <w:color w:val="000000"/>
                <w:szCs w:val="21"/>
              </w:rPr>
              <w:t>本次交易前标签</w:t>
            </w:r>
            <w:r>
              <w:rPr>
                <w:color w:val="000000"/>
                <w:szCs w:val="21"/>
              </w:rPr>
              <w:t>累计</w:t>
            </w:r>
            <w:r>
              <w:rPr>
                <w:rFonts w:hint="eastAsia"/>
                <w:color w:val="000000"/>
                <w:szCs w:val="21"/>
              </w:rPr>
              <w:t>实收</w:t>
            </w:r>
            <w:r>
              <w:rPr>
                <w:color w:val="000000"/>
                <w:szCs w:val="21"/>
              </w:rPr>
              <w:t>金额</w:t>
            </w:r>
          </w:p>
          <w:p w14:paraId="05546CF2" w14:textId="77777777" w:rsidR="002618F8" w:rsidRDefault="00000000">
            <w:pPr>
              <w:ind w:firstLineChars="0" w:firstLine="0"/>
              <w:jc w:val="center"/>
            </w:pPr>
            <w:r>
              <w:rPr>
                <w:rFonts w:hint="eastAsia"/>
                <w:color w:val="000000"/>
                <w:szCs w:val="21"/>
              </w:rPr>
              <w:t>默认值</w:t>
            </w:r>
            <w:r>
              <w:rPr>
                <w:rFonts w:hint="eastAsia"/>
                <w:color w:val="000000"/>
                <w:szCs w:val="21"/>
              </w:rPr>
              <w:t>-</w:t>
            </w:r>
            <w:r>
              <w:rPr>
                <w:color w:val="000000"/>
                <w:szCs w:val="21"/>
              </w:rPr>
              <w:t>1</w:t>
            </w:r>
          </w:p>
        </w:tc>
      </w:tr>
      <w:tr w:rsidR="002618F8" w14:paraId="0A874D1F"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56CB1E0D" w14:textId="77777777" w:rsidR="002618F8" w:rsidRDefault="00000000">
            <w:pPr>
              <w:ind w:firstLineChars="0" w:firstLine="0"/>
              <w:jc w:val="center"/>
            </w:pPr>
            <w:proofErr w:type="spellStart"/>
            <w:r>
              <w:rPr>
                <w:color w:val="000000"/>
                <w:szCs w:val="21"/>
              </w:rPr>
              <w:t>OBUFeeSumAfter</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494CC60B" w14:textId="77777777" w:rsidR="002618F8" w:rsidRDefault="00000000">
            <w:pPr>
              <w:ind w:firstLineChars="0" w:firstLine="0"/>
              <w:jc w:val="center"/>
            </w:pPr>
            <w:r>
              <w:rPr>
                <w:rFonts w:hint="eastAsia"/>
                <w:color w:val="000000"/>
                <w:szCs w:val="21"/>
              </w:rPr>
              <w:t>本次交易后标签</w:t>
            </w:r>
            <w:r>
              <w:rPr>
                <w:color w:val="000000"/>
                <w:szCs w:val="21"/>
              </w:rPr>
              <w:t>累计</w:t>
            </w:r>
            <w:r>
              <w:rPr>
                <w:rFonts w:hint="eastAsia"/>
                <w:color w:val="000000"/>
                <w:szCs w:val="21"/>
              </w:rPr>
              <w:t>实收</w:t>
            </w:r>
            <w:r>
              <w:rPr>
                <w:color w:val="000000"/>
                <w:szCs w:val="21"/>
              </w:rPr>
              <w:t>金额</w:t>
            </w:r>
          </w:p>
        </w:tc>
        <w:tc>
          <w:tcPr>
            <w:tcW w:w="2309" w:type="dxa"/>
            <w:tcBorders>
              <w:top w:val="single" w:sz="6" w:space="0" w:color="000000"/>
              <w:left w:val="single" w:sz="6" w:space="0" w:color="000000"/>
              <w:bottom w:val="single" w:sz="6" w:space="0" w:color="000000"/>
              <w:right w:val="single" w:sz="6" w:space="0" w:color="000000"/>
            </w:tcBorders>
            <w:vAlign w:val="center"/>
          </w:tcPr>
          <w:p w14:paraId="21566E5D"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0BD49B83" w14:textId="77777777" w:rsidR="002618F8" w:rsidRDefault="00000000">
            <w:pPr>
              <w:ind w:firstLineChars="0" w:firstLine="0"/>
              <w:jc w:val="center"/>
            </w:pPr>
            <w:proofErr w:type="spellStart"/>
            <w:r>
              <w:rPr>
                <w:kern w:val="0"/>
                <w:szCs w:val="2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765EAD21"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924C233" w14:textId="77777777" w:rsidR="002618F8" w:rsidRDefault="00000000">
            <w:pPr>
              <w:ind w:firstLineChars="0" w:firstLine="0"/>
              <w:jc w:val="center"/>
              <w:rPr>
                <w:szCs w:val="21"/>
                <w:lang w:bidi="en-US"/>
              </w:rPr>
            </w:pPr>
            <w:r>
              <w:rPr>
                <w:rFonts w:hint="eastAsia"/>
                <w:color w:val="00000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023AF812" w14:textId="77777777" w:rsidR="002618F8" w:rsidRDefault="00000000">
            <w:pPr>
              <w:ind w:firstLineChars="0" w:firstLine="0"/>
              <w:jc w:val="left"/>
              <w:rPr>
                <w:color w:val="000000"/>
                <w:szCs w:val="21"/>
              </w:rPr>
            </w:pPr>
            <w:r>
              <w:rPr>
                <w:rFonts w:hint="eastAsia"/>
                <w:color w:val="000000"/>
                <w:szCs w:val="21"/>
              </w:rPr>
              <w:t>本次交易后标签</w:t>
            </w:r>
            <w:r>
              <w:rPr>
                <w:color w:val="000000"/>
                <w:szCs w:val="21"/>
              </w:rPr>
              <w:t>累计</w:t>
            </w:r>
            <w:r>
              <w:rPr>
                <w:rFonts w:hint="eastAsia"/>
                <w:color w:val="000000"/>
                <w:szCs w:val="21"/>
              </w:rPr>
              <w:t>实收</w:t>
            </w:r>
            <w:r>
              <w:rPr>
                <w:color w:val="000000"/>
                <w:szCs w:val="21"/>
              </w:rPr>
              <w:t>金额</w:t>
            </w:r>
          </w:p>
          <w:p w14:paraId="2B4B8057" w14:textId="77777777" w:rsidR="002618F8" w:rsidRDefault="00000000">
            <w:pPr>
              <w:ind w:firstLineChars="0" w:firstLine="0"/>
              <w:jc w:val="center"/>
            </w:pPr>
            <w:r>
              <w:rPr>
                <w:rFonts w:hint="eastAsia"/>
                <w:color w:val="000000"/>
                <w:szCs w:val="21"/>
              </w:rPr>
              <w:t>默认值</w:t>
            </w:r>
            <w:r>
              <w:rPr>
                <w:rFonts w:hint="eastAsia"/>
                <w:color w:val="000000"/>
                <w:szCs w:val="21"/>
              </w:rPr>
              <w:t>-</w:t>
            </w:r>
            <w:r>
              <w:rPr>
                <w:color w:val="000000"/>
                <w:szCs w:val="21"/>
              </w:rPr>
              <w:t>1</w:t>
            </w:r>
          </w:p>
        </w:tc>
      </w:tr>
      <w:tr w:rsidR="002618F8" w14:paraId="1A10E4B8"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03A65BA2" w14:textId="77777777" w:rsidR="002618F8" w:rsidRDefault="00000000">
            <w:pPr>
              <w:ind w:firstLineChars="0" w:firstLine="0"/>
              <w:jc w:val="center"/>
            </w:pPr>
            <w:proofErr w:type="spellStart"/>
            <w:r>
              <w:rPr>
                <w:rFonts w:hint="eastAsia"/>
                <w:color w:val="000000"/>
                <w:szCs w:val="21"/>
              </w:rPr>
              <w:t>pay</w:t>
            </w:r>
            <w:r>
              <w:rPr>
                <w:color w:val="000000"/>
                <w:szCs w:val="21"/>
              </w:rPr>
              <w:t>FeeP</w:t>
            </w:r>
            <w:r>
              <w:rPr>
                <w:rFonts w:hint="eastAsia"/>
                <w:color w:val="000000"/>
                <w:szCs w:val="21"/>
              </w:rPr>
              <w:t>rov</w:t>
            </w:r>
            <w:r>
              <w:rPr>
                <w:color w:val="000000"/>
                <w:szCs w:val="21"/>
              </w:rPr>
              <w:t>SumLocal</w:t>
            </w:r>
            <w:proofErr w:type="spellEnd"/>
          </w:p>
        </w:tc>
        <w:tc>
          <w:tcPr>
            <w:tcW w:w="1734" w:type="dxa"/>
            <w:tcBorders>
              <w:top w:val="single" w:sz="6" w:space="0" w:color="000000"/>
              <w:left w:val="single" w:sz="6" w:space="0" w:color="000000"/>
              <w:bottom w:val="single" w:sz="6" w:space="0" w:color="000000"/>
              <w:right w:val="single" w:sz="6" w:space="0" w:color="000000"/>
            </w:tcBorders>
            <w:vAlign w:val="center"/>
          </w:tcPr>
          <w:p w14:paraId="20160043" w14:textId="77777777" w:rsidR="002618F8" w:rsidRDefault="00000000">
            <w:pPr>
              <w:ind w:firstLineChars="0" w:firstLine="0"/>
              <w:jc w:val="center"/>
            </w:pPr>
            <w:r>
              <w:rPr>
                <w:rFonts w:hint="eastAsia"/>
                <w:color w:val="000000"/>
                <w:szCs w:val="21"/>
              </w:rPr>
              <w:t>本省累计金额取整</w:t>
            </w:r>
          </w:p>
        </w:tc>
        <w:tc>
          <w:tcPr>
            <w:tcW w:w="2309" w:type="dxa"/>
            <w:tcBorders>
              <w:top w:val="single" w:sz="6" w:space="0" w:color="000000"/>
              <w:left w:val="single" w:sz="6" w:space="0" w:color="000000"/>
              <w:bottom w:val="single" w:sz="6" w:space="0" w:color="000000"/>
              <w:right w:val="single" w:sz="6" w:space="0" w:color="000000"/>
            </w:tcBorders>
            <w:vAlign w:val="center"/>
          </w:tcPr>
          <w:p w14:paraId="0714DCD7" w14:textId="77777777" w:rsidR="002618F8" w:rsidRDefault="002618F8">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4668D70F" w14:textId="77777777" w:rsidR="002618F8" w:rsidRDefault="00000000">
            <w:pPr>
              <w:ind w:firstLineChars="0" w:firstLine="0"/>
              <w:jc w:val="center"/>
            </w:pPr>
            <w:proofErr w:type="spellStart"/>
            <w:r>
              <w:rPr>
                <w:kern w:val="0"/>
                <w:szCs w:val="21"/>
              </w:rPr>
              <w:t>Bigint</w:t>
            </w:r>
            <w:proofErr w:type="spellEnd"/>
          </w:p>
        </w:tc>
        <w:tc>
          <w:tcPr>
            <w:tcW w:w="1717" w:type="dxa"/>
            <w:tcBorders>
              <w:top w:val="single" w:sz="6" w:space="0" w:color="000000"/>
              <w:left w:val="single" w:sz="6" w:space="0" w:color="000000"/>
              <w:bottom w:val="single" w:sz="6" w:space="0" w:color="000000"/>
              <w:right w:val="single" w:sz="6" w:space="0" w:color="000000"/>
            </w:tcBorders>
            <w:vAlign w:val="center"/>
          </w:tcPr>
          <w:p w14:paraId="3F0F21B5" w14:textId="77777777" w:rsidR="002618F8" w:rsidRDefault="002618F8">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428CECA1" w14:textId="77777777" w:rsidR="002618F8" w:rsidRDefault="00000000">
            <w:pPr>
              <w:ind w:firstLineChars="0" w:firstLine="0"/>
              <w:jc w:val="center"/>
              <w:rPr>
                <w:szCs w:val="21"/>
                <w:lang w:bidi="en-US"/>
              </w:rPr>
            </w:pPr>
            <w:r>
              <w:rPr>
                <w:rFonts w:hint="eastAsia"/>
                <w:color w:val="000000"/>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335EA818" w14:textId="77777777" w:rsidR="002618F8" w:rsidRDefault="00000000">
            <w:pPr>
              <w:widowControl/>
              <w:ind w:firstLineChars="0" w:firstLine="0"/>
              <w:jc w:val="left"/>
              <w:rPr>
                <w:color w:val="000000"/>
                <w:szCs w:val="21"/>
              </w:rPr>
            </w:pPr>
            <w:r>
              <w:rPr>
                <w:color w:val="000000"/>
                <w:szCs w:val="21"/>
              </w:rPr>
              <w:t>ETC</w:t>
            </w:r>
            <w:r>
              <w:rPr>
                <w:rFonts w:hint="eastAsia"/>
                <w:color w:val="000000"/>
                <w:szCs w:val="21"/>
              </w:rPr>
              <w:t>表示本省累计应收金额取整（</w:t>
            </w:r>
            <w:proofErr w:type="gramStart"/>
            <w:r>
              <w:rPr>
                <w:rFonts w:hint="eastAsia"/>
                <w:color w:val="000000"/>
                <w:szCs w:val="21"/>
              </w:rPr>
              <w:t>含本门架</w:t>
            </w:r>
            <w:proofErr w:type="gramEnd"/>
            <w:r>
              <w:rPr>
                <w:rFonts w:hint="eastAsia"/>
                <w:color w:val="000000"/>
                <w:szCs w:val="21"/>
              </w:rPr>
              <w:t>应收金额）。</w:t>
            </w:r>
          </w:p>
          <w:p w14:paraId="51635EC2" w14:textId="77777777" w:rsidR="002618F8" w:rsidRDefault="00000000">
            <w:pPr>
              <w:widowControl/>
              <w:ind w:firstLineChars="0" w:firstLine="0"/>
              <w:jc w:val="left"/>
              <w:rPr>
                <w:color w:val="000000"/>
                <w:szCs w:val="21"/>
              </w:rPr>
            </w:pPr>
            <w:r>
              <w:rPr>
                <w:color w:val="000000"/>
                <w:szCs w:val="21"/>
              </w:rPr>
              <w:t>CPC</w:t>
            </w:r>
            <w:r>
              <w:rPr>
                <w:rFonts w:hint="eastAsia"/>
                <w:color w:val="000000"/>
                <w:szCs w:val="21"/>
              </w:rPr>
              <w:t>表示本省累计金额取整（</w:t>
            </w:r>
            <w:proofErr w:type="gramStart"/>
            <w:r>
              <w:rPr>
                <w:rFonts w:hint="eastAsia"/>
                <w:color w:val="000000"/>
                <w:szCs w:val="21"/>
              </w:rPr>
              <w:t>含本门架</w:t>
            </w:r>
            <w:proofErr w:type="gramEnd"/>
            <w:r>
              <w:rPr>
                <w:rFonts w:hint="eastAsia"/>
                <w:color w:val="000000"/>
                <w:szCs w:val="21"/>
              </w:rPr>
              <w:t>计费金</w:t>
            </w:r>
            <w:r>
              <w:rPr>
                <w:rFonts w:hint="eastAsia"/>
                <w:color w:val="000000"/>
                <w:szCs w:val="21"/>
              </w:rPr>
              <w:lastRenderedPageBreak/>
              <w:t>额），对应计费模块返回的</w:t>
            </w:r>
            <w:proofErr w:type="spellStart"/>
            <w:r>
              <w:rPr>
                <w:rFonts w:hint="eastAsia"/>
                <w:color w:val="000000"/>
                <w:szCs w:val="21"/>
              </w:rPr>
              <w:t>pay</w:t>
            </w:r>
            <w:r>
              <w:rPr>
                <w:color w:val="000000"/>
                <w:szCs w:val="21"/>
              </w:rPr>
              <w:t>FeeP</w:t>
            </w:r>
            <w:r>
              <w:rPr>
                <w:rFonts w:hint="eastAsia"/>
                <w:color w:val="000000"/>
                <w:szCs w:val="21"/>
              </w:rPr>
              <w:t>rov</w:t>
            </w:r>
            <w:r>
              <w:rPr>
                <w:color w:val="000000"/>
                <w:szCs w:val="21"/>
              </w:rPr>
              <w:t>SumLocal</w:t>
            </w:r>
            <w:proofErr w:type="spellEnd"/>
            <w:r>
              <w:rPr>
                <w:rFonts w:hint="eastAsia"/>
                <w:color w:val="000000"/>
                <w:szCs w:val="21"/>
              </w:rPr>
              <w:t>字段</w:t>
            </w:r>
          </w:p>
          <w:p w14:paraId="6C372199" w14:textId="77777777" w:rsidR="002618F8" w:rsidRDefault="00000000">
            <w:pPr>
              <w:ind w:firstLineChars="0" w:firstLine="0"/>
              <w:jc w:val="center"/>
            </w:pPr>
            <w:r>
              <w:rPr>
                <w:rFonts w:hint="eastAsia"/>
                <w:color w:val="000000"/>
                <w:szCs w:val="21"/>
              </w:rPr>
              <w:t>默认值</w:t>
            </w:r>
            <w:r>
              <w:rPr>
                <w:rFonts w:hint="eastAsia"/>
                <w:color w:val="000000"/>
                <w:szCs w:val="21"/>
              </w:rPr>
              <w:t>-</w:t>
            </w:r>
            <w:r>
              <w:rPr>
                <w:color w:val="000000"/>
                <w:szCs w:val="21"/>
              </w:rPr>
              <w:t>1</w:t>
            </w:r>
          </w:p>
        </w:tc>
      </w:tr>
      <w:tr w:rsidR="00613B01" w14:paraId="015BE318"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74AF6106" w14:textId="09C89C6B" w:rsidR="00613B01" w:rsidRDefault="00613B01" w:rsidP="00613B01">
            <w:pPr>
              <w:ind w:firstLineChars="0" w:firstLine="0"/>
              <w:jc w:val="center"/>
              <w:rPr>
                <w:color w:val="000000"/>
                <w:szCs w:val="21"/>
              </w:rPr>
            </w:pPr>
            <w:r>
              <w:lastRenderedPageBreak/>
              <w:t xml:space="preserve"> SECTIONID</w:t>
            </w:r>
          </w:p>
        </w:tc>
        <w:tc>
          <w:tcPr>
            <w:tcW w:w="1734" w:type="dxa"/>
            <w:tcBorders>
              <w:top w:val="single" w:sz="6" w:space="0" w:color="000000"/>
              <w:left w:val="single" w:sz="6" w:space="0" w:color="000000"/>
              <w:bottom w:val="single" w:sz="6" w:space="0" w:color="000000"/>
              <w:right w:val="single" w:sz="6" w:space="0" w:color="000000"/>
            </w:tcBorders>
            <w:vAlign w:val="center"/>
          </w:tcPr>
          <w:p w14:paraId="072A154D" w14:textId="70257515" w:rsidR="00613B01" w:rsidRDefault="00613B01" w:rsidP="00613B01">
            <w:pPr>
              <w:ind w:firstLineChars="0" w:firstLine="0"/>
              <w:jc w:val="center"/>
              <w:rPr>
                <w:color w:val="000000"/>
                <w:szCs w:val="21"/>
              </w:rPr>
            </w:pPr>
            <w:r>
              <w:t xml:space="preserve"> </w:t>
            </w:r>
            <w:r>
              <w:t>收费路段编号</w:t>
            </w:r>
          </w:p>
        </w:tc>
        <w:tc>
          <w:tcPr>
            <w:tcW w:w="2309" w:type="dxa"/>
            <w:tcBorders>
              <w:top w:val="single" w:sz="6" w:space="0" w:color="000000"/>
              <w:left w:val="single" w:sz="6" w:space="0" w:color="000000"/>
              <w:bottom w:val="single" w:sz="6" w:space="0" w:color="000000"/>
              <w:right w:val="single" w:sz="6" w:space="0" w:color="000000"/>
            </w:tcBorders>
            <w:vAlign w:val="center"/>
          </w:tcPr>
          <w:p w14:paraId="747FD0A9" w14:textId="77777777" w:rsidR="00613B01" w:rsidRDefault="00613B01" w:rsidP="00613B01">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6674CB3E" w14:textId="68099A04" w:rsidR="00613B01" w:rsidRDefault="00613B01" w:rsidP="00613B01">
            <w:pPr>
              <w:ind w:firstLineChars="0" w:firstLine="0"/>
              <w:jc w:val="center"/>
              <w:rPr>
                <w:kern w:val="0"/>
                <w:szCs w:val="21"/>
              </w:rPr>
            </w:pPr>
            <w:proofErr w:type="gramStart"/>
            <w:r>
              <w:t>varchar(</w:t>
            </w:r>
            <w:proofErr w:type="gramEnd"/>
            <w:r>
              <w:t xml:space="preserve">20) </w:t>
            </w:r>
          </w:p>
        </w:tc>
        <w:tc>
          <w:tcPr>
            <w:tcW w:w="1717" w:type="dxa"/>
            <w:tcBorders>
              <w:top w:val="single" w:sz="6" w:space="0" w:color="000000"/>
              <w:left w:val="single" w:sz="6" w:space="0" w:color="000000"/>
              <w:bottom w:val="single" w:sz="6" w:space="0" w:color="000000"/>
              <w:right w:val="single" w:sz="6" w:space="0" w:color="000000"/>
            </w:tcBorders>
            <w:vAlign w:val="center"/>
          </w:tcPr>
          <w:p w14:paraId="29A60070" w14:textId="77777777" w:rsidR="00613B01" w:rsidRDefault="00613B01" w:rsidP="00613B01">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606B8647" w14:textId="5366812A" w:rsidR="00613B01" w:rsidRDefault="00613B01" w:rsidP="00613B01">
            <w:pPr>
              <w:ind w:firstLineChars="0" w:firstLine="0"/>
              <w:jc w:val="center"/>
              <w:rPr>
                <w:color w:val="000000"/>
                <w:szCs w:val="21"/>
              </w:rPr>
            </w:pPr>
            <w:r>
              <w:rPr>
                <w:rFonts w:hint="eastAsia"/>
                <w:sz w:val="21"/>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180B3779" w14:textId="1E760FD0" w:rsidR="00613B01" w:rsidRDefault="00613B01" w:rsidP="00613B01">
            <w:pPr>
              <w:widowControl/>
              <w:ind w:firstLineChars="0" w:firstLine="0"/>
              <w:jc w:val="left"/>
              <w:rPr>
                <w:color w:val="000000"/>
                <w:szCs w:val="21"/>
              </w:rPr>
            </w:pPr>
            <w:r>
              <w:t xml:space="preserve"> </w:t>
            </w:r>
          </w:p>
        </w:tc>
      </w:tr>
      <w:tr w:rsidR="00613B01" w14:paraId="097996A8" w14:textId="77777777" w:rsidTr="002942A7">
        <w:trPr>
          <w:jc w:val="center"/>
        </w:trPr>
        <w:tc>
          <w:tcPr>
            <w:tcW w:w="1460" w:type="dxa"/>
            <w:tcBorders>
              <w:top w:val="single" w:sz="6" w:space="0" w:color="000000"/>
              <w:left w:val="single" w:sz="6" w:space="0" w:color="000000"/>
              <w:bottom w:val="single" w:sz="6" w:space="0" w:color="000000"/>
              <w:right w:val="single" w:sz="6" w:space="0" w:color="000000"/>
            </w:tcBorders>
            <w:vAlign w:val="center"/>
          </w:tcPr>
          <w:p w14:paraId="1FB70294" w14:textId="32495317" w:rsidR="00613B01" w:rsidRDefault="00613B01" w:rsidP="00613B01">
            <w:pPr>
              <w:ind w:firstLineChars="0" w:firstLine="0"/>
              <w:jc w:val="center"/>
              <w:rPr>
                <w:color w:val="000000"/>
                <w:szCs w:val="21"/>
              </w:rPr>
            </w:pPr>
            <w:r>
              <w:t>SECTION</w:t>
            </w:r>
            <w:r>
              <w:rPr>
                <w:rFonts w:hint="eastAsia"/>
              </w:rPr>
              <w:t>NAME</w:t>
            </w:r>
          </w:p>
        </w:tc>
        <w:tc>
          <w:tcPr>
            <w:tcW w:w="1734" w:type="dxa"/>
            <w:tcBorders>
              <w:top w:val="single" w:sz="6" w:space="0" w:color="000000"/>
              <w:left w:val="single" w:sz="6" w:space="0" w:color="000000"/>
              <w:bottom w:val="single" w:sz="6" w:space="0" w:color="000000"/>
              <w:right w:val="single" w:sz="6" w:space="0" w:color="000000"/>
            </w:tcBorders>
            <w:vAlign w:val="center"/>
          </w:tcPr>
          <w:p w14:paraId="4AEABCE2" w14:textId="4205597F" w:rsidR="00613B01" w:rsidRDefault="00613B01" w:rsidP="00613B01">
            <w:pPr>
              <w:ind w:firstLineChars="0" w:firstLine="0"/>
              <w:jc w:val="center"/>
              <w:rPr>
                <w:color w:val="000000"/>
                <w:szCs w:val="21"/>
              </w:rPr>
            </w:pPr>
            <w:r>
              <w:t xml:space="preserve"> </w:t>
            </w:r>
            <w:r>
              <w:t>收费</w:t>
            </w:r>
            <w:r>
              <w:rPr>
                <w:rFonts w:hint="eastAsia"/>
              </w:rPr>
              <w:t>路段名称</w:t>
            </w:r>
          </w:p>
        </w:tc>
        <w:tc>
          <w:tcPr>
            <w:tcW w:w="2309" w:type="dxa"/>
            <w:tcBorders>
              <w:top w:val="single" w:sz="6" w:space="0" w:color="000000"/>
              <w:left w:val="single" w:sz="6" w:space="0" w:color="000000"/>
              <w:bottom w:val="single" w:sz="6" w:space="0" w:color="000000"/>
              <w:right w:val="single" w:sz="6" w:space="0" w:color="000000"/>
            </w:tcBorders>
            <w:vAlign w:val="center"/>
          </w:tcPr>
          <w:p w14:paraId="2A5D1121" w14:textId="77777777" w:rsidR="00613B01" w:rsidRDefault="00613B01" w:rsidP="00613B01">
            <w:pPr>
              <w:ind w:firstLineChars="0" w:firstLine="0"/>
              <w:jc w:val="center"/>
              <w:rPr>
                <w:sz w:val="21"/>
                <w:szCs w:val="21"/>
              </w:rPr>
            </w:pPr>
          </w:p>
        </w:tc>
        <w:tc>
          <w:tcPr>
            <w:tcW w:w="1598" w:type="dxa"/>
            <w:tcBorders>
              <w:top w:val="single" w:sz="6" w:space="0" w:color="000000"/>
              <w:left w:val="single" w:sz="6" w:space="0" w:color="000000"/>
              <w:bottom w:val="single" w:sz="6" w:space="0" w:color="000000"/>
              <w:right w:val="single" w:sz="6" w:space="0" w:color="000000"/>
            </w:tcBorders>
            <w:vAlign w:val="center"/>
          </w:tcPr>
          <w:p w14:paraId="4F66EF76" w14:textId="62472331" w:rsidR="00613B01" w:rsidRDefault="00613B01" w:rsidP="00613B01">
            <w:pPr>
              <w:ind w:firstLineChars="0" w:firstLine="0"/>
              <w:jc w:val="center"/>
              <w:rPr>
                <w:kern w:val="0"/>
                <w:szCs w:val="21"/>
              </w:rPr>
            </w:pPr>
            <w:proofErr w:type="gramStart"/>
            <w:r>
              <w:t>varchar(</w:t>
            </w:r>
            <w:proofErr w:type="gramEnd"/>
            <w:r>
              <w:t xml:space="preserve">20) </w:t>
            </w:r>
          </w:p>
        </w:tc>
        <w:tc>
          <w:tcPr>
            <w:tcW w:w="1717" w:type="dxa"/>
            <w:tcBorders>
              <w:top w:val="single" w:sz="6" w:space="0" w:color="000000"/>
              <w:left w:val="single" w:sz="6" w:space="0" w:color="000000"/>
              <w:bottom w:val="single" w:sz="6" w:space="0" w:color="000000"/>
              <w:right w:val="single" w:sz="6" w:space="0" w:color="000000"/>
            </w:tcBorders>
            <w:vAlign w:val="center"/>
          </w:tcPr>
          <w:p w14:paraId="3AFD5EDB" w14:textId="77777777" w:rsidR="00613B01" w:rsidRDefault="00613B01" w:rsidP="00613B01">
            <w:pPr>
              <w:ind w:firstLineChars="0" w:firstLine="0"/>
              <w:jc w:val="center"/>
              <w:rPr>
                <w:sz w:val="21"/>
                <w:szCs w:val="21"/>
              </w:rPr>
            </w:pPr>
          </w:p>
        </w:tc>
        <w:tc>
          <w:tcPr>
            <w:tcW w:w="616" w:type="dxa"/>
            <w:tcBorders>
              <w:top w:val="single" w:sz="6" w:space="0" w:color="000000"/>
              <w:left w:val="single" w:sz="6" w:space="0" w:color="000000"/>
              <w:bottom w:val="single" w:sz="6" w:space="0" w:color="000000"/>
              <w:right w:val="single" w:sz="6" w:space="0" w:color="000000"/>
            </w:tcBorders>
            <w:vAlign w:val="center"/>
          </w:tcPr>
          <w:p w14:paraId="252CBAFF" w14:textId="5E1E08A2" w:rsidR="00613B01" w:rsidRDefault="00613B01" w:rsidP="00613B01">
            <w:pPr>
              <w:ind w:firstLineChars="0" w:firstLine="0"/>
              <w:jc w:val="center"/>
              <w:rPr>
                <w:color w:val="000000"/>
                <w:szCs w:val="21"/>
              </w:rPr>
            </w:pPr>
            <w:r>
              <w:rPr>
                <w:rFonts w:hint="eastAsia"/>
                <w:sz w:val="21"/>
                <w:szCs w:val="21"/>
              </w:rPr>
              <w:t>是</w:t>
            </w:r>
          </w:p>
        </w:tc>
        <w:tc>
          <w:tcPr>
            <w:tcW w:w="1819" w:type="dxa"/>
            <w:tcBorders>
              <w:top w:val="single" w:sz="6" w:space="0" w:color="000000"/>
              <w:left w:val="single" w:sz="6" w:space="0" w:color="000000"/>
              <w:bottom w:val="single" w:sz="6" w:space="0" w:color="000000"/>
              <w:right w:val="single" w:sz="6" w:space="0" w:color="000000"/>
            </w:tcBorders>
            <w:vAlign w:val="center"/>
          </w:tcPr>
          <w:p w14:paraId="400E8E65" w14:textId="413E1607" w:rsidR="00613B01" w:rsidRDefault="00613B01" w:rsidP="00613B01">
            <w:pPr>
              <w:widowControl/>
              <w:ind w:firstLineChars="0" w:firstLine="0"/>
              <w:jc w:val="left"/>
              <w:rPr>
                <w:color w:val="000000"/>
                <w:szCs w:val="21"/>
              </w:rPr>
            </w:pPr>
            <w:r>
              <w:t xml:space="preserve"> </w:t>
            </w:r>
          </w:p>
        </w:tc>
      </w:tr>
    </w:tbl>
    <w:p w14:paraId="02BFACD1" w14:textId="77777777" w:rsidR="002618F8" w:rsidRDefault="002618F8">
      <w:pPr>
        <w:pStyle w:val="ab"/>
        <w:ind w:firstLineChars="0" w:firstLine="0"/>
        <w:rPr>
          <w:color w:val="FF0000"/>
        </w:rPr>
      </w:pPr>
    </w:p>
    <w:p w14:paraId="0E5591E4" w14:textId="77777777" w:rsidR="002618F8" w:rsidRDefault="002618F8">
      <w:pPr>
        <w:pStyle w:val="ab"/>
        <w:ind w:firstLineChars="0" w:firstLine="0"/>
        <w:rPr>
          <w:color w:val="FF0000"/>
        </w:rPr>
      </w:pPr>
    </w:p>
    <w:p w14:paraId="03CA81A5" w14:textId="786F891D" w:rsidR="002618F8" w:rsidRPr="00B83B13" w:rsidRDefault="00000000">
      <w:pPr>
        <w:pStyle w:val="3"/>
        <w:ind w:left="709"/>
        <w:jc w:val="left"/>
        <w:rPr>
          <w:highlight w:val="cyan"/>
        </w:rPr>
      </w:pPr>
      <w:bookmarkStart w:id="7" w:name="_Toc23646"/>
      <w:r w:rsidRPr="00B83B13">
        <w:rPr>
          <w:rFonts w:hint="eastAsia"/>
          <w:highlight w:val="cyan"/>
        </w:rPr>
        <w:t>入口</w:t>
      </w:r>
      <w:bookmarkEnd w:id="7"/>
      <w:r w:rsidR="003351CD">
        <w:rPr>
          <w:rFonts w:hint="eastAsia"/>
          <w:highlight w:val="cyan"/>
        </w:rPr>
        <w:t>通行数据</w:t>
      </w:r>
    </w:p>
    <w:tbl>
      <w:tblPr>
        <w:tblW w:w="6179" w:type="pct"/>
        <w:jc w:val="center"/>
        <w:tblLayout w:type="fixed"/>
        <w:tblCellMar>
          <w:left w:w="0" w:type="dxa"/>
          <w:right w:w="0" w:type="dxa"/>
        </w:tblCellMar>
        <w:tblLook w:val="04A0" w:firstRow="1" w:lastRow="0" w:firstColumn="1" w:lastColumn="0" w:noHBand="0" w:noVBand="1"/>
      </w:tblPr>
      <w:tblGrid>
        <w:gridCol w:w="1311"/>
        <w:gridCol w:w="1585"/>
        <w:gridCol w:w="1547"/>
        <w:gridCol w:w="1825"/>
        <w:gridCol w:w="1748"/>
        <w:gridCol w:w="566"/>
        <w:gridCol w:w="1670"/>
      </w:tblGrid>
      <w:tr w:rsidR="002618F8" w14:paraId="5310C41A"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ADC48B3" w14:textId="77777777" w:rsidR="002618F8" w:rsidRDefault="00000000">
            <w:pPr>
              <w:spacing w:line="240" w:lineRule="auto"/>
              <w:ind w:firstLineChars="0" w:firstLine="0"/>
              <w:jc w:val="center"/>
              <w:rPr>
                <w:sz w:val="21"/>
                <w:szCs w:val="21"/>
              </w:rPr>
            </w:pPr>
            <w:r>
              <w:rPr>
                <w:rFonts w:hint="eastAsia"/>
                <w:sz w:val="21"/>
                <w:szCs w:val="21"/>
              </w:rPr>
              <w:t>字段名</w:t>
            </w:r>
          </w:p>
        </w:tc>
        <w:tc>
          <w:tcPr>
            <w:tcW w:w="1585"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3FDD9F85" w14:textId="77777777" w:rsidR="002618F8" w:rsidRDefault="00000000">
            <w:pPr>
              <w:spacing w:line="240" w:lineRule="auto"/>
              <w:ind w:firstLineChars="0" w:firstLine="0"/>
              <w:jc w:val="center"/>
              <w:rPr>
                <w:sz w:val="21"/>
                <w:szCs w:val="21"/>
              </w:rPr>
            </w:pPr>
            <w:r>
              <w:rPr>
                <w:rFonts w:hint="eastAsia"/>
                <w:sz w:val="21"/>
                <w:szCs w:val="21"/>
              </w:rPr>
              <w:t>字段中文名</w:t>
            </w:r>
          </w:p>
        </w:tc>
        <w:tc>
          <w:tcPr>
            <w:tcW w:w="1547"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343D7667" w14:textId="77777777" w:rsidR="002618F8" w:rsidRDefault="00000000">
            <w:pPr>
              <w:spacing w:line="240" w:lineRule="auto"/>
              <w:ind w:firstLineChars="0" w:firstLine="0"/>
              <w:jc w:val="center"/>
              <w:rPr>
                <w:sz w:val="21"/>
                <w:szCs w:val="21"/>
              </w:rPr>
            </w:pPr>
            <w:r>
              <w:rPr>
                <w:rFonts w:hint="eastAsia"/>
                <w:sz w:val="21"/>
                <w:szCs w:val="21"/>
              </w:rPr>
              <w:t>中文注释</w:t>
            </w:r>
          </w:p>
        </w:tc>
        <w:tc>
          <w:tcPr>
            <w:tcW w:w="1825"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34F41307" w14:textId="77777777" w:rsidR="002618F8" w:rsidRDefault="00000000">
            <w:pPr>
              <w:spacing w:line="240" w:lineRule="auto"/>
              <w:ind w:firstLineChars="0" w:firstLine="0"/>
              <w:jc w:val="center"/>
              <w:rPr>
                <w:sz w:val="21"/>
                <w:szCs w:val="21"/>
              </w:rPr>
            </w:pPr>
            <w:r>
              <w:rPr>
                <w:rFonts w:hint="eastAsia"/>
                <w:sz w:val="21"/>
                <w:szCs w:val="21"/>
              </w:rPr>
              <w:t>数据类型及长度</w:t>
            </w:r>
          </w:p>
        </w:tc>
        <w:tc>
          <w:tcPr>
            <w:tcW w:w="1748"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128AC392" w14:textId="77777777" w:rsidR="002618F8" w:rsidRDefault="00000000">
            <w:pPr>
              <w:spacing w:line="240" w:lineRule="auto"/>
              <w:ind w:firstLineChars="0" w:firstLine="0"/>
              <w:jc w:val="center"/>
              <w:rPr>
                <w:sz w:val="21"/>
                <w:szCs w:val="21"/>
              </w:rPr>
            </w:pPr>
            <w:r>
              <w:rPr>
                <w:rFonts w:hint="eastAsia"/>
                <w:sz w:val="21"/>
                <w:szCs w:val="21"/>
              </w:rPr>
              <w:t>代码集</w:t>
            </w:r>
          </w:p>
        </w:tc>
        <w:tc>
          <w:tcPr>
            <w:tcW w:w="566"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707D6B36" w14:textId="77777777" w:rsidR="002618F8" w:rsidRDefault="00000000">
            <w:pPr>
              <w:spacing w:line="240" w:lineRule="auto"/>
              <w:ind w:firstLineChars="0" w:firstLine="0"/>
              <w:jc w:val="center"/>
              <w:rPr>
                <w:sz w:val="21"/>
                <w:szCs w:val="21"/>
              </w:rPr>
            </w:pPr>
            <w:r>
              <w:rPr>
                <w:rFonts w:hint="eastAsia"/>
                <w:sz w:val="21"/>
                <w:szCs w:val="21"/>
              </w:rPr>
              <w:t>必填</w:t>
            </w:r>
          </w:p>
        </w:tc>
        <w:tc>
          <w:tcPr>
            <w:tcW w:w="1670"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1686F925" w14:textId="77777777" w:rsidR="002618F8" w:rsidRDefault="00000000">
            <w:pPr>
              <w:spacing w:line="240" w:lineRule="auto"/>
              <w:ind w:firstLineChars="0" w:firstLine="0"/>
              <w:jc w:val="center"/>
              <w:rPr>
                <w:sz w:val="21"/>
                <w:szCs w:val="21"/>
              </w:rPr>
            </w:pPr>
            <w:r>
              <w:rPr>
                <w:rFonts w:hint="eastAsia"/>
                <w:sz w:val="21"/>
                <w:szCs w:val="21"/>
              </w:rPr>
              <w:t>备注（规则）</w:t>
            </w:r>
          </w:p>
        </w:tc>
      </w:tr>
      <w:tr w:rsidR="002618F8" w14:paraId="536F178C"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vAlign w:val="center"/>
          </w:tcPr>
          <w:p w14:paraId="453FF41C" w14:textId="77777777" w:rsidR="002618F8" w:rsidRDefault="00000000">
            <w:pPr>
              <w:spacing w:line="240" w:lineRule="auto"/>
              <w:ind w:firstLineChars="0" w:firstLine="0"/>
              <w:rPr>
                <w:sz w:val="21"/>
                <w:szCs w:val="21"/>
              </w:rPr>
            </w:pPr>
            <w:r>
              <w:rPr>
                <w:sz w:val="21"/>
                <w:szCs w:val="21"/>
              </w:rPr>
              <w:t>ID</w:t>
            </w:r>
          </w:p>
        </w:tc>
        <w:tc>
          <w:tcPr>
            <w:tcW w:w="1585" w:type="dxa"/>
            <w:tcBorders>
              <w:top w:val="single" w:sz="6" w:space="0" w:color="000000"/>
              <w:left w:val="single" w:sz="6" w:space="0" w:color="000000"/>
              <w:bottom w:val="single" w:sz="6" w:space="0" w:color="000000"/>
              <w:right w:val="single" w:sz="6" w:space="0" w:color="000000"/>
            </w:tcBorders>
            <w:vAlign w:val="center"/>
          </w:tcPr>
          <w:p w14:paraId="4184A7C5" w14:textId="77777777" w:rsidR="002618F8" w:rsidRDefault="00000000">
            <w:pPr>
              <w:spacing w:line="240" w:lineRule="auto"/>
              <w:ind w:firstLineChars="0" w:firstLine="0"/>
              <w:rPr>
                <w:sz w:val="21"/>
                <w:szCs w:val="21"/>
              </w:rPr>
            </w:pPr>
            <w:r>
              <w:rPr>
                <w:rFonts w:hint="eastAsia"/>
                <w:sz w:val="21"/>
                <w:szCs w:val="21"/>
              </w:rPr>
              <w:t>国标流水</w:t>
            </w:r>
            <w:r>
              <w:rPr>
                <w:rFonts w:hint="eastAsia"/>
                <w:sz w:val="21"/>
                <w:szCs w:val="21"/>
              </w:rPr>
              <w:t>ID</w:t>
            </w:r>
          </w:p>
        </w:tc>
        <w:tc>
          <w:tcPr>
            <w:tcW w:w="1547" w:type="dxa"/>
            <w:tcBorders>
              <w:top w:val="single" w:sz="6" w:space="0" w:color="000000"/>
              <w:left w:val="single" w:sz="6" w:space="0" w:color="000000"/>
              <w:bottom w:val="single" w:sz="6" w:space="0" w:color="000000"/>
              <w:right w:val="single" w:sz="6" w:space="0" w:color="000000"/>
            </w:tcBorders>
            <w:vAlign w:val="center"/>
          </w:tcPr>
          <w:p w14:paraId="192502FD"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3BF07642" w14:textId="77777777" w:rsidR="002618F8" w:rsidRDefault="00000000">
            <w:pPr>
              <w:spacing w:line="240" w:lineRule="auto"/>
              <w:ind w:firstLineChars="0" w:firstLine="0"/>
              <w:jc w:val="center"/>
              <w:rPr>
                <w:sz w:val="21"/>
                <w:szCs w:val="21"/>
              </w:rPr>
            </w:pPr>
            <w:r>
              <w:rPr>
                <w:color w:val="000000" w:themeColor="text1"/>
                <w:sz w:val="21"/>
                <w:szCs w:val="21"/>
              </w:rPr>
              <w:t>VARCHAR2 (40)</w:t>
            </w:r>
          </w:p>
        </w:tc>
        <w:tc>
          <w:tcPr>
            <w:tcW w:w="1748" w:type="dxa"/>
            <w:tcBorders>
              <w:top w:val="single" w:sz="6" w:space="0" w:color="000000"/>
              <w:left w:val="single" w:sz="6" w:space="0" w:color="000000"/>
              <w:bottom w:val="single" w:sz="6" w:space="0" w:color="000000"/>
              <w:right w:val="single" w:sz="6" w:space="0" w:color="000000"/>
            </w:tcBorders>
            <w:vAlign w:val="center"/>
          </w:tcPr>
          <w:p w14:paraId="12F58D5C" w14:textId="77777777" w:rsidR="002618F8" w:rsidRDefault="002618F8">
            <w:pPr>
              <w:spacing w:line="240" w:lineRule="auto"/>
              <w:ind w:firstLineChars="0" w:firstLine="0"/>
              <w:jc w:val="center"/>
              <w:rPr>
                <w:sz w:val="21"/>
                <w:szCs w:val="21"/>
              </w:rPr>
            </w:pPr>
          </w:p>
        </w:tc>
        <w:tc>
          <w:tcPr>
            <w:tcW w:w="566" w:type="dxa"/>
            <w:tcBorders>
              <w:top w:val="single" w:sz="6" w:space="0" w:color="000000"/>
              <w:left w:val="single" w:sz="6" w:space="0" w:color="000000"/>
              <w:bottom w:val="single" w:sz="6" w:space="0" w:color="000000"/>
              <w:right w:val="single" w:sz="6" w:space="0" w:color="000000"/>
            </w:tcBorders>
            <w:vAlign w:val="center"/>
          </w:tcPr>
          <w:p w14:paraId="713CAB8E" w14:textId="77777777" w:rsidR="002618F8" w:rsidRDefault="00000000">
            <w:pPr>
              <w:spacing w:line="240" w:lineRule="auto"/>
              <w:ind w:firstLineChars="0" w:firstLine="0"/>
              <w:jc w:val="center"/>
              <w:rPr>
                <w:sz w:val="21"/>
                <w:szCs w:val="21"/>
              </w:rPr>
            </w:pPr>
            <w:r>
              <w:rPr>
                <w:rFonts w:hint="eastAsia"/>
                <w:sz w:val="21"/>
                <w:szCs w:val="21"/>
              </w:rPr>
              <w:t>必填</w:t>
            </w:r>
          </w:p>
        </w:tc>
        <w:tc>
          <w:tcPr>
            <w:tcW w:w="1670" w:type="dxa"/>
            <w:tcBorders>
              <w:top w:val="single" w:sz="6" w:space="0" w:color="000000"/>
              <w:left w:val="single" w:sz="6" w:space="0" w:color="000000"/>
              <w:bottom w:val="single" w:sz="6" w:space="0" w:color="000000"/>
              <w:right w:val="single" w:sz="6" w:space="0" w:color="000000"/>
            </w:tcBorders>
            <w:vAlign w:val="center"/>
          </w:tcPr>
          <w:p w14:paraId="3F8E5C13" w14:textId="77777777" w:rsidR="002618F8" w:rsidRDefault="00000000">
            <w:pPr>
              <w:spacing w:line="240" w:lineRule="auto"/>
              <w:ind w:left="102" w:firstLineChars="0" w:firstLine="0"/>
              <w:jc w:val="left"/>
              <w:rPr>
                <w:sz w:val="21"/>
                <w:szCs w:val="21"/>
              </w:rPr>
            </w:pPr>
            <w:r>
              <w:rPr>
                <w:color w:val="000000" w:themeColor="text1"/>
                <w:sz w:val="21"/>
                <w:szCs w:val="21"/>
              </w:rPr>
              <w:t>入口车道编号</w:t>
            </w:r>
            <w:r>
              <w:rPr>
                <w:color w:val="000000" w:themeColor="text1"/>
                <w:sz w:val="21"/>
                <w:szCs w:val="21"/>
              </w:rPr>
              <w:t>+</w:t>
            </w:r>
            <w:r>
              <w:rPr>
                <w:color w:val="000000" w:themeColor="text1"/>
                <w:sz w:val="21"/>
                <w:szCs w:val="21"/>
              </w:rPr>
              <w:t>交易批次号（</w:t>
            </w:r>
            <w:r>
              <w:rPr>
                <w:color w:val="000000" w:themeColor="text1"/>
                <w:sz w:val="21"/>
                <w:szCs w:val="21"/>
              </w:rPr>
              <w:t>YYYYMMDDHH</w:t>
            </w:r>
            <w:r>
              <w:rPr>
                <w:color w:val="000000" w:themeColor="text1"/>
                <w:sz w:val="21"/>
                <w:szCs w:val="21"/>
              </w:rPr>
              <w:t>）</w:t>
            </w:r>
            <w:r>
              <w:rPr>
                <w:color w:val="000000" w:themeColor="text1"/>
                <w:sz w:val="21"/>
                <w:szCs w:val="21"/>
              </w:rPr>
              <w:t>+</w:t>
            </w:r>
            <w:r>
              <w:rPr>
                <w:color w:val="000000" w:themeColor="text1"/>
                <w:sz w:val="21"/>
                <w:szCs w:val="21"/>
              </w:rPr>
              <w:t>批次内流水号（</w:t>
            </w:r>
            <w:r>
              <w:rPr>
                <w:color w:val="000000" w:themeColor="text1"/>
                <w:sz w:val="21"/>
                <w:szCs w:val="21"/>
              </w:rPr>
              <w:t>6</w:t>
            </w:r>
            <w:r>
              <w:rPr>
                <w:color w:val="000000" w:themeColor="text1"/>
                <w:sz w:val="21"/>
                <w:szCs w:val="21"/>
              </w:rPr>
              <w:t>位）</w:t>
            </w:r>
          </w:p>
        </w:tc>
      </w:tr>
      <w:tr w:rsidR="002618F8" w14:paraId="14A2111C"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67E73D1C" w14:textId="77777777" w:rsidR="002618F8" w:rsidRDefault="00000000">
            <w:pPr>
              <w:spacing w:line="240" w:lineRule="auto"/>
              <w:ind w:firstLineChars="0" w:firstLine="0"/>
              <w:rPr>
                <w:sz w:val="21"/>
                <w:szCs w:val="21"/>
              </w:rPr>
            </w:pPr>
            <w:r>
              <w:rPr>
                <w:sz w:val="21"/>
                <w:szCs w:val="21"/>
              </w:rPr>
              <w:t>VEHCLASS</w:t>
            </w:r>
          </w:p>
        </w:tc>
        <w:tc>
          <w:tcPr>
            <w:tcW w:w="1585" w:type="dxa"/>
            <w:tcBorders>
              <w:top w:val="single" w:sz="6" w:space="0" w:color="000000"/>
              <w:left w:val="single" w:sz="6" w:space="0" w:color="000000"/>
              <w:bottom w:val="single" w:sz="6" w:space="0" w:color="000000"/>
              <w:right w:val="single" w:sz="6" w:space="0" w:color="000000"/>
            </w:tcBorders>
          </w:tcPr>
          <w:p w14:paraId="2D20408D" w14:textId="77777777" w:rsidR="002618F8" w:rsidRDefault="00000000">
            <w:pPr>
              <w:spacing w:line="240" w:lineRule="auto"/>
              <w:ind w:firstLineChars="0" w:firstLine="0"/>
              <w:rPr>
                <w:sz w:val="21"/>
                <w:szCs w:val="21"/>
              </w:rPr>
            </w:pPr>
            <w:r>
              <w:rPr>
                <w:rFonts w:hint="eastAsia"/>
                <w:sz w:val="21"/>
                <w:szCs w:val="21"/>
              </w:rPr>
              <w:t>车型</w:t>
            </w:r>
          </w:p>
        </w:tc>
        <w:tc>
          <w:tcPr>
            <w:tcW w:w="1547" w:type="dxa"/>
            <w:tcBorders>
              <w:top w:val="single" w:sz="6" w:space="0" w:color="000000"/>
              <w:left w:val="single" w:sz="6" w:space="0" w:color="000000"/>
              <w:bottom w:val="single" w:sz="6" w:space="0" w:color="000000"/>
              <w:right w:val="single" w:sz="6" w:space="0" w:color="000000"/>
            </w:tcBorders>
            <w:vAlign w:val="center"/>
          </w:tcPr>
          <w:p w14:paraId="495931D8"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7DDA1663" w14:textId="77777777" w:rsidR="002618F8" w:rsidRDefault="00000000">
            <w:pPr>
              <w:spacing w:line="240" w:lineRule="auto"/>
              <w:ind w:firstLineChars="0" w:firstLine="0"/>
              <w:jc w:val="center"/>
              <w:rPr>
                <w:sz w:val="21"/>
                <w:szCs w:val="21"/>
              </w:rPr>
            </w:pPr>
            <w:r>
              <w:rPr>
                <w:color w:val="000000" w:themeColor="text1"/>
                <w:sz w:val="21"/>
                <w:szCs w:val="21"/>
              </w:rPr>
              <w:t>SMALLINT</w:t>
            </w:r>
          </w:p>
        </w:tc>
        <w:tc>
          <w:tcPr>
            <w:tcW w:w="1748" w:type="dxa"/>
            <w:tcBorders>
              <w:top w:val="single" w:sz="6" w:space="0" w:color="000000"/>
              <w:left w:val="single" w:sz="6" w:space="0" w:color="000000"/>
              <w:bottom w:val="single" w:sz="6" w:space="0" w:color="000000"/>
              <w:right w:val="single" w:sz="6" w:space="0" w:color="000000"/>
            </w:tcBorders>
            <w:vAlign w:val="center"/>
          </w:tcPr>
          <w:p w14:paraId="3299DBE3"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.2.3</w:t>
            </w:r>
          </w:p>
        </w:tc>
        <w:tc>
          <w:tcPr>
            <w:tcW w:w="566" w:type="dxa"/>
            <w:tcBorders>
              <w:top w:val="single" w:sz="6" w:space="0" w:color="000000"/>
              <w:left w:val="single" w:sz="6" w:space="0" w:color="000000"/>
              <w:bottom w:val="single" w:sz="6" w:space="0" w:color="000000"/>
              <w:right w:val="single" w:sz="6" w:space="0" w:color="000000"/>
            </w:tcBorders>
            <w:vAlign w:val="center"/>
          </w:tcPr>
          <w:p w14:paraId="53955A1F" w14:textId="77777777" w:rsidR="002618F8" w:rsidRDefault="002618F8">
            <w:pPr>
              <w:spacing w:line="240" w:lineRule="auto"/>
              <w:ind w:firstLineChars="0" w:firstLine="0"/>
              <w:jc w:val="center"/>
              <w:rPr>
                <w:sz w:val="21"/>
                <w:szCs w:val="21"/>
              </w:rPr>
            </w:pPr>
          </w:p>
        </w:tc>
        <w:tc>
          <w:tcPr>
            <w:tcW w:w="1670" w:type="dxa"/>
            <w:tcBorders>
              <w:top w:val="single" w:sz="6" w:space="0" w:color="000000"/>
              <w:left w:val="single" w:sz="6" w:space="0" w:color="000000"/>
              <w:bottom w:val="single" w:sz="6" w:space="0" w:color="000000"/>
              <w:right w:val="single" w:sz="6" w:space="0" w:color="000000"/>
            </w:tcBorders>
            <w:vAlign w:val="center"/>
          </w:tcPr>
          <w:p w14:paraId="23AF3C1E" w14:textId="77777777" w:rsidR="002618F8" w:rsidRDefault="002618F8">
            <w:pPr>
              <w:spacing w:line="240" w:lineRule="auto"/>
              <w:ind w:firstLineChars="0" w:firstLine="0"/>
              <w:jc w:val="center"/>
              <w:rPr>
                <w:sz w:val="21"/>
                <w:szCs w:val="21"/>
              </w:rPr>
            </w:pPr>
          </w:p>
        </w:tc>
      </w:tr>
      <w:tr w:rsidR="002618F8" w14:paraId="7DE6D6FE"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28771A38" w14:textId="77777777" w:rsidR="002618F8" w:rsidRPr="00DA17FC" w:rsidRDefault="00000000">
            <w:pPr>
              <w:spacing w:line="240" w:lineRule="auto"/>
              <w:ind w:firstLineChars="0" w:firstLine="0"/>
              <w:rPr>
                <w:sz w:val="21"/>
                <w:szCs w:val="21"/>
              </w:rPr>
            </w:pPr>
            <w:r w:rsidRPr="00DA17FC">
              <w:rPr>
                <w:sz w:val="21"/>
                <w:szCs w:val="21"/>
              </w:rPr>
              <w:t>AUTOVEHCLASS</w:t>
            </w:r>
          </w:p>
        </w:tc>
        <w:tc>
          <w:tcPr>
            <w:tcW w:w="1585" w:type="dxa"/>
            <w:tcBorders>
              <w:top w:val="single" w:sz="6" w:space="0" w:color="000000"/>
              <w:left w:val="single" w:sz="6" w:space="0" w:color="000000"/>
              <w:bottom w:val="single" w:sz="6" w:space="0" w:color="000000"/>
              <w:right w:val="single" w:sz="6" w:space="0" w:color="000000"/>
            </w:tcBorders>
          </w:tcPr>
          <w:p w14:paraId="7C358EE9" w14:textId="77777777" w:rsidR="002618F8" w:rsidRPr="00DA17FC" w:rsidRDefault="00000000">
            <w:pPr>
              <w:spacing w:line="240" w:lineRule="auto"/>
              <w:ind w:firstLineChars="0" w:firstLine="0"/>
              <w:rPr>
                <w:sz w:val="21"/>
                <w:szCs w:val="21"/>
              </w:rPr>
            </w:pPr>
            <w:r w:rsidRPr="00DA17FC">
              <w:rPr>
                <w:rFonts w:hint="eastAsia"/>
                <w:sz w:val="21"/>
                <w:szCs w:val="21"/>
              </w:rPr>
              <w:t>识别车型</w:t>
            </w:r>
          </w:p>
        </w:tc>
        <w:tc>
          <w:tcPr>
            <w:tcW w:w="1547" w:type="dxa"/>
            <w:tcBorders>
              <w:top w:val="single" w:sz="6" w:space="0" w:color="000000"/>
              <w:left w:val="single" w:sz="6" w:space="0" w:color="000000"/>
              <w:bottom w:val="single" w:sz="6" w:space="0" w:color="000000"/>
              <w:right w:val="single" w:sz="6" w:space="0" w:color="000000"/>
            </w:tcBorders>
            <w:vAlign w:val="center"/>
          </w:tcPr>
          <w:p w14:paraId="2DB8862B" w14:textId="77777777" w:rsidR="002618F8" w:rsidRPr="00DA17FC"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1AFFED79" w14:textId="77777777" w:rsidR="002618F8" w:rsidRPr="00DA17FC" w:rsidRDefault="00000000">
            <w:pPr>
              <w:spacing w:line="240" w:lineRule="auto"/>
              <w:ind w:firstLineChars="0" w:firstLine="0"/>
              <w:jc w:val="center"/>
              <w:rPr>
                <w:sz w:val="21"/>
                <w:szCs w:val="21"/>
              </w:rPr>
            </w:pPr>
            <w:r w:rsidRPr="00DA17FC">
              <w:rPr>
                <w:color w:val="000000" w:themeColor="text1"/>
                <w:sz w:val="21"/>
                <w:szCs w:val="21"/>
              </w:rPr>
              <w:t>SMALLINT</w:t>
            </w:r>
          </w:p>
        </w:tc>
        <w:tc>
          <w:tcPr>
            <w:tcW w:w="1748" w:type="dxa"/>
            <w:tcBorders>
              <w:top w:val="single" w:sz="6" w:space="0" w:color="000000"/>
              <w:left w:val="single" w:sz="6" w:space="0" w:color="000000"/>
              <w:bottom w:val="single" w:sz="6" w:space="0" w:color="000000"/>
              <w:right w:val="single" w:sz="6" w:space="0" w:color="000000"/>
            </w:tcBorders>
            <w:vAlign w:val="center"/>
          </w:tcPr>
          <w:p w14:paraId="67460A3B" w14:textId="77777777" w:rsidR="002618F8" w:rsidRPr="00DA17FC" w:rsidRDefault="00000000">
            <w:pPr>
              <w:spacing w:line="240" w:lineRule="auto"/>
              <w:ind w:firstLineChars="0" w:firstLine="0"/>
              <w:jc w:val="center"/>
              <w:rPr>
                <w:sz w:val="21"/>
                <w:szCs w:val="21"/>
              </w:rPr>
            </w:pPr>
            <w:r w:rsidRPr="00DA17FC">
              <w:rPr>
                <w:sz w:val="21"/>
                <w:szCs w:val="21"/>
              </w:rPr>
              <w:t>2.2.3</w:t>
            </w:r>
          </w:p>
        </w:tc>
        <w:tc>
          <w:tcPr>
            <w:tcW w:w="566" w:type="dxa"/>
            <w:tcBorders>
              <w:top w:val="single" w:sz="6" w:space="0" w:color="000000"/>
              <w:left w:val="single" w:sz="6" w:space="0" w:color="000000"/>
              <w:bottom w:val="single" w:sz="6" w:space="0" w:color="000000"/>
              <w:right w:val="single" w:sz="6" w:space="0" w:color="000000"/>
            </w:tcBorders>
            <w:vAlign w:val="center"/>
          </w:tcPr>
          <w:p w14:paraId="05035A05" w14:textId="77777777" w:rsidR="002618F8" w:rsidRPr="00DA17FC" w:rsidRDefault="002618F8">
            <w:pPr>
              <w:spacing w:line="240" w:lineRule="auto"/>
              <w:ind w:firstLineChars="0" w:firstLine="0"/>
              <w:jc w:val="center"/>
              <w:rPr>
                <w:sz w:val="21"/>
                <w:szCs w:val="21"/>
              </w:rPr>
            </w:pPr>
          </w:p>
        </w:tc>
        <w:tc>
          <w:tcPr>
            <w:tcW w:w="1670" w:type="dxa"/>
            <w:tcBorders>
              <w:top w:val="single" w:sz="6" w:space="0" w:color="000000"/>
              <w:left w:val="single" w:sz="6" w:space="0" w:color="000000"/>
              <w:bottom w:val="single" w:sz="6" w:space="0" w:color="000000"/>
              <w:right w:val="single" w:sz="6" w:space="0" w:color="000000"/>
            </w:tcBorders>
            <w:vAlign w:val="center"/>
          </w:tcPr>
          <w:p w14:paraId="6CA12A76" w14:textId="77777777" w:rsidR="002618F8" w:rsidRPr="00DA17FC" w:rsidRDefault="002618F8">
            <w:pPr>
              <w:spacing w:line="240" w:lineRule="auto"/>
              <w:ind w:firstLineChars="0" w:firstLine="0"/>
              <w:jc w:val="center"/>
              <w:rPr>
                <w:sz w:val="21"/>
                <w:szCs w:val="21"/>
              </w:rPr>
            </w:pPr>
          </w:p>
        </w:tc>
      </w:tr>
      <w:tr w:rsidR="002618F8" w14:paraId="2A0F4AEB"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1BD2BE4B" w14:textId="77777777" w:rsidR="002618F8" w:rsidRDefault="00000000">
            <w:pPr>
              <w:spacing w:line="240" w:lineRule="auto"/>
              <w:ind w:firstLineChars="0" w:firstLine="0"/>
              <w:rPr>
                <w:sz w:val="21"/>
                <w:szCs w:val="21"/>
              </w:rPr>
            </w:pPr>
            <w:r>
              <w:rPr>
                <w:sz w:val="21"/>
                <w:szCs w:val="21"/>
              </w:rPr>
              <w:t>TRANSTIME</w:t>
            </w:r>
          </w:p>
        </w:tc>
        <w:tc>
          <w:tcPr>
            <w:tcW w:w="1585" w:type="dxa"/>
            <w:tcBorders>
              <w:top w:val="single" w:sz="6" w:space="0" w:color="000000"/>
              <w:left w:val="single" w:sz="6" w:space="0" w:color="000000"/>
              <w:bottom w:val="single" w:sz="6" w:space="0" w:color="000000"/>
              <w:right w:val="single" w:sz="6" w:space="0" w:color="000000"/>
            </w:tcBorders>
          </w:tcPr>
          <w:p w14:paraId="7EDB0BFF" w14:textId="77777777" w:rsidR="002618F8" w:rsidRDefault="00000000">
            <w:pPr>
              <w:spacing w:line="240" w:lineRule="auto"/>
              <w:ind w:firstLineChars="0" w:firstLine="0"/>
              <w:rPr>
                <w:sz w:val="21"/>
                <w:szCs w:val="21"/>
              </w:rPr>
            </w:pPr>
            <w:r>
              <w:rPr>
                <w:rFonts w:hint="eastAsia"/>
                <w:sz w:val="21"/>
                <w:szCs w:val="21"/>
              </w:rPr>
              <w:t>交易时间</w:t>
            </w:r>
          </w:p>
        </w:tc>
        <w:tc>
          <w:tcPr>
            <w:tcW w:w="1547" w:type="dxa"/>
            <w:tcBorders>
              <w:top w:val="single" w:sz="6" w:space="0" w:color="000000"/>
              <w:left w:val="single" w:sz="6" w:space="0" w:color="000000"/>
              <w:bottom w:val="single" w:sz="6" w:space="0" w:color="000000"/>
              <w:right w:val="single" w:sz="6" w:space="0" w:color="000000"/>
            </w:tcBorders>
            <w:vAlign w:val="center"/>
          </w:tcPr>
          <w:p w14:paraId="34684427"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1F0B523A" w14:textId="77777777" w:rsidR="002618F8" w:rsidRDefault="00000000">
            <w:pPr>
              <w:spacing w:line="240" w:lineRule="auto"/>
              <w:ind w:firstLineChars="0" w:firstLine="0"/>
              <w:jc w:val="center"/>
              <w:rPr>
                <w:sz w:val="21"/>
                <w:szCs w:val="21"/>
              </w:rPr>
            </w:pPr>
            <w:r>
              <w:rPr>
                <w:color w:val="000000" w:themeColor="text1"/>
                <w:szCs w:val="21"/>
              </w:rPr>
              <w:t>TIMESTAMP</w:t>
            </w:r>
            <w:r>
              <w:rPr>
                <w:sz w:val="21"/>
                <w:szCs w:val="21"/>
              </w:rPr>
              <w:t xml:space="preserve"> </w:t>
            </w:r>
          </w:p>
        </w:tc>
        <w:tc>
          <w:tcPr>
            <w:tcW w:w="1748" w:type="dxa"/>
            <w:tcBorders>
              <w:top w:val="single" w:sz="6" w:space="0" w:color="000000"/>
              <w:left w:val="single" w:sz="6" w:space="0" w:color="000000"/>
              <w:bottom w:val="single" w:sz="6" w:space="0" w:color="000000"/>
              <w:right w:val="single" w:sz="6" w:space="0" w:color="000000"/>
            </w:tcBorders>
            <w:vAlign w:val="center"/>
          </w:tcPr>
          <w:p w14:paraId="105E4E8B" w14:textId="77777777" w:rsidR="002618F8" w:rsidRDefault="002618F8">
            <w:pPr>
              <w:spacing w:line="240" w:lineRule="auto"/>
              <w:ind w:firstLineChars="0" w:firstLine="0"/>
              <w:jc w:val="center"/>
              <w:rPr>
                <w:sz w:val="21"/>
                <w:szCs w:val="21"/>
              </w:rPr>
            </w:pPr>
          </w:p>
        </w:tc>
        <w:tc>
          <w:tcPr>
            <w:tcW w:w="566" w:type="dxa"/>
            <w:tcBorders>
              <w:top w:val="single" w:sz="6" w:space="0" w:color="000000"/>
              <w:left w:val="single" w:sz="6" w:space="0" w:color="000000"/>
              <w:bottom w:val="single" w:sz="6" w:space="0" w:color="000000"/>
              <w:right w:val="single" w:sz="6" w:space="0" w:color="000000"/>
            </w:tcBorders>
            <w:vAlign w:val="center"/>
          </w:tcPr>
          <w:p w14:paraId="0CF7EB50" w14:textId="77777777" w:rsidR="002618F8" w:rsidRDefault="00000000">
            <w:pPr>
              <w:spacing w:line="240" w:lineRule="auto"/>
              <w:ind w:firstLineChars="0" w:firstLine="0"/>
              <w:jc w:val="center"/>
              <w:rPr>
                <w:sz w:val="21"/>
                <w:szCs w:val="21"/>
              </w:rPr>
            </w:pPr>
            <w:r>
              <w:rPr>
                <w:color w:val="000000" w:themeColor="text1"/>
                <w:szCs w:val="21"/>
              </w:rPr>
              <w:t>必填</w:t>
            </w:r>
          </w:p>
        </w:tc>
        <w:tc>
          <w:tcPr>
            <w:tcW w:w="1670" w:type="dxa"/>
            <w:tcBorders>
              <w:top w:val="single" w:sz="6" w:space="0" w:color="000000"/>
              <w:left w:val="single" w:sz="6" w:space="0" w:color="000000"/>
              <w:bottom w:val="single" w:sz="6" w:space="0" w:color="000000"/>
              <w:right w:val="single" w:sz="6" w:space="0" w:color="000000"/>
            </w:tcBorders>
            <w:vAlign w:val="center"/>
          </w:tcPr>
          <w:p w14:paraId="1E0B141C" w14:textId="77777777" w:rsidR="002618F8" w:rsidRDefault="002618F8">
            <w:pPr>
              <w:spacing w:line="240" w:lineRule="auto"/>
              <w:ind w:firstLineChars="0" w:firstLine="0"/>
              <w:jc w:val="center"/>
              <w:rPr>
                <w:sz w:val="21"/>
                <w:szCs w:val="21"/>
              </w:rPr>
            </w:pPr>
          </w:p>
        </w:tc>
      </w:tr>
      <w:tr w:rsidR="002618F8" w14:paraId="018CD37E"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54622793" w14:textId="77777777" w:rsidR="002618F8" w:rsidRDefault="00000000">
            <w:pPr>
              <w:spacing w:line="240" w:lineRule="auto"/>
              <w:ind w:firstLineChars="0" w:firstLine="0"/>
              <w:rPr>
                <w:sz w:val="21"/>
                <w:szCs w:val="21"/>
              </w:rPr>
            </w:pPr>
            <w:r>
              <w:rPr>
                <w:sz w:val="21"/>
                <w:szCs w:val="21"/>
              </w:rPr>
              <w:t>AUTOVPCOLORID</w:t>
            </w:r>
          </w:p>
        </w:tc>
        <w:tc>
          <w:tcPr>
            <w:tcW w:w="1585" w:type="dxa"/>
            <w:tcBorders>
              <w:top w:val="single" w:sz="6" w:space="0" w:color="000000"/>
              <w:left w:val="single" w:sz="6" w:space="0" w:color="000000"/>
              <w:bottom w:val="single" w:sz="6" w:space="0" w:color="000000"/>
              <w:right w:val="single" w:sz="6" w:space="0" w:color="000000"/>
            </w:tcBorders>
          </w:tcPr>
          <w:p w14:paraId="54950ABF" w14:textId="77777777" w:rsidR="002618F8" w:rsidRDefault="00000000">
            <w:pPr>
              <w:spacing w:line="240" w:lineRule="auto"/>
              <w:ind w:firstLineChars="0" w:firstLine="0"/>
              <w:rPr>
                <w:sz w:val="21"/>
                <w:szCs w:val="21"/>
              </w:rPr>
            </w:pPr>
            <w:r>
              <w:rPr>
                <w:rFonts w:hint="eastAsia"/>
                <w:sz w:val="21"/>
                <w:szCs w:val="21"/>
              </w:rPr>
              <w:t>识别车牌颜色</w:t>
            </w:r>
          </w:p>
        </w:tc>
        <w:tc>
          <w:tcPr>
            <w:tcW w:w="1547" w:type="dxa"/>
            <w:tcBorders>
              <w:top w:val="single" w:sz="6" w:space="0" w:color="000000"/>
              <w:left w:val="single" w:sz="6" w:space="0" w:color="000000"/>
              <w:bottom w:val="single" w:sz="6" w:space="0" w:color="000000"/>
              <w:right w:val="single" w:sz="6" w:space="0" w:color="000000"/>
            </w:tcBorders>
            <w:vAlign w:val="center"/>
          </w:tcPr>
          <w:p w14:paraId="74CA11C8"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0719220A" w14:textId="77777777" w:rsidR="002618F8" w:rsidRDefault="00000000">
            <w:pPr>
              <w:spacing w:line="240" w:lineRule="auto"/>
              <w:ind w:firstLineChars="0" w:firstLine="0"/>
              <w:jc w:val="center"/>
              <w:rPr>
                <w:sz w:val="21"/>
                <w:szCs w:val="21"/>
              </w:rPr>
            </w:pPr>
            <w:r>
              <w:rPr>
                <w:color w:val="000000" w:themeColor="text1"/>
                <w:sz w:val="21"/>
                <w:szCs w:val="21"/>
              </w:rPr>
              <w:t>SMALLINT</w:t>
            </w:r>
          </w:p>
        </w:tc>
        <w:tc>
          <w:tcPr>
            <w:tcW w:w="1748" w:type="dxa"/>
            <w:tcBorders>
              <w:top w:val="single" w:sz="6" w:space="0" w:color="000000"/>
              <w:left w:val="single" w:sz="6" w:space="0" w:color="000000"/>
              <w:bottom w:val="single" w:sz="6" w:space="0" w:color="000000"/>
              <w:right w:val="single" w:sz="6" w:space="0" w:color="000000"/>
            </w:tcBorders>
            <w:vAlign w:val="center"/>
          </w:tcPr>
          <w:p w14:paraId="6A3BA130" w14:textId="77777777" w:rsidR="002618F8" w:rsidRDefault="00000000">
            <w:pPr>
              <w:spacing w:line="240" w:lineRule="auto"/>
              <w:ind w:firstLineChars="0" w:firstLine="0"/>
              <w:jc w:val="center"/>
              <w:rPr>
                <w:sz w:val="21"/>
                <w:szCs w:val="21"/>
              </w:rPr>
            </w:pPr>
            <w:r>
              <w:rPr>
                <w:sz w:val="21"/>
                <w:szCs w:val="21"/>
              </w:rPr>
              <w:t>2.2.2</w:t>
            </w:r>
          </w:p>
        </w:tc>
        <w:tc>
          <w:tcPr>
            <w:tcW w:w="566" w:type="dxa"/>
            <w:tcBorders>
              <w:top w:val="single" w:sz="6" w:space="0" w:color="000000"/>
              <w:left w:val="single" w:sz="6" w:space="0" w:color="000000"/>
              <w:bottom w:val="single" w:sz="6" w:space="0" w:color="000000"/>
              <w:right w:val="single" w:sz="6" w:space="0" w:color="000000"/>
            </w:tcBorders>
            <w:vAlign w:val="center"/>
          </w:tcPr>
          <w:p w14:paraId="0CA39A30" w14:textId="77777777" w:rsidR="002618F8" w:rsidRDefault="002618F8">
            <w:pPr>
              <w:spacing w:line="240" w:lineRule="auto"/>
              <w:ind w:firstLineChars="0" w:firstLine="0"/>
              <w:jc w:val="center"/>
              <w:rPr>
                <w:sz w:val="21"/>
                <w:szCs w:val="21"/>
              </w:rPr>
            </w:pPr>
          </w:p>
        </w:tc>
        <w:tc>
          <w:tcPr>
            <w:tcW w:w="1670" w:type="dxa"/>
            <w:tcBorders>
              <w:top w:val="single" w:sz="6" w:space="0" w:color="000000"/>
              <w:left w:val="single" w:sz="6" w:space="0" w:color="000000"/>
              <w:bottom w:val="single" w:sz="6" w:space="0" w:color="000000"/>
              <w:right w:val="single" w:sz="6" w:space="0" w:color="000000"/>
            </w:tcBorders>
            <w:vAlign w:val="center"/>
          </w:tcPr>
          <w:p w14:paraId="7B5EDE8D" w14:textId="77777777" w:rsidR="002618F8" w:rsidRDefault="002618F8">
            <w:pPr>
              <w:spacing w:line="240" w:lineRule="auto"/>
              <w:ind w:firstLineChars="0" w:firstLine="0"/>
              <w:jc w:val="center"/>
              <w:rPr>
                <w:sz w:val="21"/>
                <w:szCs w:val="21"/>
              </w:rPr>
            </w:pPr>
          </w:p>
        </w:tc>
      </w:tr>
      <w:tr w:rsidR="002618F8" w14:paraId="7021DAF4"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6D135E99" w14:textId="77777777" w:rsidR="002618F8" w:rsidRDefault="00000000">
            <w:pPr>
              <w:spacing w:line="240" w:lineRule="auto"/>
              <w:ind w:firstLineChars="0" w:firstLine="0"/>
              <w:rPr>
                <w:sz w:val="21"/>
                <w:szCs w:val="21"/>
              </w:rPr>
            </w:pPr>
            <w:r>
              <w:rPr>
                <w:sz w:val="21"/>
                <w:szCs w:val="21"/>
              </w:rPr>
              <w:t>MANUALVPCOLORID</w:t>
            </w:r>
          </w:p>
        </w:tc>
        <w:tc>
          <w:tcPr>
            <w:tcW w:w="1585" w:type="dxa"/>
            <w:tcBorders>
              <w:top w:val="single" w:sz="6" w:space="0" w:color="000000"/>
              <w:left w:val="single" w:sz="6" w:space="0" w:color="000000"/>
              <w:bottom w:val="single" w:sz="6" w:space="0" w:color="000000"/>
              <w:right w:val="single" w:sz="6" w:space="0" w:color="000000"/>
            </w:tcBorders>
          </w:tcPr>
          <w:p w14:paraId="1B211762" w14:textId="77777777" w:rsidR="002618F8" w:rsidRDefault="00000000">
            <w:pPr>
              <w:spacing w:line="240" w:lineRule="auto"/>
              <w:ind w:firstLineChars="0" w:firstLine="0"/>
              <w:rPr>
                <w:sz w:val="21"/>
                <w:szCs w:val="21"/>
              </w:rPr>
            </w:pPr>
            <w:r>
              <w:rPr>
                <w:rFonts w:hint="eastAsia"/>
                <w:sz w:val="21"/>
                <w:szCs w:val="21"/>
              </w:rPr>
              <w:t>输入车牌颜色</w:t>
            </w:r>
          </w:p>
        </w:tc>
        <w:tc>
          <w:tcPr>
            <w:tcW w:w="1547" w:type="dxa"/>
            <w:tcBorders>
              <w:top w:val="single" w:sz="6" w:space="0" w:color="000000"/>
              <w:left w:val="single" w:sz="6" w:space="0" w:color="000000"/>
              <w:bottom w:val="single" w:sz="6" w:space="0" w:color="000000"/>
              <w:right w:val="single" w:sz="6" w:space="0" w:color="000000"/>
            </w:tcBorders>
            <w:vAlign w:val="center"/>
          </w:tcPr>
          <w:p w14:paraId="5F8AD18F"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6B96354F" w14:textId="77777777" w:rsidR="002618F8" w:rsidRDefault="00000000">
            <w:pPr>
              <w:spacing w:line="240" w:lineRule="auto"/>
              <w:ind w:firstLineChars="0" w:firstLine="0"/>
              <w:jc w:val="center"/>
              <w:rPr>
                <w:sz w:val="21"/>
                <w:szCs w:val="21"/>
              </w:rPr>
            </w:pPr>
            <w:r>
              <w:rPr>
                <w:color w:val="000000" w:themeColor="text1"/>
                <w:sz w:val="21"/>
                <w:szCs w:val="21"/>
              </w:rPr>
              <w:t>SMALLINT</w:t>
            </w:r>
          </w:p>
        </w:tc>
        <w:tc>
          <w:tcPr>
            <w:tcW w:w="1748" w:type="dxa"/>
            <w:tcBorders>
              <w:top w:val="single" w:sz="6" w:space="0" w:color="000000"/>
              <w:left w:val="single" w:sz="6" w:space="0" w:color="000000"/>
              <w:bottom w:val="single" w:sz="6" w:space="0" w:color="000000"/>
              <w:right w:val="single" w:sz="6" w:space="0" w:color="000000"/>
            </w:tcBorders>
            <w:vAlign w:val="center"/>
          </w:tcPr>
          <w:p w14:paraId="7C881A25" w14:textId="77777777" w:rsidR="002618F8" w:rsidRDefault="00000000">
            <w:pPr>
              <w:spacing w:line="240" w:lineRule="auto"/>
              <w:ind w:firstLineChars="0" w:firstLine="0"/>
              <w:jc w:val="center"/>
              <w:rPr>
                <w:sz w:val="21"/>
                <w:szCs w:val="21"/>
              </w:rPr>
            </w:pPr>
            <w:r>
              <w:rPr>
                <w:sz w:val="21"/>
                <w:szCs w:val="21"/>
              </w:rPr>
              <w:t>2.2.2</w:t>
            </w:r>
          </w:p>
        </w:tc>
        <w:tc>
          <w:tcPr>
            <w:tcW w:w="566" w:type="dxa"/>
            <w:tcBorders>
              <w:top w:val="single" w:sz="6" w:space="0" w:color="000000"/>
              <w:left w:val="single" w:sz="6" w:space="0" w:color="000000"/>
              <w:bottom w:val="single" w:sz="6" w:space="0" w:color="000000"/>
              <w:right w:val="single" w:sz="6" w:space="0" w:color="000000"/>
            </w:tcBorders>
            <w:vAlign w:val="center"/>
          </w:tcPr>
          <w:p w14:paraId="0C6006CA" w14:textId="77777777" w:rsidR="002618F8" w:rsidRDefault="002618F8">
            <w:pPr>
              <w:spacing w:line="240" w:lineRule="auto"/>
              <w:ind w:firstLineChars="0" w:firstLine="0"/>
              <w:jc w:val="center"/>
              <w:rPr>
                <w:sz w:val="21"/>
                <w:szCs w:val="21"/>
              </w:rPr>
            </w:pPr>
          </w:p>
        </w:tc>
        <w:tc>
          <w:tcPr>
            <w:tcW w:w="1670" w:type="dxa"/>
            <w:tcBorders>
              <w:top w:val="single" w:sz="6" w:space="0" w:color="000000"/>
              <w:left w:val="single" w:sz="6" w:space="0" w:color="000000"/>
              <w:bottom w:val="single" w:sz="6" w:space="0" w:color="000000"/>
              <w:right w:val="single" w:sz="6" w:space="0" w:color="000000"/>
            </w:tcBorders>
            <w:vAlign w:val="center"/>
          </w:tcPr>
          <w:p w14:paraId="5AF124E9" w14:textId="77777777" w:rsidR="002618F8" w:rsidRDefault="002618F8">
            <w:pPr>
              <w:spacing w:line="240" w:lineRule="auto"/>
              <w:ind w:firstLineChars="0" w:firstLine="0"/>
              <w:jc w:val="center"/>
              <w:rPr>
                <w:sz w:val="21"/>
                <w:szCs w:val="21"/>
              </w:rPr>
            </w:pPr>
          </w:p>
        </w:tc>
      </w:tr>
      <w:tr w:rsidR="002618F8" w14:paraId="69E00F12"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5DD9BA73" w14:textId="77777777" w:rsidR="002618F8" w:rsidRDefault="00000000">
            <w:pPr>
              <w:spacing w:line="240" w:lineRule="auto"/>
              <w:ind w:firstLineChars="0" w:firstLine="0"/>
              <w:rPr>
                <w:color w:val="000000" w:themeColor="text1"/>
                <w:sz w:val="21"/>
                <w:szCs w:val="21"/>
              </w:rPr>
            </w:pPr>
            <w:r>
              <w:rPr>
                <w:color w:val="000000" w:themeColor="text1"/>
                <w:sz w:val="21"/>
                <w:szCs w:val="21"/>
              </w:rPr>
              <w:t>CARDTYPE</w:t>
            </w:r>
          </w:p>
        </w:tc>
        <w:tc>
          <w:tcPr>
            <w:tcW w:w="1585" w:type="dxa"/>
            <w:tcBorders>
              <w:top w:val="single" w:sz="6" w:space="0" w:color="000000"/>
              <w:left w:val="single" w:sz="6" w:space="0" w:color="000000"/>
              <w:bottom w:val="single" w:sz="6" w:space="0" w:color="000000"/>
              <w:right w:val="single" w:sz="6" w:space="0" w:color="000000"/>
            </w:tcBorders>
          </w:tcPr>
          <w:p w14:paraId="04D2B8B4" w14:textId="77777777" w:rsidR="002618F8" w:rsidRDefault="00000000">
            <w:pPr>
              <w:spacing w:line="240" w:lineRule="auto"/>
              <w:ind w:firstLineChars="0" w:firstLine="0"/>
              <w:rPr>
                <w:color w:val="000000" w:themeColor="text1"/>
                <w:sz w:val="21"/>
                <w:szCs w:val="21"/>
              </w:rPr>
            </w:pPr>
            <w:proofErr w:type="gramStart"/>
            <w:r>
              <w:rPr>
                <w:rFonts w:hint="eastAsia"/>
                <w:color w:val="000000" w:themeColor="text1"/>
                <w:sz w:val="21"/>
                <w:szCs w:val="21"/>
              </w:rPr>
              <w:t>卡类型</w:t>
            </w:r>
            <w:proofErr w:type="gramEnd"/>
          </w:p>
        </w:tc>
        <w:tc>
          <w:tcPr>
            <w:tcW w:w="1547" w:type="dxa"/>
            <w:tcBorders>
              <w:top w:val="single" w:sz="6" w:space="0" w:color="000000"/>
              <w:left w:val="single" w:sz="6" w:space="0" w:color="000000"/>
              <w:bottom w:val="single" w:sz="6" w:space="0" w:color="000000"/>
              <w:right w:val="single" w:sz="6" w:space="0" w:color="000000"/>
            </w:tcBorders>
            <w:vAlign w:val="center"/>
          </w:tcPr>
          <w:p w14:paraId="23048C96" w14:textId="77777777" w:rsidR="002618F8" w:rsidRDefault="002618F8">
            <w:pPr>
              <w:spacing w:line="240" w:lineRule="auto"/>
              <w:ind w:firstLineChars="0" w:firstLine="0"/>
              <w:jc w:val="center"/>
              <w:rPr>
                <w:color w:val="000000" w:themeColor="text1"/>
                <w:sz w:val="21"/>
                <w:szCs w:val="21"/>
              </w:rPr>
            </w:pPr>
          </w:p>
        </w:tc>
        <w:tc>
          <w:tcPr>
            <w:tcW w:w="1825" w:type="dxa"/>
            <w:tcBorders>
              <w:top w:val="single" w:sz="6" w:space="0" w:color="000000"/>
              <w:left w:val="single" w:sz="6" w:space="0" w:color="000000"/>
              <w:bottom w:val="single" w:sz="6" w:space="0" w:color="000000"/>
              <w:right w:val="single" w:sz="6" w:space="0" w:color="000000"/>
            </w:tcBorders>
          </w:tcPr>
          <w:p w14:paraId="00921D01" w14:textId="77777777" w:rsidR="002618F8" w:rsidRDefault="00000000">
            <w:pPr>
              <w:spacing w:line="240" w:lineRule="auto"/>
              <w:ind w:firstLineChars="0" w:firstLine="0"/>
              <w:jc w:val="center"/>
              <w:rPr>
                <w:color w:val="000000" w:themeColor="text1"/>
                <w:sz w:val="21"/>
                <w:szCs w:val="21"/>
              </w:rPr>
            </w:pPr>
            <w:r>
              <w:rPr>
                <w:color w:val="000000" w:themeColor="text1"/>
                <w:sz w:val="21"/>
                <w:szCs w:val="21"/>
              </w:rPr>
              <w:t xml:space="preserve">SMALLINT </w:t>
            </w:r>
          </w:p>
        </w:tc>
        <w:tc>
          <w:tcPr>
            <w:tcW w:w="1748" w:type="dxa"/>
            <w:tcBorders>
              <w:top w:val="single" w:sz="6" w:space="0" w:color="000000"/>
              <w:left w:val="single" w:sz="6" w:space="0" w:color="000000"/>
              <w:bottom w:val="single" w:sz="6" w:space="0" w:color="000000"/>
              <w:right w:val="single" w:sz="6" w:space="0" w:color="000000"/>
            </w:tcBorders>
            <w:vAlign w:val="center"/>
          </w:tcPr>
          <w:p w14:paraId="006F5FEC" w14:textId="77777777" w:rsidR="002618F8" w:rsidRDefault="00000000">
            <w:pPr>
              <w:spacing w:line="240" w:lineRule="auto"/>
              <w:ind w:firstLineChars="0" w:firstLine="0"/>
              <w:jc w:val="center"/>
              <w:rPr>
                <w:color w:val="000000" w:themeColor="text1"/>
                <w:sz w:val="21"/>
                <w:szCs w:val="21"/>
              </w:rPr>
            </w:pPr>
            <w:r>
              <w:rPr>
                <w:rFonts w:hint="eastAsia"/>
                <w:color w:val="000000" w:themeColor="text1"/>
                <w:sz w:val="21"/>
                <w:szCs w:val="21"/>
              </w:rPr>
              <w:t>2</w:t>
            </w:r>
            <w:r>
              <w:rPr>
                <w:color w:val="000000" w:themeColor="text1"/>
                <w:sz w:val="21"/>
                <w:szCs w:val="21"/>
              </w:rPr>
              <w:t>.2.10</w:t>
            </w:r>
          </w:p>
        </w:tc>
        <w:tc>
          <w:tcPr>
            <w:tcW w:w="566" w:type="dxa"/>
            <w:tcBorders>
              <w:top w:val="single" w:sz="6" w:space="0" w:color="000000"/>
              <w:left w:val="single" w:sz="6" w:space="0" w:color="000000"/>
              <w:bottom w:val="single" w:sz="6" w:space="0" w:color="000000"/>
              <w:right w:val="single" w:sz="6" w:space="0" w:color="000000"/>
            </w:tcBorders>
            <w:vAlign w:val="center"/>
          </w:tcPr>
          <w:p w14:paraId="4BBF88D2" w14:textId="77777777" w:rsidR="002618F8" w:rsidRDefault="00000000">
            <w:pPr>
              <w:spacing w:line="240" w:lineRule="auto"/>
              <w:ind w:firstLineChars="0" w:firstLine="0"/>
              <w:jc w:val="center"/>
              <w:rPr>
                <w:color w:val="000000" w:themeColor="text1"/>
                <w:sz w:val="21"/>
                <w:szCs w:val="21"/>
              </w:rPr>
            </w:pPr>
            <w:r>
              <w:rPr>
                <w:color w:val="000000" w:themeColor="text1"/>
                <w:szCs w:val="21"/>
              </w:rPr>
              <w:t>必填</w:t>
            </w:r>
          </w:p>
        </w:tc>
        <w:tc>
          <w:tcPr>
            <w:tcW w:w="1670" w:type="dxa"/>
            <w:tcBorders>
              <w:top w:val="single" w:sz="6" w:space="0" w:color="000000"/>
              <w:left w:val="single" w:sz="6" w:space="0" w:color="000000"/>
              <w:bottom w:val="single" w:sz="6" w:space="0" w:color="000000"/>
              <w:right w:val="single" w:sz="6" w:space="0" w:color="000000"/>
            </w:tcBorders>
            <w:vAlign w:val="center"/>
          </w:tcPr>
          <w:p w14:paraId="0DF0CC73" w14:textId="77777777" w:rsidR="002618F8" w:rsidRDefault="002618F8">
            <w:pPr>
              <w:spacing w:line="240" w:lineRule="auto"/>
              <w:ind w:firstLineChars="0" w:firstLine="0"/>
              <w:jc w:val="center"/>
              <w:rPr>
                <w:color w:val="000000" w:themeColor="text1"/>
                <w:sz w:val="21"/>
                <w:szCs w:val="21"/>
              </w:rPr>
            </w:pPr>
          </w:p>
        </w:tc>
      </w:tr>
      <w:tr w:rsidR="002618F8" w14:paraId="596C2065"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31FC0BC8" w14:textId="77777777" w:rsidR="002618F8" w:rsidRDefault="00000000">
            <w:pPr>
              <w:spacing w:line="240" w:lineRule="auto"/>
              <w:ind w:firstLineChars="0" w:firstLine="0"/>
              <w:rPr>
                <w:sz w:val="21"/>
                <w:szCs w:val="21"/>
              </w:rPr>
            </w:pPr>
            <w:r>
              <w:rPr>
                <w:sz w:val="21"/>
                <w:szCs w:val="21"/>
              </w:rPr>
              <w:t>GBVEHKIND</w:t>
            </w:r>
          </w:p>
        </w:tc>
        <w:tc>
          <w:tcPr>
            <w:tcW w:w="1585" w:type="dxa"/>
            <w:tcBorders>
              <w:top w:val="single" w:sz="6" w:space="0" w:color="000000"/>
              <w:left w:val="single" w:sz="6" w:space="0" w:color="000000"/>
              <w:bottom w:val="single" w:sz="6" w:space="0" w:color="000000"/>
              <w:right w:val="single" w:sz="6" w:space="0" w:color="000000"/>
            </w:tcBorders>
          </w:tcPr>
          <w:p w14:paraId="2D5CB6BF" w14:textId="77777777" w:rsidR="002618F8" w:rsidRDefault="00000000">
            <w:pPr>
              <w:spacing w:line="240" w:lineRule="auto"/>
              <w:ind w:firstLineChars="0" w:firstLine="0"/>
              <w:rPr>
                <w:sz w:val="21"/>
                <w:szCs w:val="21"/>
              </w:rPr>
            </w:pPr>
            <w:r>
              <w:rPr>
                <w:rFonts w:hint="eastAsia"/>
                <w:sz w:val="21"/>
                <w:szCs w:val="21"/>
              </w:rPr>
              <w:t>国标车种</w:t>
            </w:r>
          </w:p>
        </w:tc>
        <w:tc>
          <w:tcPr>
            <w:tcW w:w="1547" w:type="dxa"/>
            <w:tcBorders>
              <w:top w:val="single" w:sz="6" w:space="0" w:color="000000"/>
              <w:left w:val="single" w:sz="6" w:space="0" w:color="000000"/>
              <w:bottom w:val="single" w:sz="6" w:space="0" w:color="000000"/>
              <w:right w:val="single" w:sz="6" w:space="0" w:color="000000"/>
            </w:tcBorders>
            <w:vAlign w:val="center"/>
          </w:tcPr>
          <w:p w14:paraId="58DB94FA"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tcPr>
          <w:p w14:paraId="7AEF219E" w14:textId="77777777" w:rsidR="002618F8" w:rsidRDefault="00000000">
            <w:pPr>
              <w:spacing w:line="240" w:lineRule="auto"/>
              <w:ind w:firstLineChars="0" w:firstLine="0"/>
              <w:jc w:val="center"/>
              <w:rPr>
                <w:sz w:val="21"/>
                <w:szCs w:val="21"/>
              </w:rPr>
            </w:pPr>
            <w:proofErr w:type="spellStart"/>
            <w:r>
              <w:rPr>
                <w:sz w:val="21"/>
              </w:rPr>
              <w:t>smallint</w:t>
            </w:r>
            <w:proofErr w:type="spellEnd"/>
          </w:p>
        </w:tc>
        <w:tc>
          <w:tcPr>
            <w:tcW w:w="1748" w:type="dxa"/>
            <w:tcBorders>
              <w:top w:val="single" w:sz="6" w:space="0" w:color="000000"/>
              <w:left w:val="single" w:sz="6" w:space="0" w:color="000000"/>
              <w:bottom w:val="single" w:sz="6" w:space="0" w:color="000000"/>
              <w:right w:val="single" w:sz="6" w:space="0" w:color="000000"/>
            </w:tcBorders>
            <w:vAlign w:val="center"/>
          </w:tcPr>
          <w:p w14:paraId="42E9B2B1"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.2.4</w:t>
            </w:r>
          </w:p>
        </w:tc>
        <w:tc>
          <w:tcPr>
            <w:tcW w:w="566" w:type="dxa"/>
            <w:tcBorders>
              <w:top w:val="single" w:sz="6" w:space="0" w:color="000000"/>
              <w:left w:val="single" w:sz="6" w:space="0" w:color="000000"/>
              <w:bottom w:val="single" w:sz="6" w:space="0" w:color="000000"/>
              <w:right w:val="single" w:sz="6" w:space="0" w:color="000000"/>
            </w:tcBorders>
            <w:vAlign w:val="center"/>
          </w:tcPr>
          <w:p w14:paraId="1A7919BA" w14:textId="77777777" w:rsidR="002618F8" w:rsidRDefault="00000000">
            <w:pPr>
              <w:spacing w:line="240" w:lineRule="auto"/>
              <w:ind w:firstLineChars="0" w:firstLine="0"/>
              <w:jc w:val="center"/>
              <w:rPr>
                <w:sz w:val="21"/>
                <w:szCs w:val="21"/>
              </w:rPr>
            </w:pPr>
            <w:r>
              <w:rPr>
                <w:rFonts w:hint="eastAsia"/>
                <w:sz w:val="21"/>
              </w:rPr>
              <w:t>必填</w:t>
            </w:r>
          </w:p>
        </w:tc>
        <w:tc>
          <w:tcPr>
            <w:tcW w:w="1670" w:type="dxa"/>
            <w:tcBorders>
              <w:top w:val="single" w:sz="6" w:space="0" w:color="000000"/>
              <w:left w:val="single" w:sz="6" w:space="0" w:color="000000"/>
              <w:bottom w:val="single" w:sz="6" w:space="0" w:color="000000"/>
              <w:right w:val="single" w:sz="6" w:space="0" w:color="000000"/>
            </w:tcBorders>
            <w:vAlign w:val="center"/>
          </w:tcPr>
          <w:p w14:paraId="32DCBDDA" w14:textId="77777777" w:rsidR="002618F8" w:rsidRDefault="002618F8">
            <w:pPr>
              <w:spacing w:line="240" w:lineRule="auto"/>
              <w:ind w:firstLineChars="0" w:firstLine="0"/>
              <w:jc w:val="center"/>
              <w:rPr>
                <w:sz w:val="21"/>
                <w:szCs w:val="21"/>
              </w:rPr>
            </w:pPr>
          </w:p>
        </w:tc>
      </w:tr>
      <w:tr w:rsidR="00971280" w14:paraId="3800F0E1" w14:textId="77777777" w:rsidTr="00971280">
        <w:trPr>
          <w:jc w:val="center"/>
        </w:trPr>
        <w:tc>
          <w:tcPr>
            <w:tcW w:w="1311" w:type="dxa"/>
            <w:tcBorders>
              <w:top w:val="single" w:sz="6" w:space="0" w:color="000000"/>
              <w:left w:val="single" w:sz="6" w:space="0" w:color="000000"/>
              <w:bottom w:val="single" w:sz="6" w:space="0" w:color="000000"/>
              <w:right w:val="single" w:sz="6" w:space="0" w:color="000000"/>
            </w:tcBorders>
            <w:vAlign w:val="center"/>
          </w:tcPr>
          <w:p w14:paraId="2423B87B" w14:textId="77777777" w:rsidR="00971280" w:rsidRDefault="00971280" w:rsidP="00971280">
            <w:pPr>
              <w:spacing w:line="240" w:lineRule="auto"/>
              <w:ind w:firstLineChars="0" w:firstLine="0"/>
              <w:rPr>
                <w:sz w:val="21"/>
                <w:szCs w:val="21"/>
              </w:rPr>
            </w:pPr>
            <w:r>
              <w:rPr>
                <w:sz w:val="21"/>
                <w:szCs w:val="21"/>
              </w:rPr>
              <w:t>PASSID</w:t>
            </w:r>
          </w:p>
        </w:tc>
        <w:tc>
          <w:tcPr>
            <w:tcW w:w="1585" w:type="dxa"/>
            <w:tcBorders>
              <w:top w:val="single" w:sz="6" w:space="0" w:color="000000"/>
              <w:left w:val="single" w:sz="6" w:space="0" w:color="000000"/>
              <w:bottom w:val="single" w:sz="6" w:space="0" w:color="000000"/>
              <w:right w:val="single" w:sz="6" w:space="0" w:color="000000"/>
            </w:tcBorders>
            <w:vAlign w:val="center"/>
          </w:tcPr>
          <w:p w14:paraId="09690ED8" w14:textId="4F52D8B5" w:rsidR="00971280" w:rsidRDefault="00971280" w:rsidP="00971280">
            <w:pPr>
              <w:spacing w:line="240" w:lineRule="auto"/>
              <w:ind w:firstLineChars="0" w:firstLine="0"/>
              <w:rPr>
                <w:sz w:val="21"/>
                <w:szCs w:val="21"/>
              </w:rPr>
            </w:pPr>
            <w:r>
              <w:rPr>
                <w:rFonts w:hint="eastAsia"/>
                <w:kern w:val="0"/>
                <w:szCs w:val="21"/>
              </w:rPr>
              <w:t>通行标识</w:t>
            </w:r>
            <w:r>
              <w:rPr>
                <w:kern w:val="0"/>
                <w:szCs w:val="21"/>
              </w:rPr>
              <w:t>ID</w:t>
            </w:r>
          </w:p>
        </w:tc>
        <w:tc>
          <w:tcPr>
            <w:tcW w:w="1547" w:type="dxa"/>
            <w:tcBorders>
              <w:top w:val="single" w:sz="6" w:space="0" w:color="000000"/>
              <w:left w:val="single" w:sz="6" w:space="0" w:color="000000"/>
              <w:bottom w:val="single" w:sz="6" w:space="0" w:color="000000"/>
              <w:right w:val="single" w:sz="6" w:space="0" w:color="000000"/>
            </w:tcBorders>
            <w:vAlign w:val="center"/>
          </w:tcPr>
          <w:p w14:paraId="1E6B24E0" w14:textId="77777777" w:rsidR="00971280" w:rsidRDefault="00971280" w:rsidP="00971280">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0F7265E4" w14:textId="04A09DAD" w:rsidR="00971280" w:rsidRDefault="00971280" w:rsidP="00971280">
            <w:pPr>
              <w:spacing w:line="240" w:lineRule="auto"/>
              <w:ind w:firstLineChars="0" w:firstLine="0"/>
              <w:jc w:val="center"/>
              <w:rPr>
                <w:sz w:val="21"/>
                <w:szCs w:val="21"/>
              </w:rPr>
            </w:pPr>
            <w:proofErr w:type="gramStart"/>
            <w:r>
              <w:rPr>
                <w:color w:val="000000" w:themeColor="text1"/>
              </w:rPr>
              <w:t>varchar(</w:t>
            </w:r>
            <w:proofErr w:type="gramEnd"/>
            <w:r>
              <w:rPr>
                <w:color w:val="000000" w:themeColor="text1"/>
              </w:rPr>
              <w:t>50)</w:t>
            </w:r>
          </w:p>
        </w:tc>
        <w:tc>
          <w:tcPr>
            <w:tcW w:w="1748" w:type="dxa"/>
            <w:tcBorders>
              <w:top w:val="single" w:sz="6" w:space="0" w:color="000000"/>
              <w:left w:val="single" w:sz="6" w:space="0" w:color="000000"/>
              <w:bottom w:val="single" w:sz="6" w:space="0" w:color="000000"/>
              <w:right w:val="single" w:sz="6" w:space="0" w:color="000000"/>
            </w:tcBorders>
            <w:vAlign w:val="center"/>
          </w:tcPr>
          <w:p w14:paraId="32BB9E5E" w14:textId="77777777" w:rsidR="00971280" w:rsidRDefault="00971280" w:rsidP="00971280">
            <w:pPr>
              <w:spacing w:line="240" w:lineRule="auto"/>
              <w:ind w:firstLineChars="0" w:firstLine="0"/>
              <w:jc w:val="center"/>
              <w:rPr>
                <w:sz w:val="21"/>
                <w:szCs w:val="21"/>
              </w:rPr>
            </w:pPr>
          </w:p>
        </w:tc>
        <w:tc>
          <w:tcPr>
            <w:tcW w:w="566" w:type="dxa"/>
            <w:tcBorders>
              <w:top w:val="single" w:sz="6" w:space="0" w:color="000000"/>
              <w:left w:val="single" w:sz="6" w:space="0" w:color="000000"/>
              <w:bottom w:val="single" w:sz="6" w:space="0" w:color="000000"/>
              <w:right w:val="single" w:sz="6" w:space="0" w:color="000000"/>
            </w:tcBorders>
            <w:vAlign w:val="center"/>
          </w:tcPr>
          <w:p w14:paraId="62B73B03" w14:textId="0A7BA2A2" w:rsidR="00971280" w:rsidRDefault="00971280" w:rsidP="00971280">
            <w:pPr>
              <w:spacing w:line="240" w:lineRule="auto"/>
              <w:ind w:firstLineChars="0" w:firstLine="0"/>
              <w:jc w:val="center"/>
              <w:rPr>
                <w:sz w:val="21"/>
                <w:szCs w:val="21"/>
              </w:rPr>
            </w:pPr>
            <w:r>
              <w:rPr>
                <w:rFonts w:hint="eastAsia"/>
                <w:kern w:val="0"/>
                <w:szCs w:val="21"/>
              </w:rPr>
              <w:t>是</w:t>
            </w:r>
          </w:p>
        </w:tc>
        <w:tc>
          <w:tcPr>
            <w:tcW w:w="1670" w:type="dxa"/>
            <w:tcBorders>
              <w:top w:val="single" w:sz="6" w:space="0" w:color="000000"/>
              <w:left w:val="single" w:sz="6" w:space="0" w:color="000000"/>
              <w:bottom w:val="single" w:sz="6" w:space="0" w:color="000000"/>
              <w:right w:val="single" w:sz="6" w:space="0" w:color="000000"/>
            </w:tcBorders>
            <w:vAlign w:val="center"/>
          </w:tcPr>
          <w:p w14:paraId="441AD78D" w14:textId="77777777" w:rsidR="00971280" w:rsidRDefault="00971280" w:rsidP="00971280">
            <w:pPr>
              <w:ind w:firstLineChars="0" w:firstLine="0"/>
              <w:jc w:val="left"/>
              <w:rPr>
                <w:kern w:val="0"/>
                <w:szCs w:val="21"/>
              </w:rPr>
            </w:pPr>
            <w:r>
              <w:rPr>
                <w:rFonts w:hint="eastAsia"/>
                <w:kern w:val="0"/>
                <w:szCs w:val="21"/>
              </w:rPr>
              <w:t>ETC</w:t>
            </w:r>
            <w:r>
              <w:rPr>
                <w:rFonts w:hint="eastAsia"/>
                <w:kern w:val="0"/>
                <w:szCs w:val="21"/>
              </w:rPr>
              <w:t>长度从</w:t>
            </w:r>
            <w:r>
              <w:rPr>
                <w:rFonts w:hint="eastAsia"/>
                <w:kern w:val="0"/>
                <w:szCs w:val="21"/>
              </w:rPr>
              <w:t>30</w:t>
            </w:r>
            <w:r>
              <w:rPr>
                <w:rFonts w:hint="eastAsia"/>
                <w:kern w:val="0"/>
                <w:szCs w:val="21"/>
              </w:rPr>
              <w:t>为调整为</w:t>
            </w:r>
            <w:r>
              <w:rPr>
                <w:rFonts w:hint="eastAsia"/>
                <w:kern w:val="0"/>
                <w:szCs w:val="21"/>
              </w:rPr>
              <w:t>36</w:t>
            </w:r>
            <w:r>
              <w:rPr>
                <w:rFonts w:hint="eastAsia"/>
                <w:kern w:val="0"/>
                <w:szCs w:val="21"/>
              </w:rPr>
              <w:t>位；</w:t>
            </w:r>
            <w:r>
              <w:rPr>
                <w:rFonts w:hint="eastAsia"/>
                <w:kern w:val="0"/>
                <w:szCs w:val="21"/>
              </w:rPr>
              <w:t xml:space="preserve">  </w:t>
            </w:r>
          </w:p>
          <w:p w14:paraId="54CC06A0" w14:textId="77777777" w:rsidR="00971280" w:rsidRDefault="00971280" w:rsidP="00971280">
            <w:pPr>
              <w:jc w:val="left"/>
              <w:rPr>
                <w:kern w:val="0"/>
                <w:szCs w:val="21"/>
              </w:rPr>
            </w:pPr>
            <w:r>
              <w:rPr>
                <w:rFonts w:hint="eastAsia"/>
                <w:kern w:val="0"/>
                <w:szCs w:val="21"/>
              </w:rPr>
              <w:t>（</w:t>
            </w:r>
            <w:r>
              <w:rPr>
                <w:rFonts w:hint="eastAsia"/>
                <w:kern w:val="0"/>
                <w:szCs w:val="21"/>
              </w:rPr>
              <w:t>1</w:t>
            </w:r>
            <w:r>
              <w:rPr>
                <w:rFonts w:hint="eastAsia"/>
                <w:kern w:val="0"/>
                <w:szCs w:val="21"/>
              </w:rPr>
              <w:t>）</w:t>
            </w:r>
            <w:proofErr w:type="gramStart"/>
            <w:r>
              <w:rPr>
                <w:rFonts w:hint="eastAsia"/>
                <w:kern w:val="0"/>
                <w:szCs w:val="21"/>
              </w:rPr>
              <w:t>“</w:t>
            </w:r>
            <w:proofErr w:type="gramEnd"/>
            <w:r>
              <w:rPr>
                <w:rFonts w:hint="eastAsia"/>
                <w:kern w:val="0"/>
                <w:szCs w:val="21"/>
              </w:rPr>
              <w:t>01</w:t>
            </w:r>
            <w:r>
              <w:rPr>
                <w:rFonts w:hint="eastAsia"/>
                <w:kern w:val="0"/>
                <w:szCs w:val="21"/>
              </w:rPr>
              <w:t>“</w:t>
            </w:r>
            <w:r>
              <w:rPr>
                <w:rFonts w:hint="eastAsia"/>
                <w:kern w:val="0"/>
                <w:szCs w:val="21"/>
              </w:rPr>
              <w:t>+</w:t>
            </w:r>
            <w:r>
              <w:rPr>
                <w:rFonts w:hint="eastAsia"/>
                <w:kern w:val="0"/>
                <w:szCs w:val="21"/>
              </w:rPr>
              <w:t>”卡网络编</w:t>
            </w:r>
            <w:r>
              <w:rPr>
                <w:rFonts w:hint="eastAsia"/>
                <w:kern w:val="0"/>
                <w:szCs w:val="21"/>
              </w:rPr>
              <w:lastRenderedPageBreak/>
              <w:t>号“</w:t>
            </w:r>
            <w:r>
              <w:rPr>
                <w:rFonts w:hint="eastAsia"/>
                <w:kern w:val="0"/>
                <w:szCs w:val="21"/>
              </w:rPr>
              <w:t>+</w:t>
            </w:r>
            <w:r>
              <w:rPr>
                <w:rFonts w:hint="eastAsia"/>
                <w:kern w:val="0"/>
                <w:szCs w:val="21"/>
              </w:rPr>
              <w:t>”用户卡编号“</w:t>
            </w:r>
            <w:r>
              <w:rPr>
                <w:rFonts w:hint="eastAsia"/>
                <w:kern w:val="0"/>
                <w:szCs w:val="21"/>
              </w:rPr>
              <w:t>+</w:t>
            </w:r>
            <w:r>
              <w:rPr>
                <w:rFonts w:hint="eastAsia"/>
                <w:kern w:val="0"/>
                <w:szCs w:val="21"/>
              </w:rPr>
              <w:t>”卡内入口时间“，计费使用</w:t>
            </w:r>
            <w:r>
              <w:rPr>
                <w:rFonts w:hint="eastAsia"/>
                <w:kern w:val="0"/>
                <w:szCs w:val="21"/>
              </w:rPr>
              <w:t xml:space="preserve">  </w:t>
            </w:r>
          </w:p>
          <w:p w14:paraId="32271020" w14:textId="77777777" w:rsidR="00971280" w:rsidRDefault="00971280" w:rsidP="00971280">
            <w:pPr>
              <w:jc w:val="left"/>
              <w:rPr>
                <w:kern w:val="0"/>
                <w:szCs w:val="21"/>
              </w:rPr>
            </w:pPr>
            <w:r>
              <w:rPr>
                <w:rFonts w:hint="eastAsia"/>
                <w:kern w:val="0"/>
                <w:szCs w:val="21"/>
              </w:rPr>
              <w:t>（</w:t>
            </w:r>
            <w:r>
              <w:rPr>
                <w:rFonts w:hint="eastAsia"/>
                <w:kern w:val="0"/>
                <w:szCs w:val="21"/>
              </w:rPr>
              <w:t>2</w:t>
            </w:r>
            <w:r>
              <w:rPr>
                <w:rFonts w:hint="eastAsia"/>
                <w:kern w:val="0"/>
                <w:szCs w:val="21"/>
              </w:rPr>
              <w:t>）</w:t>
            </w:r>
            <w:proofErr w:type="gramStart"/>
            <w:r>
              <w:rPr>
                <w:rFonts w:hint="eastAsia"/>
                <w:kern w:val="0"/>
                <w:szCs w:val="21"/>
              </w:rPr>
              <w:t>“</w:t>
            </w:r>
            <w:proofErr w:type="gramEnd"/>
            <w:r>
              <w:rPr>
                <w:rFonts w:hint="eastAsia"/>
                <w:kern w:val="0"/>
                <w:szCs w:val="21"/>
              </w:rPr>
              <w:t>00</w:t>
            </w:r>
            <w:r>
              <w:rPr>
                <w:rFonts w:hint="eastAsia"/>
                <w:kern w:val="0"/>
                <w:szCs w:val="21"/>
              </w:rPr>
              <w:t>“</w:t>
            </w:r>
            <w:r>
              <w:rPr>
                <w:rFonts w:hint="eastAsia"/>
                <w:kern w:val="0"/>
                <w:szCs w:val="21"/>
              </w:rPr>
              <w:t>+</w:t>
            </w:r>
            <w:r>
              <w:rPr>
                <w:rFonts w:hint="eastAsia"/>
                <w:kern w:val="0"/>
                <w:szCs w:val="21"/>
              </w:rPr>
              <w:t>”</w:t>
            </w:r>
            <w:r>
              <w:rPr>
                <w:rFonts w:hint="eastAsia"/>
                <w:kern w:val="0"/>
                <w:szCs w:val="21"/>
              </w:rPr>
              <w:t>0000</w:t>
            </w:r>
            <w:r>
              <w:rPr>
                <w:rFonts w:hint="eastAsia"/>
                <w:kern w:val="0"/>
                <w:szCs w:val="21"/>
              </w:rPr>
              <w:t>“</w:t>
            </w:r>
            <w:r>
              <w:rPr>
                <w:rFonts w:hint="eastAsia"/>
                <w:kern w:val="0"/>
                <w:szCs w:val="21"/>
              </w:rPr>
              <w:t>+</w:t>
            </w:r>
            <w:r>
              <w:rPr>
                <w:rFonts w:hint="eastAsia"/>
                <w:kern w:val="0"/>
                <w:szCs w:val="21"/>
              </w:rPr>
              <w:t>”</w:t>
            </w:r>
            <w:r>
              <w:rPr>
                <w:rFonts w:hint="eastAsia"/>
                <w:kern w:val="0"/>
                <w:szCs w:val="21"/>
              </w:rPr>
              <w:t xml:space="preserve"> OBU</w:t>
            </w:r>
            <w:r>
              <w:rPr>
                <w:rFonts w:hint="eastAsia"/>
                <w:kern w:val="0"/>
                <w:szCs w:val="21"/>
              </w:rPr>
              <w:t>序号编码“</w:t>
            </w:r>
            <w:r>
              <w:rPr>
                <w:rFonts w:hint="eastAsia"/>
                <w:kern w:val="0"/>
                <w:szCs w:val="21"/>
              </w:rPr>
              <w:t>+</w:t>
            </w:r>
            <w:r>
              <w:rPr>
                <w:rFonts w:hint="eastAsia"/>
                <w:kern w:val="0"/>
                <w:szCs w:val="21"/>
              </w:rPr>
              <w:t>”</w:t>
            </w:r>
            <w:r>
              <w:rPr>
                <w:rFonts w:hint="eastAsia"/>
                <w:kern w:val="0"/>
                <w:szCs w:val="21"/>
              </w:rPr>
              <w:t>OBU</w:t>
            </w:r>
            <w:r>
              <w:rPr>
                <w:rFonts w:hint="eastAsia"/>
                <w:kern w:val="0"/>
                <w:szCs w:val="21"/>
              </w:rPr>
              <w:t>内入口时间“，</w:t>
            </w:r>
            <w:r>
              <w:rPr>
                <w:rFonts w:hint="eastAsia"/>
                <w:kern w:val="0"/>
                <w:szCs w:val="21"/>
              </w:rPr>
              <w:t xml:space="preserve">  </w:t>
            </w:r>
          </w:p>
          <w:p w14:paraId="2A5FCB24" w14:textId="1FA279F6" w:rsidR="00971280" w:rsidRDefault="00971280" w:rsidP="00971280">
            <w:pPr>
              <w:spacing w:line="240" w:lineRule="auto"/>
              <w:ind w:firstLineChars="0" w:firstLine="0"/>
              <w:jc w:val="center"/>
              <w:rPr>
                <w:sz w:val="21"/>
                <w:szCs w:val="21"/>
              </w:rPr>
            </w:pPr>
            <w:r>
              <w:rPr>
                <w:kern w:val="0"/>
                <w:szCs w:val="21"/>
              </w:rPr>
              <w:t>CPC</w:t>
            </w:r>
            <w:r>
              <w:rPr>
                <w:rFonts w:hint="eastAsia"/>
                <w:kern w:val="0"/>
                <w:szCs w:val="21"/>
              </w:rPr>
              <w:t>车辆通行标识</w:t>
            </w:r>
            <w:proofErr w:type="spellStart"/>
            <w:r>
              <w:rPr>
                <w:kern w:val="0"/>
                <w:szCs w:val="21"/>
              </w:rPr>
              <w:t>passId</w:t>
            </w:r>
            <w:proofErr w:type="spellEnd"/>
            <w:r>
              <w:rPr>
                <w:rFonts w:hint="eastAsia"/>
                <w:kern w:val="0"/>
                <w:szCs w:val="21"/>
              </w:rPr>
              <w:t>，格式为</w:t>
            </w:r>
            <w:proofErr w:type="gramStart"/>
            <w:r>
              <w:rPr>
                <w:kern w:val="0"/>
                <w:szCs w:val="21"/>
              </w:rPr>
              <w:t>“</w:t>
            </w:r>
            <w:proofErr w:type="gramEnd"/>
            <w:r>
              <w:rPr>
                <w:kern w:val="0"/>
                <w:szCs w:val="21"/>
              </w:rPr>
              <w:t>02“+”0000“+” CPC</w:t>
            </w:r>
            <w:r>
              <w:rPr>
                <w:rFonts w:hint="eastAsia"/>
                <w:kern w:val="0"/>
                <w:szCs w:val="21"/>
              </w:rPr>
              <w:t>卡编码</w:t>
            </w:r>
            <w:r>
              <w:rPr>
                <w:kern w:val="0"/>
                <w:szCs w:val="21"/>
              </w:rPr>
              <w:t>“+”</w:t>
            </w:r>
            <w:r>
              <w:rPr>
                <w:rFonts w:hint="eastAsia"/>
                <w:kern w:val="0"/>
                <w:szCs w:val="21"/>
              </w:rPr>
              <w:t>入口时间</w:t>
            </w:r>
            <w:r>
              <w:rPr>
                <w:kern w:val="0"/>
                <w:szCs w:val="21"/>
              </w:rPr>
              <w:t>“</w:t>
            </w:r>
          </w:p>
        </w:tc>
      </w:tr>
      <w:tr w:rsidR="002618F8" w14:paraId="57EE1666" w14:textId="77777777" w:rsidTr="00A22E47">
        <w:trPr>
          <w:jc w:val="center"/>
        </w:trPr>
        <w:tc>
          <w:tcPr>
            <w:tcW w:w="1311" w:type="dxa"/>
            <w:tcBorders>
              <w:top w:val="single" w:sz="6" w:space="0" w:color="000000"/>
              <w:left w:val="single" w:sz="6" w:space="0" w:color="000000"/>
              <w:bottom w:val="single" w:sz="6" w:space="0" w:color="000000"/>
              <w:right w:val="single" w:sz="6" w:space="0" w:color="000000"/>
            </w:tcBorders>
          </w:tcPr>
          <w:p w14:paraId="1725C88C" w14:textId="77777777" w:rsidR="002618F8" w:rsidRDefault="00000000">
            <w:pPr>
              <w:spacing w:line="240" w:lineRule="auto"/>
              <w:ind w:firstLineChars="0" w:firstLine="0"/>
              <w:rPr>
                <w:sz w:val="21"/>
                <w:szCs w:val="21"/>
              </w:rPr>
            </w:pPr>
            <w:r>
              <w:rPr>
                <w:sz w:val="21"/>
                <w:szCs w:val="21"/>
              </w:rPr>
              <w:lastRenderedPageBreak/>
              <w:t>VEHICLESIGN</w:t>
            </w:r>
          </w:p>
        </w:tc>
        <w:tc>
          <w:tcPr>
            <w:tcW w:w="1585" w:type="dxa"/>
            <w:tcBorders>
              <w:top w:val="single" w:sz="6" w:space="0" w:color="000000"/>
              <w:left w:val="single" w:sz="6" w:space="0" w:color="000000"/>
              <w:bottom w:val="single" w:sz="6" w:space="0" w:color="000000"/>
              <w:right w:val="single" w:sz="6" w:space="0" w:color="000000"/>
            </w:tcBorders>
          </w:tcPr>
          <w:p w14:paraId="1F8B706A" w14:textId="77777777" w:rsidR="002618F8" w:rsidRDefault="00000000">
            <w:pPr>
              <w:spacing w:line="240" w:lineRule="auto"/>
              <w:ind w:firstLineChars="0" w:firstLine="0"/>
              <w:rPr>
                <w:sz w:val="21"/>
                <w:szCs w:val="21"/>
              </w:rPr>
            </w:pPr>
            <w:r>
              <w:rPr>
                <w:sz w:val="21"/>
                <w:szCs w:val="21"/>
              </w:rPr>
              <w:t>车辆状态标识</w:t>
            </w:r>
          </w:p>
        </w:tc>
        <w:tc>
          <w:tcPr>
            <w:tcW w:w="1547" w:type="dxa"/>
            <w:tcBorders>
              <w:top w:val="single" w:sz="6" w:space="0" w:color="000000"/>
              <w:left w:val="single" w:sz="6" w:space="0" w:color="000000"/>
              <w:bottom w:val="single" w:sz="6" w:space="0" w:color="000000"/>
              <w:right w:val="single" w:sz="6" w:space="0" w:color="000000"/>
            </w:tcBorders>
            <w:vAlign w:val="center"/>
          </w:tcPr>
          <w:p w14:paraId="436445E9" w14:textId="77777777" w:rsidR="002618F8" w:rsidRDefault="002618F8">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78DAC658" w14:textId="77777777" w:rsidR="002618F8" w:rsidRDefault="00000000">
            <w:pPr>
              <w:spacing w:line="240" w:lineRule="auto"/>
              <w:ind w:firstLineChars="0" w:firstLine="0"/>
              <w:jc w:val="center"/>
              <w:rPr>
                <w:sz w:val="21"/>
                <w:szCs w:val="21"/>
              </w:rPr>
            </w:pPr>
            <w:proofErr w:type="gramStart"/>
            <w:r>
              <w:rPr>
                <w:sz w:val="21"/>
                <w:szCs w:val="21"/>
              </w:rPr>
              <w:t>VARCHAR(</w:t>
            </w:r>
            <w:proofErr w:type="gramEnd"/>
            <w:r>
              <w:rPr>
                <w:sz w:val="21"/>
                <w:szCs w:val="21"/>
              </w:rPr>
              <w:t>10</w:t>
            </w:r>
            <w:r>
              <w:rPr>
                <w:rFonts w:hint="eastAsia"/>
                <w:sz w:val="21"/>
                <w:szCs w:val="21"/>
              </w:rPr>
              <w:t>)</w:t>
            </w:r>
          </w:p>
        </w:tc>
        <w:tc>
          <w:tcPr>
            <w:tcW w:w="1748" w:type="dxa"/>
            <w:tcBorders>
              <w:top w:val="single" w:sz="6" w:space="0" w:color="000000"/>
              <w:left w:val="single" w:sz="6" w:space="0" w:color="000000"/>
              <w:bottom w:val="single" w:sz="6" w:space="0" w:color="000000"/>
              <w:right w:val="single" w:sz="6" w:space="0" w:color="000000"/>
            </w:tcBorders>
            <w:vAlign w:val="center"/>
          </w:tcPr>
          <w:p w14:paraId="7BF821D7" w14:textId="77777777" w:rsidR="002618F8" w:rsidRDefault="00000000">
            <w:pPr>
              <w:spacing w:line="240" w:lineRule="auto"/>
              <w:ind w:firstLineChars="0" w:firstLine="0"/>
              <w:jc w:val="left"/>
              <w:rPr>
                <w:sz w:val="21"/>
                <w:szCs w:val="21"/>
              </w:rPr>
            </w:pPr>
            <w:r>
              <w:rPr>
                <w:rFonts w:hint="eastAsia"/>
                <w:sz w:val="21"/>
                <w:szCs w:val="21"/>
              </w:rPr>
              <w:t>本字段由收费车道或</w:t>
            </w:r>
            <w:r>
              <w:rPr>
                <w:rFonts w:hint="eastAsia"/>
                <w:sz w:val="21"/>
                <w:szCs w:val="21"/>
              </w:rPr>
              <w:t xml:space="preserve"> ETC</w:t>
            </w:r>
          </w:p>
          <w:p w14:paraId="79372951" w14:textId="77777777" w:rsidR="002618F8" w:rsidRDefault="00000000">
            <w:pPr>
              <w:spacing w:line="240" w:lineRule="auto"/>
              <w:ind w:firstLineChars="0" w:firstLine="0"/>
              <w:jc w:val="left"/>
              <w:rPr>
                <w:sz w:val="21"/>
                <w:szCs w:val="21"/>
              </w:rPr>
            </w:pPr>
            <w:r>
              <w:rPr>
                <w:rFonts w:hint="eastAsia"/>
                <w:sz w:val="21"/>
                <w:szCs w:val="21"/>
              </w:rPr>
              <w:t>门架填写</w:t>
            </w:r>
          </w:p>
          <w:p w14:paraId="5438FE23" w14:textId="77777777" w:rsidR="002618F8" w:rsidRDefault="00000000">
            <w:pPr>
              <w:spacing w:line="240" w:lineRule="auto"/>
              <w:ind w:firstLineChars="0" w:firstLine="0"/>
              <w:jc w:val="left"/>
              <w:rPr>
                <w:sz w:val="21"/>
                <w:szCs w:val="21"/>
              </w:rPr>
            </w:pPr>
            <w:r>
              <w:rPr>
                <w:rFonts w:hint="eastAsia"/>
                <w:sz w:val="21"/>
                <w:szCs w:val="21"/>
              </w:rPr>
              <w:t>0x00-</w:t>
            </w:r>
            <w:r>
              <w:rPr>
                <w:rFonts w:hint="eastAsia"/>
                <w:sz w:val="21"/>
                <w:szCs w:val="21"/>
              </w:rPr>
              <w:t>大件运输</w:t>
            </w:r>
          </w:p>
          <w:p w14:paraId="297A6C58" w14:textId="77777777" w:rsidR="002618F8" w:rsidRDefault="00000000">
            <w:pPr>
              <w:spacing w:line="240" w:lineRule="auto"/>
              <w:ind w:firstLineChars="0" w:firstLine="0"/>
              <w:jc w:val="left"/>
              <w:rPr>
                <w:sz w:val="21"/>
                <w:szCs w:val="21"/>
              </w:rPr>
            </w:pPr>
            <w:r>
              <w:rPr>
                <w:rFonts w:hint="eastAsia"/>
                <w:sz w:val="21"/>
                <w:szCs w:val="21"/>
              </w:rPr>
              <w:t>0x01-</w:t>
            </w:r>
            <w:proofErr w:type="gramStart"/>
            <w:r>
              <w:rPr>
                <w:rFonts w:hint="eastAsia"/>
                <w:sz w:val="21"/>
                <w:szCs w:val="21"/>
              </w:rPr>
              <w:t>非优惠</w:t>
            </w:r>
            <w:proofErr w:type="gramEnd"/>
            <w:r>
              <w:rPr>
                <w:rFonts w:hint="eastAsia"/>
                <w:sz w:val="21"/>
                <w:szCs w:val="21"/>
              </w:rPr>
              <w:t>车</w:t>
            </w:r>
          </w:p>
          <w:p w14:paraId="589B2776" w14:textId="77777777" w:rsidR="002618F8" w:rsidRDefault="00000000">
            <w:pPr>
              <w:spacing w:line="240" w:lineRule="auto"/>
              <w:ind w:firstLineChars="0" w:firstLine="0"/>
              <w:jc w:val="left"/>
              <w:rPr>
                <w:sz w:val="21"/>
                <w:szCs w:val="21"/>
              </w:rPr>
            </w:pPr>
            <w:r>
              <w:rPr>
                <w:rFonts w:hint="eastAsia"/>
                <w:sz w:val="21"/>
                <w:szCs w:val="21"/>
              </w:rPr>
              <w:t>0x02-</w:t>
            </w:r>
            <w:r>
              <w:rPr>
                <w:rFonts w:hint="eastAsia"/>
                <w:sz w:val="21"/>
                <w:szCs w:val="21"/>
              </w:rPr>
              <w:t>绿通车</w:t>
            </w:r>
          </w:p>
          <w:p w14:paraId="5345BC3F" w14:textId="77777777" w:rsidR="002618F8" w:rsidRDefault="00000000">
            <w:pPr>
              <w:spacing w:line="240" w:lineRule="auto"/>
              <w:ind w:firstLineChars="0" w:firstLine="0"/>
              <w:jc w:val="left"/>
              <w:rPr>
                <w:sz w:val="21"/>
                <w:szCs w:val="21"/>
              </w:rPr>
            </w:pPr>
            <w:r>
              <w:rPr>
                <w:rFonts w:hint="eastAsia"/>
                <w:sz w:val="21"/>
                <w:szCs w:val="21"/>
              </w:rPr>
              <w:t>0x03-</w:t>
            </w:r>
            <w:r>
              <w:rPr>
                <w:rFonts w:hint="eastAsia"/>
                <w:sz w:val="21"/>
                <w:szCs w:val="21"/>
              </w:rPr>
              <w:t>联合收割机车</w:t>
            </w:r>
          </w:p>
          <w:p w14:paraId="3553A9AF" w14:textId="77777777" w:rsidR="002618F8" w:rsidRDefault="00000000">
            <w:pPr>
              <w:spacing w:line="240" w:lineRule="auto"/>
              <w:ind w:firstLineChars="0" w:firstLine="0"/>
              <w:jc w:val="left"/>
              <w:rPr>
                <w:sz w:val="21"/>
                <w:szCs w:val="21"/>
              </w:rPr>
            </w:pPr>
            <w:r>
              <w:rPr>
                <w:rFonts w:hint="eastAsia"/>
                <w:sz w:val="21"/>
                <w:szCs w:val="21"/>
              </w:rPr>
              <w:t>0x04-</w:t>
            </w:r>
            <w:r>
              <w:rPr>
                <w:rFonts w:hint="eastAsia"/>
                <w:sz w:val="21"/>
                <w:szCs w:val="21"/>
              </w:rPr>
              <w:t>集装箱车</w:t>
            </w:r>
          </w:p>
          <w:p w14:paraId="65A16E85" w14:textId="77777777" w:rsidR="002618F8" w:rsidRDefault="00000000">
            <w:pPr>
              <w:spacing w:line="240" w:lineRule="auto"/>
              <w:ind w:firstLineChars="0" w:firstLine="0"/>
              <w:jc w:val="left"/>
              <w:rPr>
                <w:sz w:val="21"/>
                <w:szCs w:val="21"/>
              </w:rPr>
            </w:pPr>
            <w:r>
              <w:rPr>
                <w:rFonts w:hint="eastAsia"/>
                <w:sz w:val="21"/>
                <w:szCs w:val="21"/>
              </w:rPr>
              <w:t xml:space="preserve">0x05-0xfe </w:t>
            </w:r>
            <w:r>
              <w:rPr>
                <w:rFonts w:hint="eastAsia"/>
                <w:sz w:val="21"/>
                <w:szCs w:val="21"/>
              </w:rPr>
              <w:t>预留</w:t>
            </w:r>
          </w:p>
          <w:p w14:paraId="7D19DD3F" w14:textId="77777777" w:rsidR="002618F8" w:rsidRDefault="00000000">
            <w:pPr>
              <w:spacing w:line="240" w:lineRule="auto"/>
              <w:ind w:firstLineChars="0" w:firstLine="0"/>
              <w:jc w:val="left"/>
              <w:rPr>
                <w:sz w:val="21"/>
                <w:szCs w:val="21"/>
              </w:rPr>
            </w:pPr>
            <w:r>
              <w:rPr>
                <w:rFonts w:hint="eastAsia"/>
                <w:sz w:val="21"/>
                <w:szCs w:val="21"/>
              </w:rPr>
              <w:t xml:space="preserve">0xff </w:t>
            </w:r>
            <w:r>
              <w:rPr>
                <w:rFonts w:hint="eastAsia"/>
                <w:sz w:val="21"/>
                <w:szCs w:val="21"/>
              </w:rPr>
              <w:t>为默认值</w:t>
            </w:r>
          </w:p>
        </w:tc>
        <w:tc>
          <w:tcPr>
            <w:tcW w:w="566" w:type="dxa"/>
            <w:tcBorders>
              <w:top w:val="single" w:sz="6" w:space="0" w:color="000000"/>
              <w:left w:val="single" w:sz="6" w:space="0" w:color="000000"/>
              <w:bottom w:val="single" w:sz="6" w:space="0" w:color="000000"/>
              <w:right w:val="single" w:sz="6" w:space="0" w:color="000000"/>
            </w:tcBorders>
            <w:vAlign w:val="center"/>
          </w:tcPr>
          <w:p w14:paraId="6449C088" w14:textId="77777777" w:rsidR="002618F8" w:rsidRDefault="00000000">
            <w:pPr>
              <w:spacing w:line="240" w:lineRule="auto"/>
              <w:ind w:firstLineChars="0" w:firstLine="0"/>
              <w:jc w:val="center"/>
              <w:rPr>
                <w:sz w:val="21"/>
                <w:szCs w:val="21"/>
              </w:rPr>
            </w:pPr>
            <w:r>
              <w:rPr>
                <w:rFonts w:hint="eastAsia"/>
                <w:sz w:val="21"/>
                <w:szCs w:val="21"/>
              </w:rPr>
              <w:t>必填</w:t>
            </w:r>
          </w:p>
        </w:tc>
        <w:tc>
          <w:tcPr>
            <w:tcW w:w="1670" w:type="dxa"/>
            <w:tcBorders>
              <w:top w:val="single" w:sz="6" w:space="0" w:color="000000"/>
              <w:left w:val="single" w:sz="6" w:space="0" w:color="000000"/>
              <w:bottom w:val="single" w:sz="6" w:space="0" w:color="000000"/>
              <w:right w:val="single" w:sz="6" w:space="0" w:color="000000"/>
            </w:tcBorders>
            <w:vAlign w:val="center"/>
          </w:tcPr>
          <w:p w14:paraId="7C6C0AFA" w14:textId="77777777" w:rsidR="002618F8" w:rsidRDefault="002618F8">
            <w:pPr>
              <w:spacing w:line="240" w:lineRule="auto"/>
              <w:ind w:firstLineChars="0" w:firstLine="0"/>
              <w:jc w:val="center"/>
              <w:rPr>
                <w:sz w:val="21"/>
                <w:szCs w:val="21"/>
              </w:rPr>
            </w:pPr>
          </w:p>
        </w:tc>
      </w:tr>
      <w:tr w:rsidR="00971280" w14:paraId="44C648A4" w14:textId="77777777" w:rsidTr="001A1DFE">
        <w:trPr>
          <w:jc w:val="center"/>
        </w:trPr>
        <w:tc>
          <w:tcPr>
            <w:tcW w:w="1311" w:type="dxa"/>
            <w:tcBorders>
              <w:top w:val="single" w:sz="6" w:space="0" w:color="000000"/>
              <w:left w:val="single" w:sz="6" w:space="0" w:color="000000"/>
              <w:bottom w:val="single" w:sz="6" w:space="0" w:color="000000"/>
              <w:right w:val="single" w:sz="6" w:space="0" w:color="000000"/>
            </w:tcBorders>
            <w:vAlign w:val="center"/>
          </w:tcPr>
          <w:p w14:paraId="76A259E7" w14:textId="2F1B4A07" w:rsidR="00971280" w:rsidRDefault="00971280" w:rsidP="00971280">
            <w:pPr>
              <w:spacing w:line="240" w:lineRule="auto"/>
              <w:ind w:firstLineChars="0" w:firstLine="0"/>
              <w:rPr>
                <w:szCs w:val="21"/>
              </w:rPr>
            </w:pPr>
            <w:r>
              <w:t xml:space="preserve"> SECTIONID</w:t>
            </w:r>
          </w:p>
        </w:tc>
        <w:tc>
          <w:tcPr>
            <w:tcW w:w="1585" w:type="dxa"/>
            <w:tcBorders>
              <w:top w:val="single" w:sz="6" w:space="0" w:color="000000"/>
              <w:left w:val="single" w:sz="6" w:space="0" w:color="000000"/>
              <w:bottom w:val="single" w:sz="6" w:space="0" w:color="000000"/>
              <w:right w:val="single" w:sz="6" w:space="0" w:color="000000"/>
            </w:tcBorders>
            <w:vAlign w:val="center"/>
          </w:tcPr>
          <w:p w14:paraId="4D5FE974" w14:textId="44F3C53C" w:rsidR="00971280" w:rsidRDefault="00971280" w:rsidP="00971280">
            <w:pPr>
              <w:spacing w:line="240" w:lineRule="auto"/>
              <w:ind w:firstLineChars="0" w:firstLine="0"/>
              <w:rPr>
                <w:kern w:val="0"/>
                <w:szCs w:val="21"/>
              </w:rPr>
            </w:pPr>
            <w:r>
              <w:t xml:space="preserve"> </w:t>
            </w:r>
            <w:r>
              <w:t>收费路段编号</w:t>
            </w:r>
          </w:p>
        </w:tc>
        <w:tc>
          <w:tcPr>
            <w:tcW w:w="1547" w:type="dxa"/>
            <w:tcBorders>
              <w:top w:val="single" w:sz="6" w:space="0" w:color="000000"/>
              <w:left w:val="single" w:sz="6" w:space="0" w:color="000000"/>
              <w:bottom w:val="single" w:sz="6" w:space="0" w:color="000000"/>
              <w:right w:val="single" w:sz="6" w:space="0" w:color="000000"/>
            </w:tcBorders>
            <w:vAlign w:val="center"/>
          </w:tcPr>
          <w:p w14:paraId="738BEEC3" w14:textId="77777777" w:rsidR="00971280" w:rsidRDefault="00971280" w:rsidP="00971280">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5A53B70F" w14:textId="56E26EB4" w:rsidR="00971280" w:rsidRDefault="00971280" w:rsidP="00971280">
            <w:pPr>
              <w:spacing w:line="240" w:lineRule="auto"/>
              <w:ind w:firstLineChars="0" w:firstLine="0"/>
              <w:jc w:val="center"/>
              <w:rPr>
                <w:color w:val="000000" w:themeColor="text1"/>
              </w:rPr>
            </w:pPr>
            <w:proofErr w:type="gramStart"/>
            <w:r>
              <w:t>varchar(</w:t>
            </w:r>
            <w:proofErr w:type="gramEnd"/>
            <w:r>
              <w:t xml:space="preserve">20) </w:t>
            </w:r>
          </w:p>
        </w:tc>
        <w:tc>
          <w:tcPr>
            <w:tcW w:w="1748" w:type="dxa"/>
            <w:tcBorders>
              <w:top w:val="single" w:sz="6" w:space="0" w:color="000000"/>
              <w:left w:val="single" w:sz="6" w:space="0" w:color="000000"/>
              <w:bottom w:val="single" w:sz="6" w:space="0" w:color="000000"/>
              <w:right w:val="single" w:sz="6" w:space="0" w:color="000000"/>
            </w:tcBorders>
            <w:vAlign w:val="center"/>
          </w:tcPr>
          <w:p w14:paraId="58A29CFB" w14:textId="77777777" w:rsidR="00971280" w:rsidRDefault="00971280" w:rsidP="00971280">
            <w:pPr>
              <w:spacing w:line="240" w:lineRule="auto"/>
              <w:ind w:firstLineChars="0" w:firstLine="0"/>
              <w:jc w:val="left"/>
              <w:rPr>
                <w:sz w:val="21"/>
                <w:szCs w:val="21"/>
              </w:rPr>
            </w:pPr>
          </w:p>
        </w:tc>
        <w:tc>
          <w:tcPr>
            <w:tcW w:w="566" w:type="dxa"/>
            <w:tcBorders>
              <w:top w:val="single" w:sz="6" w:space="0" w:color="000000"/>
              <w:left w:val="single" w:sz="6" w:space="0" w:color="000000"/>
              <w:bottom w:val="single" w:sz="6" w:space="0" w:color="000000"/>
              <w:right w:val="single" w:sz="6" w:space="0" w:color="000000"/>
            </w:tcBorders>
            <w:vAlign w:val="center"/>
          </w:tcPr>
          <w:p w14:paraId="716D1D8D" w14:textId="47BDDC69" w:rsidR="00971280" w:rsidRDefault="00971280" w:rsidP="00971280">
            <w:pPr>
              <w:spacing w:line="240" w:lineRule="auto"/>
              <w:ind w:firstLineChars="0" w:firstLine="0"/>
              <w:jc w:val="center"/>
              <w:rPr>
                <w:kern w:val="0"/>
                <w:szCs w:val="21"/>
              </w:rPr>
            </w:pPr>
            <w:r>
              <w:rPr>
                <w:rFonts w:hint="eastAsia"/>
                <w:sz w:val="21"/>
                <w:szCs w:val="21"/>
              </w:rPr>
              <w:t>是</w:t>
            </w:r>
          </w:p>
        </w:tc>
        <w:tc>
          <w:tcPr>
            <w:tcW w:w="1670" w:type="dxa"/>
            <w:tcBorders>
              <w:top w:val="single" w:sz="6" w:space="0" w:color="000000"/>
              <w:left w:val="single" w:sz="6" w:space="0" w:color="000000"/>
              <w:bottom w:val="single" w:sz="6" w:space="0" w:color="000000"/>
              <w:right w:val="single" w:sz="6" w:space="0" w:color="000000"/>
            </w:tcBorders>
            <w:vAlign w:val="center"/>
          </w:tcPr>
          <w:p w14:paraId="0213984C" w14:textId="59BD8CFF" w:rsidR="00971280" w:rsidRDefault="00971280" w:rsidP="00971280">
            <w:pPr>
              <w:ind w:firstLineChars="0" w:firstLine="0"/>
              <w:jc w:val="left"/>
              <w:rPr>
                <w:kern w:val="0"/>
                <w:szCs w:val="21"/>
              </w:rPr>
            </w:pPr>
            <w:r>
              <w:t xml:space="preserve"> </w:t>
            </w:r>
          </w:p>
        </w:tc>
      </w:tr>
      <w:tr w:rsidR="00971280" w14:paraId="58748DED" w14:textId="77777777" w:rsidTr="001A1DFE">
        <w:trPr>
          <w:jc w:val="center"/>
        </w:trPr>
        <w:tc>
          <w:tcPr>
            <w:tcW w:w="1311" w:type="dxa"/>
            <w:tcBorders>
              <w:top w:val="single" w:sz="6" w:space="0" w:color="000000"/>
              <w:left w:val="single" w:sz="6" w:space="0" w:color="000000"/>
              <w:bottom w:val="single" w:sz="6" w:space="0" w:color="000000"/>
              <w:right w:val="single" w:sz="6" w:space="0" w:color="000000"/>
            </w:tcBorders>
            <w:vAlign w:val="center"/>
          </w:tcPr>
          <w:p w14:paraId="14D04E11" w14:textId="57D6FF35" w:rsidR="00971280" w:rsidRDefault="00971280" w:rsidP="00971280">
            <w:pPr>
              <w:spacing w:line="240" w:lineRule="auto"/>
              <w:ind w:firstLineChars="0" w:firstLine="0"/>
              <w:rPr>
                <w:szCs w:val="21"/>
              </w:rPr>
            </w:pPr>
            <w:r>
              <w:t>SECTION</w:t>
            </w:r>
            <w:r>
              <w:rPr>
                <w:rFonts w:hint="eastAsia"/>
              </w:rPr>
              <w:t>NAME</w:t>
            </w:r>
          </w:p>
        </w:tc>
        <w:tc>
          <w:tcPr>
            <w:tcW w:w="1585" w:type="dxa"/>
            <w:tcBorders>
              <w:top w:val="single" w:sz="6" w:space="0" w:color="000000"/>
              <w:left w:val="single" w:sz="6" w:space="0" w:color="000000"/>
              <w:bottom w:val="single" w:sz="6" w:space="0" w:color="000000"/>
              <w:right w:val="single" w:sz="6" w:space="0" w:color="000000"/>
            </w:tcBorders>
            <w:vAlign w:val="center"/>
          </w:tcPr>
          <w:p w14:paraId="164FB0EE" w14:textId="6E0975A8" w:rsidR="00971280" w:rsidRDefault="00971280" w:rsidP="00971280">
            <w:pPr>
              <w:spacing w:line="240" w:lineRule="auto"/>
              <w:ind w:firstLineChars="0" w:firstLine="0"/>
              <w:rPr>
                <w:kern w:val="0"/>
                <w:szCs w:val="21"/>
              </w:rPr>
            </w:pPr>
            <w:r>
              <w:t xml:space="preserve"> </w:t>
            </w:r>
            <w:r>
              <w:t>收费</w:t>
            </w:r>
            <w:r>
              <w:rPr>
                <w:rFonts w:hint="eastAsia"/>
              </w:rPr>
              <w:t>路段名称</w:t>
            </w:r>
          </w:p>
        </w:tc>
        <w:tc>
          <w:tcPr>
            <w:tcW w:w="1547" w:type="dxa"/>
            <w:tcBorders>
              <w:top w:val="single" w:sz="6" w:space="0" w:color="000000"/>
              <w:left w:val="single" w:sz="6" w:space="0" w:color="000000"/>
              <w:bottom w:val="single" w:sz="6" w:space="0" w:color="000000"/>
              <w:right w:val="single" w:sz="6" w:space="0" w:color="000000"/>
            </w:tcBorders>
            <w:vAlign w:val="center"/>
          </w:tcPr>
          <w:p w14:paraId="0A434A45" w14:textId="77777777" w:rsidR="00971280" w:rsidRDefault="00971280" w:rsidP="00971280">
            <w:pPr>
              <w:spacing w:line="240" w:lineRule="auto"/>
              <w:ind w:firstLineChars="0" w:firstLine="0"/>
              <w:jc w:val="center"/>
              <w:rPr>
                <w:sz w:val="21"/>
                <w:szCs w:val="21"/>
              </w:rPr>
            </w:pPr>
          </w:p>
        </w:tc>
        <w:tc>
          <w:tcPr>
            <w:tcW w:w="1825" w:type="dxa"/>
            <w:tcBorders>
              <w:top w:val="single" w:sz="6" w:space="0" w:color="000000"/>
              <w:left w:val="single" w:sz="6" w:space="0" w:color="000000"/>
              <w:bottom w:val="single" w:sz="6" w:space="0" w:color="000000"/>
              <w:right w:val="single" w:sz="6" w:space="0" w:color="000000"/>
            </w:tcBorders>
            <w:vAlign w:val="center"/>
          </w:tcPr>
          <w:p w14:paraId="5284E832" w14:textId="7BF3B353" w:rsidR="00971280" w:rsidRDefault="00971280" w:rsidP="00971280">
            <w:pPr>
              <w:spacing w:line="240" w:lineRule="auto"/>
              <w:ind w:firstLineChars="0" w:firstLine="0"/>
              <w:jc w:val="center"/>
              <w:rPr>
                <w:color w:val="000000" w:themeColor="text1"/>
              </w:rPr>
            </w:pPr>
            <w:proofErr w:type="gramStart"/>
            <w:r>
              <w:t>varchar(</w:t>
            </w:r>
            <w:proofErr w:type="gramEnd"/>
            <w:r>
              <w:t xml:space="preserve">20) </w:t>
            </w:r>
          </w:p>
        </w:tc>
        <w:tc>
          <w:tcPr>
            <w:tcW w:w="1748" w:type="dxa"/>
            <w:tcBorders>
              <w:top w:val="single" w:sz="6" w:space="0" w:color="000000"/>
              <w:left w:val="single" w:sz="6" w:space="0" w:color="000000"/>
              <w:bottom w:val="single" w:sz="6" w:space="0" w:color="000000"/>
              <w:right w:val="single" w:sz="6" w:space="0" w:color="000000"/>
            </w:tcBorders>
            <w:vAlign w:val="center"/>
          </w:tcPr>
          <w:p w14:paraId="4FCCA9AB" w14:textId="77777777" w:rsidR="00971280" w:rsidRDefault="00971280" w:rsidP="00971280">
            <w:pPr>
              <w:spacing w:line="240" w:lineRule="auto"/>
              <w:ind w:firstLineChars="0" w:firstLine="0"/>
              <w:jc w:val="left"/>
              <w:rPr>
                <w:sz w:val="21"/>
                <w:szCs w:val="21"/>
              </w:rPr>
            </w:pPr>
          </w:p>
        </w:tc>
        <w:tc>
          <w:tcPr>
            <w:tcW w:w="566" w:type="dxa"/>
            <w:tcBorders>
              <w:top w:val="single" w:sz="6" w:space="0" w:color="000000"/>
              <w:left w:val="single" w:sz="6" w:space="0" w:color="000000"/>
              <w:bottom w:val="single" w:sz="6" w:space="0" w:color="000000"/>
              <w:right w:val="single" w:sz="6" w:space="0" w:color="000000"/>
            </w:tcBorders>
            <w:vAlign w:val="center"/>
          </w:tcPr>
          <w:p w14:paraId="7995E759" w14:textId="4F337CC0" w:rsidR="00971280" w:rsidRDefault="00971280" w:rsidP="00971280">
            <w:pPr>
              <w:spacing w:line="240" w:lineRule="auto"/>
              <w:ind w:firstLineChars="0" w:firstLine="0"/>
              <w:jc w:val="center"/>
              <w:rPr>
                <w:kern w:val="0"/>
                <w:szCs w:val="21"/>
              </w:rPr>
            </w:pPr>
            <w:r>
              <w:rPr>
                <w:rFonts w:hint="eastAsia"/>
                <w:sz w:val="21"/>
                <w:szCs w:val="21"/>
              </w:rPr>
              <w:t>是</w:t>
            </w:r>
          </w:p>
        </w:tc>
        <w:tc>
          <w:tcPr>
            <w:tcW w:w="1670" w:type="dxa"/>
            <w:tcBorders>
              <w:top w:val="single" w:sz="6" w:space="0" w:color="000000"/>
              <w:left w:val="single" w:sz="6" w:space="0" w:color="000000"/>
              <w:bottom w:val="single" w:sz="6" w:space="0" w:color="000000"/>
              <w:right w:val="single" w:sz="6" w:space="0" w:color="000000"/>
            </w:tcBorders>
            <w:vAlign w:val="center"/>
          </w:tcPr>
          <w:p w14:paraId="06D9468F" w14:textId="0545A67F" w:rsidR="00971280" w:rsidRDefault="00971280" w:rsidP="00971280">
            <w:pPr>
              <w:ind w:firstLineChars="0" w:firstLine="0"/>
              <w:jc w:val="left"/>
              <w:rPr>
                <w:kern w:val="0"/>
                <w:szCs w:val="21"/>
              </w:rPr>
            </w:pPr>
            <w:r>
              <w:t xml:space="preserve"> </w:t>
            </w:r>
          </w:p>
        </w:tc>
      </w:tr>
    </w:tbl>
    <w:p w14:paraId="6112ABC8" w14:textId="0B95CC13" w:rsidR="00271A0F" w:rsidRDefault="00271A0F" w:rsidP="00271A0F">
      <w:pPr>
        <w:pStyle w:val="ab"/>
        <w:ind w:firstLineChars="0" w:firstLine="0"/>
        <w:rPr>
          <w:rFonts w:hint="eastAsia"/>
        </w:rPr>
      </w:pPr>
      <w:r>
        <w:rPr>
          <w:rFonts w:hint="eastAsia"/>
        </w:rPr>
        <w:t>注：收费站信息使用</w:t>
      </w:r>
      <w:r>
        <w:rPr>
          <w:rFonts w:hint="eastAsia"/>
        </w:rPr>
        <w:t xml:space="preserve"> </w:t>
      </w:r>
      <w:r>
        <w:rPr>
          <w:rFonts w:hint="eastAsia"/>
        </w:rPr>
        <w:t>‘</w:t>
      </w:r>
      <w:r>
        <w:rPr>
          <w:rFonts w:hint="eastAsia"/>
          <w:sz w:val="21"/>
          <w:szCs w:val="21"/>
        </w:rPr>
        <w:t>国标流水</w:t>
      </w:r>
      <w:r>
        <w:rPr>
          <w:rFonts w:hint="eastAsia"/>
          <w:sz w:val="21"/>
          <w:szCs w:val="21"/>
        </w:rPr>
        <w:t>ID</w:t>
      </w:r>
      <w:r>
        <w:rPr>
          <w:rFonts w:hint="eastAsia"/>
        </w:rPr>
        <w:t>’截取前</w:t>
      </w:r>
      <w:r>
        <w:rPr>
          <w:rFonts w:hint="eastAsia"/>
        </w:rPr>
        <w:t>14</w:t>
      </w:r>
      <w:r>
        <w:rPr>
          <w:rFonts w:hint="eastAsia"/>
        </w:rPr>
        <w:t>位后与收费站信息进行连接</w:t>
      </w:r>
    </w:p>
    <w:p w14:paraId="3133041B" w14:textId="08673D25" w:rsidR="002618F8" w:rsidRPr="00B83B13" w:rsidRDefault="00000000">
      <w:pPr>
        <w:pStyle w:val="3"/>
        <w:rPr>
          <w:highlight w:val="cyan"/>
        </w:rPr>
      </w:pPr>
      <w:bookmarkStart w:id="8" w:name="_Toc19249"/>
      <w:r w:rsidRPr="00B83B13">
        <w:rPr>
          <w:rFonts w:hint="eastAsia"/>
          <w:highlight w:val="cyan"/>
        </w:rPr>
        <w:t>出口</w:t>
      </w:r>
      <w:bookmarkEnd w:id="8"/>
      <w:r w:rsidR="003351CD">
        <w:rPr>
          <w:rFonts w:hint="eastAsia"/>
          <w:highlight w:val="cyan"/>
        </w:rPr>
        <w:t>通行数据</w:t>
      </w:r>
    </w:p>
    <w:tbl>
      <w:tblPr>
        <w:tblW w:w="6302" w:type="pct"/>
        <w:jc w:val="center"/>
        <w:tblLayout w:type="fixed"/>
        <w:tblCellMar>
          <w:left w:w="0" w:type="dxa"/>
          <w:right w:w="0" w:type="dxa"/>
        </w:tblCellMar>
        <w:tblLook w:val="04A0" w:firstRow="1" w:lastRow="0" w:firstColumn="1" w:lastColumn="0" w:noHBand="0" w:noVBand="1"/>
      </w:tblPr>
      <w:tblGrid>
        <w:gridCol w:w="1347"/>
        <w:gridCol w:w="1615"/>
        <w:gridCol w:w="1868"/>
        <w:gridCol w:w="1572"/>
        <w:gridCol w:w="1778"/>
        <w:gridCol w:w="576"/>
        <w:gridCol w:w="1700"/>
      </w:tblGrid>
      <w:tr w:rsidR="002618F8" w14:paraId="020A1A07"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D315C93" w14:textId="77777777" w:rsidR="002618F8" w:rsidRDefault="00000000">
            <w:pPr>
              <w:spacing w:line="240" w:lineRule="auto"/>
              <w:ind w:firstLineChars="0" w:firstLine="0"/>
              <w:jc w:val="center"/>
              <w:rPr>
                <w:sz w:val="21"/>
                <w:szCs w:val="21"/>
              </w:rPr>
            </w:pPr>
            <w:r>
              <w:rPr>
                <w:rFonts w:hint="eastAsia"/>
                <w:sz w:val="21"/>
                <w:szCs w:val="21"/>
              </w:rPr>
              <w:t>字段名</w:t>
            </w:r>
          </w:p>
        </w:tc>
        <w:tc>
          <w:tcPr>
            <w:tcW w:w="1615"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39B921EF" w14:textId="77777777" w:rsidR="002618F8" w:rsidRDefault="00000000">
            <w:pPr>
              <w:spacing w:line="240" w:lineRule="auto"/>
              <w:ind w:firstLineChars="0" w:firstLine="0"/>
              <w:jc w:val="center"/>
              <w:rPr>
                <w:sz w:val="21"/>
                <w:szCs w:val="21"/>
              </w:rPr>
            </w:pPr>
            <w:r>
              <w:rPr>
                <w:rFonts w:hint="eastAsia"/>
                <w:sz w:val="21"/>
                <w:szCs w:val="21"/>
              </w:rPr>
              <w:t>字段中文名</w:t>
            </w:r>
          </w:p>
        </w:tc>
        <w:tc>
          <w:tcPr>
            <w:tcW w:w="1868"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0E579FF3" w14:textId="77777777" w:rsidR="002618F8" w:rsidRDefault="00000000">
            <w:pPr>
              <w:spacing w:line="240" w:lineRule="auto"/>
              <w:ind w:firstLineChars="0" w:firstLine="0"/>
              <w:jc w:val="center"/>
              <w:rPr>
                <w:sz w:val="21"/>
                <w:szCs w:val="21"/>
              </w:rPr>
            </w:pPr>
            <w:r>
              <w:rPr>
                <w:rFonts w:hint="eastAsia"/>
                <w:sz w:val="21"/>
                <w:szCs w:val="21"/>
              </w:rPr>
              <w:t>中文注释</w:t>
            </w:r>
          </w:p>
        </w:tc>
        <w:tc>
          <w:tcPr>
            <w:tcW w:w="1572"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29FE3C0" w14:textId="77777777" w:rsidR="002618F8" w:rsidRDefault="00000000">
            <w:pPr>
              <w:spacing w:line="240" w:lineRule="auto"/>
              <w:ind w:firstLineChars="0" w:firstLine="0"/>
              <w:jc w:val="center"/>
              <w:rPr>
                <w:sz w:val="21"/>
                <w:szCs w:val="21"/>
              </w:rPr>
            </w:pPr>
            <w:r>
              <w:rPr>
                <w:rFonts w:hint="eastAsia"/>
                <w:sz w:val="21"/>
                <w:szCs w:val="21"/>
              </w:rPr>
              <w:t>数据类型及长度</w:t>
            </w:r>
          </w:p>
        </w:tc>
        <w:tc>
          <w:tcPr>
            <w:tcW w:w="1778"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5AF1189C" w14:textId="77777777" w:rsidR="002618F8" w:rsidRDefault="00000000">
            <w:pPr>
              <w:spacing w:line="240" w:lineRule="auto"/>
              <w:ind w:firstLineChars="0" w:firstLine="0"/>
              <w:jc w:val="center"/>
              <w:rPr>
                <w:sz w:val="21"/>
                <w:szCs w:val="21"/>
              </w:rPr>
            </w:pPr>
            <w:r>
              <w:rPr>
                <w:rFonts w:hint="eastAsia"/>
                <w:sz w:val="21"/>
                <w:szCs w:val="21"/>
              </w:rPr>
              <w:t>代码集</w:t>
            </w:r>
          </w:p>
        </w:tc>
        <w:tc>
          <w:tcPr>
            <w:tcW w:w="576"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6E4A0D08" w14:textId="77777777" w:rsidR="002618F8" w:rsidRDefault="00000000">
            <w:pPr>
              <w:spacing w:line="240" w:lineRule="auto"/>
              <w:ind w:firstLineChars="0" w:firstLine="0"/>
              <w:jc w:val="center"/>
              <w:rPr>
                <w:sz w:val="21"/>
                <w:szCs w:val="21"/>
              </w:rPr>
            </w:pPr>
            <w:r>
              <w:rPr>
                <w:rFonts w:hint="eastAsia"/>
                <w:sz w:val="21"/>
                <w:szCs w:val="21"/>
              </w:rPr>
              <w:t>必填</w:t>
            </w:r>
          </w:p>
        </w:tc>
        <w:tc>
          <w:tcPr>
            <w:tcW w:w="1700" w:type="dxa"/>
            <w:tcBorders>
              <w:top w:val="single" w:sz="6" w:space="0" w:color="000000"/>
              <w:left w:val="single" w:sz="6" w:space="0" w:color="000000"/>
              <w:bottom w:val="single" w:sz="6" w:space="0" w:color="000000"/>
              <w:right w:val="single" w:sz="6" w:space="0" w:color="000000"/>
            </w:tcBorders>
            <w:shd w:val="clear" w:color="auto" w:fill="D0CECE"/>
            <w:vAlign w:val="center"/>
          </w:tcPr>
          <w:p w14:paraId="29E2EF7B" w14:textId="77777777" w:rsidR="002618F8" w:rsidRDefault="00000000">
            <w:pPr>
              <w:spacing w:line="240" w:lineRule="auto"/>
              <w:ind w:firstLineChars="0" w:firstLine="0"/>
              <w:jc w:val="center"/>
              <w:rPr>
                <w:sz w:val="21"/>
                <w:szCs w:val="21"/>
              </w:rPr>
            </w:pPr>
            <w:r>
              <w:rPr>
                <w:rFonts w:hint="eastAsia"/>
                <w:sz w:val="21"/>
                <w:szCs w:val="21"/>
              </w:rPr>
              <w:t>备注（规则）</w:t>
            </w:r>
          </w:p>
        </w:tc>
      </w:tr>
      <w:tr w:rsidR="002618F8" w14:paraId="7E885367"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tcPr>
          <w:p w14:paraId="589537F0" w14:textId="77777777" w:rsidR="002618F8" w:rsidRDefault="00000000">
            <w:pPr>
              <w:spacing w:line="240" w:lineRule="auto"/>
              <w:ind w:firstLineChars="0" w:firstLine="0"/>
              <w:jc w:val="left"/>
              <w:rPr>
                <w:sz w:val="21"/>
                <w:szCs w:val="21"/>
              </w:rPr>
            </w:pPr>
            <w:r>
              <w:rPr>
                <w:rFonts w:ascii="等线" w:eastAsia="等线" w:hAnsi="等线" w:cs="等线" w:hint="eastAsia"/>
                <w:color w:val="000000"/>
                <w:kern w:val="0"/>
                <w:sz w:val="21"/>
                <w:szCs w:val="21"/>
                <w:lang w:bidi="ar"/>
              </w:rPr>
              <w:lastRenderedPageBreak/>
              <w:t>ID</w:t>
            </w:r>
          </w:p>
        </w:tc>
        <w:tc>
          <w:tcPr>
            <w:tcW w:w="1615" w:type="dxa"/>
            <w:tcBorders>
              <w:top w:val="single" w:sz="6" w:space="0" w:color="000000"/>
              <w:left w:val="single" w:sz="6" w:space="0" w:color="000000"/>
              <w:bottom w:val="single" w:sz="6" w:space="0" w:color="000000"/>
              <w:right w:val="single" w:sz="6" w:space="0" w:color="000000"/>
            </w:tcBorders>
          </w:tcPr>
          <w:p w14:paraId="6F8FD145"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国标流水ID</w:t>
            </w:r>
          </w:p>
        </w:tc>
        <w:tc>
          <w:tcPr>
            <w:tcW w:w="1868" w:type="dxa"/>
            <w:tcBorders>
              <w:top w:val="single" w:sz="6" w:space="0" w:color="000000"/>
              <w:left w:val="single" w:sz="6" w:space="0" w:color="000000"/>
              <w:bottom w:val="single" w:sz="6" w:space="0" w:color="000000"/>
              <w:right w:val="single" w:sz="6" w:space="0" w:color="000000"/>
            </w:tcBorders>
            <w:vAlign w:val="center"/>
          </w:tcPr>
          <w:p w14:paraId="7B5C4829"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1E495617" w14:textId="77777777" w:rsidR="002618F8" w:rsidRDefault="00000000">
            <w:pPr>
              <w:spacing w:line="240" w:lineRule="auto"/>
              <w:ind w:firstLineChars="0" w:firstLine="0"/>
              <w:jc w:val="center"/>
              <w:rPr>
                <w:sz w:val="21"/>
                <w:szCs w:val="21"/>
              </w:rPr>
            </w:pPr>
            <w:proofErr w:type="gramStart"/>
            <w:r>
              <w:rPr>
                <w:rFonts w:hint="eastAsia"/>
                <w:sz w:val="21"/>
                <w:szCs w:val="21"/>
              </w:rPr>
              <w:t>VARCHAR(</w:t>
            </w:r>
            <w:proofErr w:type="gramEnd"/>
            <w:r>
              <w:rPr>
                <w:sz w:val="21"/>
                <w:szCs w:val="21"/>
              </w:rPr>
              <w:t>20</w:t>
            </w:r>
            <w:r>
              <w:rPr>
                <w:rFonts w:hint="eastAsia"/>
                <w:sz w:val="21"/>
                <w:szCs w:val="21"/>
              </w:rPr>
              <w:t>)</w:t>
            </w:r>
          </w:p>
        </w:tc>
        <w:tc>
          <w:tcPr>
            <w:tcW w:w="1778" w:type="dxa"/>
            <w:tcBorders>
              <w:top w:val="single" w:sz="6" w:space="0" w:color="000000"/>
              <w:left w:val="single" w:sz="6" w:space="0" w:color="000000"/>
              <w:bottom w:val="single" w:sz="6" w:space="0" w:color="000000"/>
              <w:right w:val="single" w:sz="6" w:space="0" w:color="000000"/>
            </w:tcBorders>
            <w:vAlign w:val="center"/>
          </w:tcPr>
          <w:p w14:paraId="7E787A4E"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6EF90D40" w14:textId="77777777" w:rsidR="002618F8" w:rsidRDefault="00000000">
            <w:pPr>
              <w:spacing w:line="240" w:lineRule="auto"/>
              <w:ind w:firstLineChars="0" w:firstLine="0"/>
              <w:jc w:val="center"/>
              <w:rPr>
                <w:sz w:val="21"/>
                <w:szCs w:val="21"/>
              </w:rPr>
            </w:pPr>
            <w:r>
              <w:rPr>
                <w:rFonts w:hint="eastAsia"/>
                <w:sz w:val="21"/>
                <w:szCs w:val="21"/>
              </w:rPr>
              <w:t>必填</w:t>
            </w:r>
          </w:p>
        </w:tc>
        <w:tc>
          <w:tcPr>
            <w:tcW w:w="1700" w:type="dxa"/>
            <w:tcBorders>
              <w:top w:val="single" w:sz="6" w:space="0" w:color="000000"/>
              <w:left w:val="single" w:sz="6" w:space="0" w:color="000000"/>
              <w:bottom w:val="single" w:sz="6" w:space="0" w:color="000000"/>
              <w:right w:val="single" w:sz="6" w:space="0" w:color="000000"/>
            </w:tcBorders>
            <w:vAlign w:val="center"/>
          </w:tcPr>
          <w:p w14:paraId="637E4776" w14:textId="77777777" w:rsidR="002618F8" w:rsidRDefault="002618F8">
            <w:pPr>
              <w:spacing w:line="240" w:lineRule="auto"/>
              <w:ind w:firstLineChars="0" w:firstLine="0"/>
              <w:jc w:val="center"/>
              <w:rPr>
                <w:sz w:val="21"/>
                <w:szCs w:val="21"/>
              </w:rPr>
            </w:pPr>
          </w:p>
        </w:tc>
      </w:tr>
      <w:tr w:rsidR="002618F8" w14:paraId="220B0A60"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4EF498F1" w14:textId="77777777" w:rsidR="002618F8" w:rsidRDefault="00000000">
            <w:pPr>
              <w:spacing w:line="240" w:lineRule="auto"/>
              <w:ind w:firstLineChars="0" w:firstLine="0"/>
              <w:jc w:val="left"/>
              <w:rPr>
                <w:sz w:val="21"/>
                <w:szCs w:val="21"/>
              </w:rPr>
            </w:pPr>
            <w:r>
              <w:rPr>
                <w:rFonts w:ascii="等线" w:eastAsia="等线" w:hAnsi="等线" w:cs="等线" w:hint="eastAsia"/>
                <w:color w:val="000000"/>
                <w:kern w:val="0"/>
                <w:sz w:val="21"/>
                <w:szCs w:val="21"/>
                <w:lang w:bidi="ar"/>
              </w:rPr>
              <w:t>VEHCLASS</w:t>
            </w:r>
          </w:p>
        </w:tc>
        <w:tc>
          <w:tcPr>
            <w:tcW w:w="1615" w:type="dxa"/>
            <w:tcBorders>
              <w:top w:val="single" w:sz="6" w:space="0" w:color="000000"/>
              <w:left w:val="single" w:sz="6" w:space="0" w:color="000000"/>
              <w:bottom w:val="single" w:sz="6" w:space="0" w:color="000000"/>
              <w:right w:val="single" w:sz="6" w:space="0" w:color="000000"/>
            </w:tcBorders>
            <w:vAlign w:val="center"/>
          </w:tcPr>
          <w:p w14:paraId="189C3F94"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车型</w:t>
            </w:r>
          </w:p>
        </w:tc>
        <w:tc>
          <w:tcPr>
            <w:tcW w:w="1868" w:type="dxa"/>
            <w:tcBorders>
              <w:top w:val="single" w:sz="6" w:space="0" w:color="000000"/>
              <w:left w:val="single" w:sz="6" w:space="0" w:color="000000"/>
              <w:bottom w:val="single" w:sz="6" w:space="0" w:color="000000"/>
              <w:right w:val="single" w:sz="6" w:space="0" w:color="000000"/>
            </w:tcBorders>
            <w:vAlign w:val="center"/>
          </w:tcPr>
          <w:p w14:paraId="3D3FC511"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5277EEC6" w14:textId="77777777" w:rsidR="002618F8" w:rsidRDefault="00000000">
            <w:pPr>
              <w:spacing w:line="240" w:lineRule="auto"/>
              <w:ind w:firstLineChars="0" w:firstLine="0"/>
              <w:jc w:val="center"/>
              <w:rPr>
                <w:sz w:val="21"/>
                <w:szCs w:val="21"/>
              </w:rPr>
            </w:pPr>
            <w:proofErr w:type="spellStart"/>
            <w:r>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5E0FF459"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.2.3</w:t>
            </w:r>
          </w:p>
        </w:tc>
        <w:tc>
          <w:tcPr>
            <w:tcW w:w="576" w:type="dxa"/>
            <w:tcBorders>
              <w:top w:val="single" w:sz="6" w:space="0" w:color="000000"/>
              <w:left w:val="single" w:sz="6" w:space="0" w:color="000000"/>
              <w:bottom w:val="single" w:sz="6" w:space="0" w:color="000000"/>
              <w:right w:val="single" w:sz="6" w:space="0" w:color="000000"/>
            </w:tcBorders>
            <w:vAlign w:val="center"/>
          </w:tcPr>
          <w:p w14:paraId="251DF30B"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0901B861" w14:textId="77777777" w:rsidR="002618F8" w:rsidRDefault="002618F8">
            <w:pPr>
              <w:spacing w:line="240" w:lineRule="auto"/>
              <w:ind w:firstLineChars="0" w:firstLine="0"/>
              <w:jc w:val="center"/>
              <w:rPr>
                <w:sz w:val="21"/>
                <w:szCs w:val="21"/>
              </w:rPr>
            </w:pPr>
          </w:p>
        </w:tc>
      </w:tr>
      <w:tr w:rsidR="002618F8" w14:paraId="6B085369"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1C99D400" w14:textId="77777777" w:rsidR="002618F8" w:rsidRDefault="00000000">
            <w:pPr>
              <w:spacing w:line="240" w:lineRule="auto"/>
              <w:ind w:firstLineChars="0" w:firstLine="0"/>
              <w:jc w:val="left"/>
              <w:rPr>
                <w:sz w:val="21"/>
                <w:szCs w:val="21"/>
              </w:rPr>
            </w:pPr>
            <w:r>
              <w:rPr>
                <w:rFonts w:ascii="等线" w:eastAsia="等线" w:hAnsi="等线" w:cs="等线" w:hint="eastAsia"/>
                <w:color w:val="000000"/>
                <w:kern w:val="0"/>
                <w:sz w:val="21"/>
                <w:szCs w:val="21"/>
                <w:lang w:bidi="ar"/>
              </w:rPr>
              <w:t>ENVEHCLASS</w:t>
            </w:r>
          </w:p>
        </w:tc>
        <w:tc>
          <w:tcPr>
            <w:tcW w:w="1615" w:type="dxa"/>
            <w:tcBorders>
              <w:top w:val="single" w:sz="6" w:space="0" w:color="000000"/>
              <w:left w:val="single" w:sz="6" w:space="0" w:color="000000"/>
              <w:bottom w:val="single" w:sz="6" w:space="0" w:color="000000"/>
              <w:right w:val="single" w:sz="6" w:space="0" w:color="000000"/>
            </w:tcBorders>
            <w:vAlign w:val="center"/>
          </w:tcPr>
          <w:p w14:paraId="5466D6A5"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入口车型</w:t>
            </w:r>
          </w:p>
        </w:tc>
        <w:tc>
          <w:tcPr>
            <w:tcW w:w="1868" w:type="dxa"/>
            <w:tcBorders>
              <w:top w:val="single" w:sz="6" w:space="0" w:color="000000"/>
              <w:left w:val="single" w:sz="6" w:space="0" w:color="000000"/>
              <w:bottom w:val="single" w:sz="6" w:space="0" w:color="000000"/>
              <w:right w:val="single" w:sz="6" w:space="0" w:color="000000"/>
            </w:tcBorders>
            <w:vAlign w:val="center"/>
          </w:tcPr>
          <w:p w14:paraId="08455F32"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6861C02D" w14:textId="77777777" w:rsidR="002618F8" w:rsidRDefault="00000000">
            <w:pPr>
              <w:spacing w:line="240" w:lineRule="auto"/>
              <w:ind w:firstLineChars="0" w:firstLine="0"/>
              <w:jc w:val="center"/>
              <w:rPr>
                <w:sz w:val="21"/>
                <w:szCs w:val="21"/>
              </w:rPr>
            </w:pPr>
            <w:proofErr w:type="spellStart"/>
            <w:r>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09167556"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.2.3</w:t>
            </w:r>
          </w:p>
        </w:tc>
        <w:tc>
          <w:tcPr>
            <w:tcW w:w="576" w:type="dxa"/>
            <w:tcBorders>
              <w:top w:val="single" w:sz="6" w:space="0" w:color="000000"/>
              <w:left w:val="single" w:sz="6" w:space="0" w:color="000000"/>
              <w:bottom w:val="single" w:sz="6" w:space="0" w:color="000000"/>
              <w:right w:val="single" w:sz="6" w:space="0" w:color="000000"/>
            </w:tcBorders>
            <w:vAlign w:val="center"/>
          </w:tcPr>
          <w:p w14:paraId="3DA028CD"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444A2208" w14:textId="77777777" w:rsidR="002618F8" w:rsidRDefault="002618F8">
            <w:pPr>
              <w:spacing w:line="240" w:lineRule="auto"/>
              <w:ind w:firstLineChars="0" w:firstLine="0"/>
              <w:jc w:val="center"/>
              <w:rPr>
                <w:sz w:val="21"/>
                <w:szCs w:val="21"/>
              </w:rPr>
            </w:pPr>
          </w:p>
        </w:tc>
      </w:tr>
      <w:tr w:rsidR="002618F8" w14:paraId="20376ED6"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39741F0B" w14:textId="77777777" w:rsidR="002618F8" w:rsidRDefault="00000000">
            <w:pPr>
              <w:spacing w:line="240" w:lineRule="auto"/>
              <w:ind w:firstLineChars="0" w:firstLine="0"/>
              <w:jc w:val="left"/>
              <w:rPr>
                <w:sz w:val="21"/>
                <w:szCs w:val="21"/>
              </w:rPr>
            </w:pPr>
            <w:r>
              <w:rPr>
                <w:rFonts w:ascii="等线" w:eastAsia="等线" w:hAnsi="等线" w:cs="等线" w:hint="eastAsia"/>
                <w:color w:val="000000"/>
                <w:kern w:val="0"/>
                <w:sz w:val="21"/>
                <w:szCs w:val="21"/>
                <w:lang w:bidi="ar"/>
              </w:rPr>
              <w:t>VEHPLATECOLORID</w:t>
            </w:r>
          </w:p>
        </w:tc>
        <w:tc>
          <w:tcPr>
            <w:tcW w:w="1615" w:type="dxa"/>
            <w:tcBorders>
              <w:top w:val="single" w:sz="6" w:space="0" w:color="000000"/>
              <w:left w:val="single" w:sz="6" w:space="0" w:color="000000"/>
              <w:bottom w:val="single" w:sz="6" w:space="0" w:color="000000"/>
              <w:right w:val="single" w:sz="6" w:space="0" w:color="000000"/>
            </w:tcBorders>
            <w:vAlign w:val="center"/>
          </w:tcPr>
          <w:p w14:paraId="36D7C2B0"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车牌颜色</w:t>
            </w:r>
          </w:p>
        </w:tc>
        <w:tc>
          <w:tcPr>
            <w:tcW w:w="1868" w:type="dxa"/>
            <w:tcBorders>
              <w:top w:val="single" w:sz="6" w:space="0" w:color="000000"/>
              <w:left w:val="single" w:sz="6" w:space="0" w:color="000000"/>
              <w:bottom w:val="single" w:sz="6" w:space="0" w:color="000000"/>
              <w:right w:val="single" w:sz="6" w:space="0" w:color="000000"/>
            </w:tcBorders>
            <w:vAlign w:val="center"/>
          </w:tcPr>
          <w:p w14:paraId="0E549DAD"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5F31B11D" w14:textId="77777777" w:rsidR="002618F8" w:rsidRDefault="00000000">
            <w:pPr>
              <w:spacing w:line="240" w:lineRule="auto"/>
              <w:ind w:firstLineChars="0" w:firstLine="0"/>
              <w:jc w:val="center"/>
              <w:rPr>
                <w:sz w:val="21"/>
                <w:szCs w:val="21"/>
              </w:rPr>
            </w:pPr>
            <w:proofErr w:type="spellStart"/>
            <w:r>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10649961"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.2.2</w:t>
            </w:r>
          </w:p>
        </w:tc>
        <w:tc>
          <w:tcPr>
            <w:tcW w:w="576" w:type="dxa"/>
            <w:tcBorders>
              <w:top w:val="single" w:sz="6" w:space="0" w:color="000000"/>
              <w:left w:val="single" w:sz="6" w:space="0" w:color="000000"/>
              <w:bottom w:val="single" w:sz="6" w:space="0" w:color="000000"/>
              <w:right w:val="single" w:sz="6" w:space="0" w:color="000000"/>
            </w:tcBorders>
            <w:vAlign w:val="center"/>
          </w:tcPr>
          <w:p w14:paraId="7E5CCAAB"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48D7F74F" w14:textId="77777777" w:rsidR="002618F8" w:rsidRDefault="002618F8">
            <w:pPr>
              <w:spacing w:line="240" w:lineRule="auto"/>
              <w:ind w:firstLineChars="0" w:firstLine="0"/>
              <w:jc w:val="center"/>
              <w:rPr>
                <w:sz w:val="21"/>
                <w:szCs w:val="21"/>
              </w:rPr>
            </w:pPr>
          </w:p>
        </w:tc>
      </w:tr>
      <w:tr w:rsidR="002618F8" w14:paraId="3FE56543"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09A3D91E" w14:textId="77777777" w:rsidR="002618F8" w:rsidRDefault="00000000">
            <w:pPr>
              <w:spacing w:line="240" w:lineRule="auto"/>
              <w:ind w:firstLineChars="0" w:firstLine="0"/>
              <w:jc w:val="left"/>
              <w:rPr>
                <w:sz w:val="21"/>
                <w:szCs w:val="21"/>
              </w:rPr>
            </w:pPr>
            <w:r>
              <w:rPr>
                <w:rFonts w:ascii="等线" w:eastAsia="等线" w:hAnsi="等线" w:cs="等线" w:hint="eastAsia"/>
                <w:color w:val="000000"/>
                <w:kern w:val="0"/>
                <w:sz w:val="21"/>
                <w:szCs w:val="21"/>
                <w:lang w:bidi="ar"/>
              </w:rPr>
              <w:t>TRANSTIME</w:t>
            </w:r>
          </w:p>
        </w:tc>
        <w:tc>
          <w:tcPr>
            <w:tcW w:w="1615" w:type="dxa"/>
            <w:tcBorders>
              <w:top w:val="single" w:sz="6" w:space="0" w:color="000000"/>
              <w:left w:val="single" w:sz="6" w:space="0" w:color="000000"/>
              <w:bottom w:val="single" w:sz="6" w:space="0" w:color="000000"/>
              <w:right w:val="single" w:sz="6" w:space="0" w:color="000000"/>
            </w:tcBorders>
            <w:vAlign w:val="center"/>
          </w:tcPr>
          <w:p w14:paraId="6DCD1169"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出口交易时间</w:t>
            </w:r>
          </w:p>
        </w:tc>
        <w:tc>
          <w:tcPr>
            <w:tcW w:w="1868" w:type="dxa"/>
            <w:tcBorders>
              <w:top w:val="single" w:sz="6" w:space="0" w:color="000000"/>
              <w:left w:val="single" w:sz="6" w:space="0" w:color="000000"/>
              <w:bottom w:val="single" w:sz="6" w:space="0" w:color="000000"/>
              <w:right w:val="single" w:sz="6" w:space="0" w:color="000000"/>
            </w:tcBorders>
            <w:vAlign w:val="center"/>
          </w:tcPr>
          <w:p w14:paraId="6F21EE37"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03BCA49A" w14:textId="77777777" w:rsidR="002618F8" w:rsidRDefault="00000000">
            <w:pPr>
              <w:spacing w:line="240" w:lineRule="auto"/>
              <w:ind w:firstLineChars="0" w:firstLine="0"/>
              <w:jc w:val="center"/>
              <w:rPr>
                <w:sz w:val="21"/>
                <w:szCs w:val="21"/>
              </w:rPr>
            </w:pPr>
            <w:r>
              <w:rPr>
                <w:color w:val="000000" w:themeColor="text1"/>
                <w:szCs w:val="21"/>
              </w:rPr>
              <w:t>TIMESTAMP</w:t>
            </w:r>
          </w:p>
        </w:tc>
        <w:tc>
          <w:tcPr>
            <w:tcW w:w="1778" w:type="dxa"/>
            <w:tcBorders>
              <w:top w:val="single" w:sz="6" w:space="0" w:color="000000"/>
              <w:left w:val="single" w:sz="6" w:space="0" w:color="000000"/>
              <w:bottom w:val="single" w:sz="6" w:space="0" w:color="000000"/>
              <w:right w:val="single" w:sz="6" w:space="0" w:color="000000"/>
            </w:tcBorders>
            <w:vAlign w:val="center"/>
          </w:tcPr>
          <w:p w14:paraId="77035BB8"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56E28F63" w14:textId="77777777" w:rsidR="002618F8" w:rsidRDefault="00000000">
            <w:pPr>
              <w:spacing w:line="240" w:lineRule="auto"/>
              <w:ind w:firstLineChars="0" w:firstLine="0"/>
              <w:jc w:val="center"/>
              <w:rPr>
                <w:sz w:val="21"/>
                <w:szCs w:val="21"/>
              </w:rPr>
            </w:pPr>
            <w:r>
              <w:rPr>
                <w:rFonts w:hint="eastAsia"/>
                <w:sz w:val="21"/>
                <w:szCs w:val="21"/>
              </w:rPr>
              <w:t>必填</w:t>
            </w:r>
          </w:p>
        </w:tc>
        <w:tc>
          <w:tcPr>
            <w:tcW w:w="1700" w:type="dxa"/>
            <w:tcBorders>
              <w:top w:val="single" w:sz="6" w:space="0" w:color="000000"/>
              <w:left w:val="single" w:sz="6" w:space="0" w:color="000000"/>
              <w:bottom w:val="single" w:sz="6" w:space="0" w:color="000000"/>
              <w:right w:val="single" w:sz="6" w:space="0" w:color="000000"/>
            </w:tcBorders>
            <w:vAlign w:val="center"/>
          </w:tcPr>
          <w:p w14:paraId="4CA3B862" w14:textId="77777777" w:rsidR="002618F8" w:rsidRDefault="002618F8">
            <w:pPr>
              <w:spacing w:line="240" w:lineRule="auto"/>
              <w:ind w:firstLineChars="0" w:firstLine="0"/>
              <w:jc w:val="center"/>
              <w:rPr>
                <w:sz w:val="21"/>
                <w:szCs w:val="21"/>
              </w:rPr>
            </w:pPr>
          </w:p>
        </w:tc>
      </w:tr>
      <w:tr w:rsidR="002618F8" w14:paraId="114F2C42" w14:textId="77777777" w:rsidTr="00A22E47">
        <w:trPr>
          <w:trHeight w:val="572"/>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5E6A9720" w14:textId="77777777" w:rsidR="002618F8" w:rsidRDefault="00000000">
            <w:pPr>
              <w:spacing w:line="240" w:lineRule="auto"/>
              <w:ind w:firstLineChars="0" w:firstLine="0"/>
              <w:jc w:val="left"/>
              <w:rPr>
                <w:sz w:val="21"/>
                <w:szCs w:val="21"/>
              </w:rPr>
            </w:pPr>
            <w:r>
              <w:rPr>
                <w:rFonts w:ascii="等线" w:eastAsia="等线" w:hAnsi="等线" w:cs="等线" w:hint="eastAsia"/>
                <w:color w:val="000000"/>
                <w:kern w:val="0"/>
                <w:sz w:val="21"/>
                <w:szCs w:val="21"/>
                <w:lang w:bidi="ar"/>
              </w:rPr>
              <w:t>AXISNUM</w:t>
            </w:r>
          </w:p>
        </w:tc>
        <w:tc>
          <w:tcPr>
            <w:tcW w:w="1615" w:type="dxa"/>
            <w:tcBorders>
              <w:top w:val="single" w:sz="6" w:space="0" w:color="000000"/>
              <w:left w:val="single" w:sz="6" w:space="0" w:color="000000"/>
              <w:bottom w:val="single" w:sz="6" w:space="0" w:color="000000"/>
              <w:right w:val="single" w:sz="6" w:space="0" w:color="000000"/>
            </w:tcBorders>
            <w:vAlign w:val="center"/>
          </w:tcPr>
          <w:p w14:paraId="3A349405"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轴数</w:t>
            </w:r>
          </w:p>
        </w:tc>
        <w:tc>
          <w:tcPr>
            <w:tcW w:w="1868" w:type="dxa"/>
            <w:tcBorders>
              <w:top w:val="single" w:sz="6" w:space="0" w:color="000000"/>
              <w:left w:val="single" w:sz="6" w:space="0" w:color="000000"/>
              <w:bottom w:val="single" w:sz="6" w:space="0" w:color="000000"/>
              <w:right w:val="single" w:sz="6" w:space="0" w:color="000000"/>
            </w:tcBorders>
            <w:vAlign w:val="center"/>
          </w:tcPr>
          <w:p w14:paraId="0E1F6527"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65783AC5" w14:textId="77777777" w:rsidR="002618F8" w:rsidRDefault="00000000">
            <w:pPr>
              <w:spacing w:line="240" w:lineRule="auto"/>
              <w:ind w:firstLineChars="0" w:firstLine="0"/>
              <w:jc w:val="center"/>
              <w:rPr>
                <w:sz w:val="21"/>
                <w:szCs w:val="21"/>
              </w:rPr>
            </w:pPr>
            <w:proofErr w:type="spellStart"/>
            <w:r>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50737AD9"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793CA428"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26727DC1" w14:textId="77777777" w:rsidR="002618F8" w:rsidRDefault="002618F8">
            <w:pPr>
              <w:spacing w:line="240" w:lineRule="auto"/>
              <w:ind w:firstLineChars="0" w:firstLine="0"/>
              <w:jc w:val="center"/>
              <w:rPr>
                <w:sz w:val="21"/>
                <w:szCs w:val="21"/>
              </w:rPr>
            </w:pPr>
          </w:p>
        </w:tc>
      </w:tr>
      <w:tr w:rsidR="002618F8" w14:paraId="1238DB29"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25619CF8"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TOTALLIMIT</w:t>
            </w:r>
          </w:p>
        </w:tc>
        <w:tc>
          <w:tcPr>
            <w:tcW w:w="1615" w:type="dxa"/>
            <w:tcBorders>
              <w:top w:val="single" w:sz="6" w:space="0" w:color="000000"/>
              <w:left w:val="single" w:sz="6" w:space="0" w:color="000000"/>
              <w:bottom w:val="single" w:sz="6" w:space="0" w:color="000000"/>
              <w:right w:val="single" w:sz="6" w:space="0" w:color="000000"/>
            </w:tcBorders>
            <w:vAlign w:val="center"/>
          </w:tcPr>
          <w:p w14:paraId="2CCFAA64"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限重</w:t>
            </w:r>
          </w:p>
        </w:tc>
        <w:tc>
          <w:tcPr>
            <w:tcW w:w="1868" w:type="dxa"/>
            <w:tcBorders>
              <w:top w:val="single" w:sz="6" w:space="0" w:color="000000"/>
              <w:left w:val="single" w:sz="6" w:space="0" w:color="000000"/>
              <w:bottom w:val="single" w:sz="6" w:space="0" w:color="000000"/>
              <w:right w:val="single" w:sz="6" w:space="0" w:color="000000"/>
            </w:tcBorders>
            <w:vAlign w:val="center"/>
          </w:tcPr>
          <w:p w14:paraId="35C87F11"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67BF869D" w14:textId="77777777" w:rsidR="002618F8" w:rsidRDefault="00000000">
            <w:pPr>
              <w:spacing w:line="240" w:lineRule="auto"/>
              <w:ind w:firstLineChars="0" w:firstLine="0"/>
              <w:jc w:val="center"/>
              <w:rPr>
                <w:sz w:val="21"/>
                <w:szCs w:val="21"/>
              </w:rPr>
            </w:pPr>
            <w:r>
              <w:rPr>
                <w:sz w:val="21"/>
                <w:szCs w:val="21"/>
              </w:rPr>
              <w:t>int</w:t>
            </w:r>
          </w:p>
        </w:tc>
        <w:tc>
          <w:tcPr>
            <w:tcW w:w="1778" w:type="dxa"/>
            <w:tcBorders>
              <w:top w:val="single" w:sz="6" w:space="0" w:color="000000"/>
              <w:left w:val="single" w:sz="6" w:space="0" w:color="000000"/>
              <w:bottom w:val="single" w:sz="6" w:space="0" w:color="000000"/>
              <w:right w:val="single" w:sz="6" w:space="0" w:color="000000"/>
            </w:tcBorders>
            <w:vAlign w:val="center"/>
          </w:tcPr>
          <w:p w14:paraId="399C3444"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388DD884"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34B80231" w14:textId="77777777" w:rsidR="002618F8" w:rsidRDefault="002618F8">
            <w:pPr>
              <w:spacing w:line="240" w:lineRule="auto"/>
              <w:ind w:firstLineChars="0" w:firstLine="0"/>
              <w:jc w:val="center"/>
              <w:rPr>
                <w:sz w:val="21"/>
                <w:szCs w:val="21"/>
              </w:rPr>
            </w:pPr>
          </w:p>
        </w:tc>
      </w:tr>
      <w:tr w:rsidR="002618F8" w14:paraId="42D7DB0B"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2A3C60B4"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TOTALWEIGHT</w:t>
            </w:r>
          </w:p>
        </w:tc>
        <w:tc>
          <w:tcPr>
            <w:tcW w:w="1615" w:type="dxa"/>
            <w:tcBorders>
              <w:top w:val="single" w:sz="6" w:space="0" w:color="000000"/>
              <w:left w:val="single" w:sz="6" w:space="0" w:color="000000"/>
              <w:bottom w:val="single" w:sz="6" w:space="0" w:color="000000"/>
              <w:right w:val="single" w:sz="6" w:space="0" w:color="000000"/>
            </w:tcBorders>
            <w:vAlign w:val="center"/>
          </w:tcPr>
          <w:p w14:paraId="6956A4B1"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总重</w:t>
            </w:r>
          </w:p>
        </w:tc>
        <w:tc>
          <w:tcPr>
            <w:tcW w:w="1868" w:type="dxa"/>
            <w:tcBorders>
              <w:top w:val="single" w:sz="6" w:space="0" w:color="000000"/>
              <w:left w:val="single" w:sz="6" w:space="0" w:color="000000"/>
              <w:bottom w:val="single" w:sz="6" w:space="0" w:color="000000"/>
              <w:right w:val="single" w:sz="6" w:space="0" w:color="000000"/>
            </w:tcBorders>
            <w:vAlign w:val="center"/>
          </w:tcPr>
          <w:p w14:paraId="3BF90932"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5BE29668" w14:textId="77777777" w:rsidR="002618F8" w:rsidRDefault="00000000">
            <w:pPr>
              <w:spacing w:line="240" w:lineRule="auto"/>
              <w:ind w:firstLineChars="0" w:firstLine="0"/>
              <w:jc w:val="center"/>
              <w:rPr>
                <w:sz w:val="21"/>
                <w:szCs w:val="21"/>
              </w:rPr>
            </w:pPr>
            <w:r>
              <w:rPr>
                <w:color w:val="000000"/>
                <w:szCs w:val="21"/>
              </w:rPr>
              <w:t>FLOAT</w:t>
            </w:r>
          </w:p>
        </w:tc>
        <w:tc>
          <w:tcPr>
            <w:tcW w:w="1778" w:type="dxa"/>
            <w:tcBorders>
              <w:top w:val="single" w:sz="6" w:space="0" w:color="000000"/>
              <w:left w:val="single" w:sz="6" w:space="0" w:color="000000"/>
              <w:bottom w:val="single" w:sz="6" w:space="0" w:color="000000"/>
              <w:right w:val="single" w:sz="6" w:space="0" w:color="000000"/>
            </w:tcBorders>
            <w:vAlign w:val="center"/>
          </w:tcPr>
          <w:p w14:paraId="1EB10C6B"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09362949"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7DDA82C6" w14:textId="77777777" w:rsidR="002618F8" w:rsidRDefault="002618F8">
            <w:pPr>
              <w:spacing w:line="240" w:lineRule="auto"/>
              <w:ind w:firstLineChars="0" w:firstLine="0"/>
              <w:jc w:val="center"/>
              <w:rPr>
                <w:sz w:val="21"/>
                <w:szCs w:val="21"/>
              </w:rPr>
            </w:pPr>
          </w:p>
        </w:tc>
      </w:tr>
      <w:tr w:rsidR="002618F8" w14:paraId="07F8888B"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6DFB0B3C" w14:textId="77777777" w:rsidR="002618F8" w:rsidRDefault="00000000">
            <w:pPr>
              <w:spacing w:line="240" w:lineRule="auto"/>
              <w:ind w:firstLineChars="0" w:firstLine="0"/>
              <w:jc w:val="left"/>
              <w:rPr>
                <w:rFonts w:ascii="等线" w:eastAsia="等线" w:hAnsi="等线" w:cs="等线" w:hint="eastAsia"/>
                <w:color w:val="000000" w:themeColor="text1"/>
                <w:kern w:val="0"/>
                <w:sz w:val="21"/>
                <w:szCs w:val="21"/>
                <w:lang w:bidi="ar"/>
              </w:rPr>
            </w:pPr>
            <w:r>
              <w:rPr>
                <w:rFonts w:ascii="等线" w:eastAsia="等线" w:hAnsi="等线" w:cs="等线" w:hint="eastAsia"/>
                <w:color w:val="000000" w:themeColor="text1"/>
                <w:kern w:val="0"/>
                <w:sz w:val="21"/>
                <w:szCs w:val="21"/>
                <w:lang w:bidi="ar"/>
              </w:rPr>
              <w:t>CARDTYPE</w:t>
            </w:r>
          </w:p>
        </w:tc>
        <w:tc>
          <w:tcPr>
            <w:tcW w:w="1615" w:type="dxa"/>
            <w:tcBorders>
              <w:top w:val="single" w:sz="6" w:space="0" w:color="000000"/>
              <w:left w:val="single" w:sz="6" w:space="0" w:color="000000"/>
              <w:bottom w:val="single" w:sz="6" w:space="0" w:color="000000"/>
              <w:right w:val="single" w:sz="6" w:space="0" w:color="000000"/>
            </w:tcBorders>
            <w:vAlign w:val="center"/>
          </w:tcPr>
          <w:p w14:paraId="52EAFF9F" w14:textId="77777777" w:rsidR="002618F8" w:rsidRDefault="00000000">
            <w:pPr>
              <w:spacing w:line="240" w:lineRule="auto"/>
              <w:ind w:firstLineChars="0" w:firstLine="0"/>
              <w:jc w:val="center"/>
              <w:rPr>
                <w:rFonts w:ascii="等线" w:eastAsia="等线" w:hAnsi="等线" w:cs="等线" w:hint="eastAsia"/>
                <w:color w:val="000000" w:themeColor="text1"/>
                <w:kern w:val="0"/>
                <w:sz w:val="21"/>
                <w:szCs w:val="21"/>
                <w:lang w:bidi="ar"/>
              </w:rPr>
            </w:pPr>
            <w:proofErr w:type="gramStart"/>
            <w:r>
              <w:rPr>
                <w:rFonts w:ascii="等线" w:eastAsia="等线" w:hAnsi="等线" w:cs="等线" w:hint="eastAsia"/>
                <w:color w:val="000000" w:themeColor="text1"/>
                <w:kern w:val="0"/>
                <w:sz w:val="21"/>
                <w:szCs w:val="21"/>
                <w:lang w:bidi="ar"/>
              </w:rPr>
              <w:t>卡类型</w:t>
            </w:r>
            <w:proofErr w:type="gramEnd"/>
          </w:p>
        </w:tc>
        <w:tc>
          <w:tcPr>
            <w:tcW w:w="1868" w:type="dxa"/>
            <w:tcBorders>
              <w:top w:val="single" w:sz="6" w:space="0" w:color="000000"/>
              <w:left w:val="single" w:sz="6" w:space="0" w:color="000000"/>
              <w:bottom w:val="single" w:sz="6" w:space="0" w:color="000000"/>
              <w:right w:val="single" w:sz="6" w:space="0" w:color="000000"/>
            </w:tcBorders>
            <w:vAlign w:val="center"/>
          </w:tcPr>
          <w:p w14:paraId="1C5D564C" w14:textId="77777777" w:rsidR="002618F8" w:rsidRDefault="002618F8">
            <w:pPr>
              <w:spacing w:line="240" w:lineRule="auto"/>
              <w:ind w:firstLineChars="0" w:firstLine="0"/>
              <w:jc w:val="center"/>
              <w:rPr>
                <w:color w:val="000000" w:themeColor="text1"/>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43C46BCA" w14:textId="77777777" w:rsidR="002618F8" w:rsidRDefault="00000000">
            <w:pPr>
              <w:spacing w:line="240" w:lineRule="auto"/>
              <w:ind w:firstLineChars="0" w:firstLine="0"/>
              <w:jc w:val="center"/>
              <w:rPr>
                <w:color w:val="000000" w:themeColor="text1"/>
                <w:sz w:val="21"/>
                <w:szCs w:val="21"/>
              </w:rPr>
            </w:pPr>
            <w:proofErr w:type="spellStart"/>
            <w:r>
              <w:rPr>
                <w:color w:val="000000" w:themeColor="text1"/>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6167F77A" w14:textId="77777777" w:rsidR="002618F8" w:rsidRDefault="00000000">
            <w:pPr>
              <w:spacing w:line="240" w:lineRule="auto"/>
              <w:ind w:firstLineChars="0" w:firstLine="0"/>
              <w:jc w:val="center"/>
              <w:rPr>
                <w:color w:val="000000" w:themeColor="text1"/>
                <w:sz w:val="21"/>
                <w:szCs w:val="21"/>
              </w:rPr>
            </w:pPr>
            <w:r>
              <w:rPr>
                <w:rFonts w:hint="eastAsia"/>
                <w:color w:val="000000" w:themeColor="text1"/>
                <w:sz w:val="21"/>
                <w:szCs w:val="21"/>
              </w:rPr>
              <w:t>2</w:t>
            </w:r>
            <w:r>
              <w:rPr>
                <w:color w:val="000000" w:themeColor="text1"/>
                <w:sz w:val="21"/>
                <w:szCs w:val="21"/>
              </w:rPr>
              <w:t>.2.10</w:t>
            </w:r>
          </w:p>
        </w:tc>
        <w:tc>
          <w:tcPr>
            <w:tcW w:w="576" w:type="dxa"/>
            <w:tcBorders>
              <w:top w:val="single" w:sz="6" w:space="0" w:color="000000"/>
              <w:left w:val="single" w:sz="6" w:space="0" w:color="000000"/>
              <w:bottom w:val="single" w:sz="6" w:space="0" w:color="000000"/>
              <w:right w:val="single" w:sz="6" w:space="0" w:color="000000"/>
            </w:tcBorders>
            <w:vAlign w:val="center"/>
          </w:tcPr>
          <w:p w14:paraId="6C8DEE04" w14:textId="77777777" w:rsidR="002618F8" w:rsidRDefault="002618F8">
            <w:pPr>
              <w:spacing w:line="240" w:lineRule="auto"/>
              <w:ind w:firstLineChars="0" w:firstLine="0"/>
              <w:jc w:val="center"/>
              <w:rPr>
                <w:color w:val="000000" w:themeColor="text1"/>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1BF10278" w14:textId="77777777" w:rsidR="002618F8" w:rsidRDefault="002618F8">
            <w:pPr>
              <w:spacing w:line="240" w:lineRule="auto"/>
              <w:ind w:firstLineChars="0" w:firstLine="0"/>
              <w:jc w:val="center"/>
              <w:rPr>
                <w:color w:val="000000" w:themeColor="text1"/>
                <w:sz w:val="21"/>
                <w:szCs w:val="21"/>
              </w:rPr>
            </w:pPr>
          </w:p>
        </w:tc>
      </w:tr>
      <w:tr w:rsidR="002618F8" w14:paraId="75CC168C"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76247F32" w14:textId="77777777" w:rsidR="002618F8" w:rsidRPr="00CD3133" w:rsidRDefault="00000000">
            <w:pPr>
              <w:spacing w:line="240" w:lineRule="auto"/>
              <w:ind w:firstLineChars="0" w:firstLine="0"/>
              <w:jc w:val="left"/>
              <w:rPr>
                <w:rFonts w:ascii="等线" w:eastAsia="等线" w:hAnsi="等线" w:cs="等线" w:hint="eastAsia"/>
                <w:color w:val="000000"/>
                <w:kern w:val="0"/>
                <w:sz w:val="21"/>
                <w:szCs w:val="21"/>
                <w:lang w:bidi="ar"/>
              </w:rPr>
            </w:pPr>
            <w:r w:rsidRPr="00CD3133">
              <w:rPr>
                <w:rFonts w:ascii="等线" w:eastAsia="等线" w:hAnsi="等线" w:cs="等线" w:hint="eastAsia"/>
                <w:color w:val="000000"/>
                <w:kern w:val="0"/>
                <w:sz w:val="21"/>
                <w:szCs w:val="21"/>
                <w:lang w:bidi="ar"/>
              </w:rPr>
              <w:t>CARDVEHPLATECOLORID</w:t>
            </w:r>
          </w:p>
        </w:tc>
        <w:tc>
          <w:tcPr>
            <w:tcW w:w="1615" w:type="dxa"/>
            <w:tcBorders>
              <w:top w:val="single" w:sz="6" w:space="0" w:color="000000"/>
              <w:left w:val="single" w:sz="6" w:space="0" w:color="000000"/>
              <w:bottom w:val="single" w:sz="6" w:space="0" w:color="000000"/>
              <w:right w:val="single" w:sz="6" w:space="0" w:color="000000"/>
            </w:tcBorders>
            <w:vAlign w:val="center"/>
          </w:tcPr>
          <w:p w14:paraId="7130A389" w14:textId="77777777" w:rsidR="002618F8" w:rsidRPr="00CD3133" w:rsidRDefault="00000000">
            <w:pPr>
              <w:spacing w:line="240" w:lineRule="auto"/>
              <w:ind w:firstLineChars="0" w:firstLine="0"/>
              <w:jc w:val="center"/>
              <w:rPr>
                <w:rFonts w:ascii="等线" w:eastAsia="等线" w:hAnsi="等线" w:cs="等线" w:hint="eastAsia"/>
                <w:color w:val="000000"/>
                <w:kern w:val="0"/>
                <w:sz w:val="21"/>
                <w:szCs w:val="21"/>
                <w:lang w:bidi="ar"/>
              </w:rPr>
            </w:pPr>
            <w:r w:rsidRPr="00CD3133">
              <w:rPr>
                <w:rFonts w:ascii="等线" w:eastAsia="等线" w:hAnsi="等线" w:cs="等线" w:hint="eastAsia"/>
                <w:color w:val="000000"/>
                <w:kern w:val="0"/>
                <w:sz w:val="21"/>
                <w:szCs w:val="21"/>
                <w:lang w:bidi="ar"/>
              </w:rPr>
              <w:t>卡内车牌颜色</w:t>
            </w:r>
          </w:p>
        </w:tc>
        <w:tc>
          <w:tcPr>
            <w:tcW w:w="1868" w:type="dxa"/>
            <w:tcBorders>
              <w:top w:val="single" w:sz="6" w:space="0" w:color="000000"/>
              <w:left w:val="single" w:sz="6" w:space="0" w:color="000000"/>
              <w:bottom w:val="single" w:sz="6" w:space="0" w:color="000000"/>
              <w:right w:val="single" w:sz="6" w:space="0" w:color="000000"/>
            </w:tcBorders>
            <w:vAlign w:val="center"/>
          </w:tcPr>
          <w:p w14:paraId="71FEC111" w14:textId="77777777" w:rsidR="002618F8" w:rsidRPr="00CD3133"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5541A495" w14:textId="77777777" w:rsidR="002618F8" w:rsidRPr="00CD3133" w:rsidRDefault="00000000">
            <w:pPr>
              <w:spacing w:line="240" w:lineRule="auto"/>
              <w:ind w:firstLineChars="0" w:firstLine="0"/>
              <w:jc w:val="center"/>
              <w:rPr>
                <w:sz w:val="21"/>
                <w:szCs w:val="21"/>
              </w:rPr>
            </w:pPr>
            <w:r w:rsidRPr="00CD3133">
              <w:rPr>
                <w:rFonts w:hint="eastAsia"/>
                <w:sz w:val="21"/>
                <w:szCs w:val="21"/>
              </w:rPr>
              <w:t>SMALLINT</w:t>
            </w:r>
          </w:p>
        </w:tc>
        <w:tc>
          <w:tcPr>
            <w:tcW w:w="1778" w:type="dxa"/>
            <w:tcBorders>
              <w:top w:val="single" w:sz="6" w:space="0" w:color="000000"/>
              <w:left w:val="single" w:sz="6" w:space="0" w:color="000000"/>
              <w:bottom w:val="single" w:sz="6" w:space="0" w:color="000000"/>
              <w:right w:val="single" w:sz="6" w:space="0" w:color="000000"/>
            </w:tcBorders>
            <w:vAlign w:val="center"/>
          </w:tcPr>
          <w:p w14:paraId="5253C843" w14:textId="77777777" w:rsidR="002618F8" w:rsidRPr="00CD3133"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73368DE6" w14:textId="77777777" w:rsidR="002618F8" w:rsidRPr="00CD3133"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0EEEAF69" w14:textId="77777777" w:rsidR="002618F8" w:rsidRPr="00CD3133" w:rsidRDefault="002618F8">
            <w:pPr>
              <w:spacing w:line="240" w:lineRule="auto"/>
              <w:ind w:firstLineChars="0" w:firstLine="0"/>
              <w:jc w:val="center"/>
              <w:rPr>
                <w:sz w:val="21"/>
                <w:szCs w:val="21"/>
              </w:rPr>
            </w:pPr>
          </w:p>
        </w:tc>
      </w:tr>
      <w:tr w:rsidR="002618F8" w14:paraId="205C58A5"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3189FD09" w14:textId="77777777" w:rsidR="002618F8" w:rsidRPr="00CD3133" w:rsidRDefault="00000000">
            <w:pPr>
              <w:spacing w:line="240" w:lineRule="auto"/>
              <w:ind w:firstLineChars="0" w:firstLine="0"/>
              <w:jc w:val="left"/>
              <w:rPr>
                <w:rFonts w:ascii="等线" w:eastAsia="等线" w:hAnsi="等线" w:cs="等线" w:hint="eastAsia"/>
                <w:color w:val="000000"/>
                <w:kern w:val="0"/>
                <w:sz w:val="21"/>
                <w:szCs w:val="21"/>
                <w:lang w:bidi="ar"/>
              </w:rPr>
            </w:pPr>
            <w:r w:rsidRPr="00CD3133">
              <w:rPr>
                <w:rFonts w:ascii="等线" w:eastAsia="等线" w:hAnsi="等线" w:cs="等线" w:hint="eastAsia"/>
                <w:color w:val="000000"/>
                <w:kern w:val="0"/>
                <w:sz w:val="21"/>
                <w:szCs w:val="21"/>
                <w:lang w:bidi="ar"/>
              </w:rPr>
              <w:t>CARDVEHCLASS</w:t>
            </w:r>
          </w:p>
        </w:tc>
        <w:tc>
          <w:tcPr>
            <w:tcW w:w="1615" w:type="dxa"/>
            <w:tcBorders>
              <w:top w:val="single" w:sz="6" w:space="0" w:color="000000"/>
              <w:left w:val="single" w:sz="6" w:space="0" w:color="000000"/>
              <w:bottom w:val="single" w:sz="6" w:space="0" w:color="000000"/>
              <w:right w:val="single" w:sz="6" w:space="0" w:color="000000"/>
            </w:tcBorders>
            <w:vAlign w:val="center"/>
          </w:tcPr>
          <w:p w14:paraId="15BD05A2" w14:textId="77777777" w:rsidR="002618F8" w:rsidRPr="00CD3133" w:rsidRDefault="00000000">
            <w:pPr>
              <w:spacing w:line="240" w:lineRule="auto"/>
              <w:ind w:firstLineChars="0" w:firstLine="0"/>
              <w:jc w:val="center"/>
              <w:rPr>
                <w:rFonts w:ascii="等线" w:eastAsia="等线" w:hAnsi="等线" w:cs="等线" w:hint="eastAsia"/>
                <w:color w:val="000000"/>
                <w:kern w:val="0"/>
                <w:sz w:val="21"/>
                <w:szCs w:val="21"/>
                <w:lang w:bidi="ar"/>
              </w:rPr>
            </w:pPr>
            <w:r w:rsidRPr="00CD3133">
              <w:rPr>
                <w:rFonts w:ascii="等线" w:eastAsia="等线" w:hAnsi="等线" w:cs="等线" w:hint="eastAsia"/>
                <w:color w:val="000000"/>
                <w:kern w:val="0"/>
                <w:sz w:val="21"/>
                <w:szCs w:val="21"/>
                <w:lang w:bidi="ar"/>
              </w:rPr>
              <w:t>卡内车型</w:t>
            </w:r>
          </w:p>
        </w:tc>
        <w:tc>
          <w:tcPr>
            <w:tcW w:w="1868" w:type="dxa"/>
            <w:tcBorders>
              <w:top w:val="single" w:sz="6" w:space="0" w:color="000000"/>
              <w:left w:val="single" w:sz="6" w:space="0" w:color="000000"/>
              <w:bottom w:val="single" w:sz="6" w:space="0" w:color="000000"/>
              <w:right w:val="single" w:sz="6" w:space="0" w:color="000000"/>
            </w:tcBorders>
            <w:vAlign w:val="center"/>
          </w:tcPr>
          <w:p w14:paraId="0F8DD6A5" w14:textId="77777777" w:rsidR="002618F8" w:rsidRPr="00CD3133"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4F7033A9" w14:textId="77777777" w:rsidR="002618F8" w:rsidRPr="00CD3133" w:rsidRDefault="00000000">
            <w:pPr>
              <w:spacing w:line="240" w:lineRule="auto"/>
              <w:ind w:firstLineChars="0" w:firstLine="0"/>
              <w:jc w:val="center"/>
              <w:rPr>
                <w:sz w:val="21"/>
                <w:szCs w:val="21"/>
              </w:rPr>
            </w:pPr>
            <w:proofErr w:type="spellStart"/>
            <w:r w:rsidRPr="00CD3133">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1E7AAB52" w14:textId="77777777" w:rsidR="002618F8" w:rsidRPr="00CD3133" w:rsidRDefault="00000000">
            <w:pPr>
              <w:spacing w:line="240" w:lineRule="auto"/>
              <w:ind w:firstLineChars="0" w:firstLine="0"/>
              <w:jc w:val="center"/>
              <w:rPr>
                <w:sz w:val="21"/>
                <w:szCs w:val="21"/>
              </w:rPr>
            </w:pPr>
            <w:r w:rsidRPr="00CD3133">
              <w:rPr>
                <w:rFonts w:hint="eastAsia"/>
                <w:sz w:val="21"/>
                <w:szCs w:val="21"/>
              </w:rPr>
              <w:t>2</w:t>
            </w:r>
            <w:r w:rsidRPr="00CD3133">
              <w:rPr>
                <w:sz w:val="21"/>
                <w:szCs w:val="21"/>
              </w:rPr>
              <w:t>.2.3</w:t>
            </w:r>
          </w:p>
        </w:tc>
        <w:tc>
          <w:tcPr>
            <w:tcW w:w="576" w:type="dxa"/>
            <w:tcBorders>
              <w:top w:val="single" w:sz="6" w:space="0" w:color="000000"/>
              <w:left w:val="single" w:sz="6" w:space="0" w:color="000000"/>
              <w:bottom w:val="single" w:sz="6" w:space="0" w:color="000000"/>
              <w:right w:val="single" w:sz="6" w:space="0" w:color="000000"/>
            </w:tcBorders>
            <w:vAlign w:val="center"/>
          </w:tcPr>
          <w:p w14:paraId="630B22DB" w14:textId="77777777" w:rsidR="002618F8" w:rsidRPr="00CD3133"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3D4522FF" w14:textId="77777777" w:rsidR="002618F8" w:rsidRPr="00CD3133" w:rsidRDefault="002618F8">
            <w:pPr>
              <w:spacing w:line="240" w:lineRule="auto"/>
              <w:ind w:firstLineChars="0" w:firstLine="0"/>
              <w:jc w:val="center"/>
              <w:rPr>
                <w:sz w:val="21"/>
                <w:szCs w:val="21"/>
              </w:rPr>
            </w:pPr>
          </w:p>
        </w:tc>
      </w:tr>
      <w:tr w:rsidR="002618F8" w14:paraId="660D0744"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11C17AC6"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PAYTYPE</w:t>
            </w:r>
          </w:p>
        </w:tc>
        <w:tc>
          <w:tcPr>
            <w:tcW w:w="1615" w:type="dxa"/>
            <w:tcBorders>
              <w:top w:val="single" w:sz="6" w:space="0" w:color="000000"/>
              <w:left w:val="single" w:sz="6" w:space="0" w:color="000000"/>
              <w:bottom w:val="single" w:sz="6" w:space="0" w:color="000000"/>
              <w:right w:val="single" w:sz="6" w:space="0" w:color="000000"/>
            </w:tcBorders>
            <w:vAlign w:val="center"/>
          </w:tcPr>
          <w:p w14:paraId="468FC6AF"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付费方式</w:t>
            </w:r>
          </w:p>
        </w:tc>
        <w:tc>
          <w:tcPr>
            <w:tcW w:w="1868" w:type="dxa"/>
            <w:tcBorders>
              <w:top w:val="single" w:sz="6" w:space="0" w:color="000000"/>
              <w:left w:val="single" w:sz="6" w:space="0" w:color="000000"/>
              <w:bottom w:val="single" w:sz="6" w:space="0" w:color="000000"/>
              <w:right w:val="single" w:sz="6" w:space="0" w:color="000000"/>
            </w:tcBorders>
            <w:vAlign w:val="center"/>
          </w:tcPr>
          <w:p w14:paraId="14C60FBA"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0D56187B" w14:textId="77777777" w:rsidR="002618F8" w:rsidRDefault="00000000">
            <w:pPr>
              <w:spacing w:line="240" w:lineRule="auto"/>
              <w:ind w:firstLineChars="0" w:firstLine="0"/>
              <w:jc w:val="center"/>
              <w:rPr>
                <w:sz w:val="21"/>
                <w:szCs w:val="21"/>
              </w:rPr>
            </w:pPr>
            <w:proofErr w:type="spellStart"/>
            <w:r>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3AF5EC38"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.2.5</w:t>
            </w:r>
          </w:p>
        </w:tc>
        <w:tc>
          <w:tcPr>
            <w:tcW w:w="576" w:type="dxa"/>
            <w:tcBorders>
              <w:top w:val="single" w:sz="6" w:space="0" w:color="000000"/>
              <w:left w:val="single" w:sz="6" w:space="0" w:color="000000"/>
              <w:bottom w:val="single" w:sz="6" w:space="0" w:color="000000"/>
              <w:right w:val="single" w:sz="6" w:space="0" w:color="000000"/>
            </w:tcBorders>
            <w:vAlign w:val="center"/>
          </w:tcPr>
          <w:p w14:paraId="0773E967"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04CDCBB8" w14:textId="77777777" w:rsidR="002618F8" w:rsidRDefault="002618F8">
            <w:pPr>
              <w:spacing w:line="240" w:lineRule="auto"/>
              <w:ind w:firstLineChars="0" w:firstLine="0"/>
              <w:jc w:val="center"/>
              <w:rPr>
                <w:sz w:val="21"/>
                <w:szCs w:val="21"/>
              </w:rPr>
            </w:pPr>
          </w:p>
        </w:tc>
      </w:tr>
      <w:tr w:rsidR="002618F8" w14:paraId="59A9A3BD"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1CDCA91A"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PAYCARDTYPE</w:t>
            </w:r>
          </w:p>
        </w:tc>
        <w:tc>
          <w:tcPr>
            <w:tcW w:w="1615" w:type="dxa"/>
            <w:tcBorders>
              <w:top w:val="single" w:sz="6" w:space="0" w:color="000000"/>
              <w:left w:val="single" w:sz="6" w:space="0" w:color="000000"/>
              <w:bottom w:val="single" w:sz="6" w:space="0" w:color="000000"/>
              <w:right w:val="single" w:sz="6" w:space="0" w:color="000000"/>
            </w:tcBorders>
            <w:vAlign w:val="center"/>
          </w:tcPr>
          <w:p w14:paraId="5850056A"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支付</w:t>
            </w:r>
            <w:proofErr w:type="gramStart"/>
            <w:r>
              <w:rPr>
                <w:rFonts w:ascii="等线" w:eastAsia="等线" w:hAnsi="等线" w:cs="等线" w:hint="eastAsia"/>
                <w:color w:val="000000"/>
                <w:kern w:val="0"/>
                <w:sz w:val="21"/>
                <w:szCs w:val="21"/>
                <w:lang w:bidi="ar"/>
              </w:rPr>
              <w:t>卡类型</w:t>
            </w:r>
            <w:proofErr w:type="gramEnd"/>
          </w:p>
        </w:tc>
        <w:tc>
          <w:tcPr>
            <w:tcW w:w="1868" w:type="dxa"/>
            <w:tcBorders>
              <w:top w:val="single" w:sz="6" w:space="0" w:color="000000"/>
              <w:left w:val="single" w:sz="6" w:space="0" w:color="000000"/>
              <w:bottom w:val="single" w:sz="6" w:space="0" w:color="000000"/>
              <w:right w:val="single" w:sz="6" w:space="0" w:color="000000"/>
            </w:tcBorders>
            <w:vAlign w:val="center"/>
          </w:tcPr>
          <w:p w14:paraId="10EC8B7A"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5DAF843C" w14:textId="77777777" w:rsidR="002618F8" w:rsidRDefault="00000000">
            <w:pPr>
              <w:spacing w:line="240" w:lineRule="auto"/>
              <w:ind w:firstLineChars="0" w:firstLine="0"/>
              <w:jc w:val="center"/>
              <w:rPr>
                <w:sz w:val="21"/>
                <w:szCs w:val="21"/>
              </w:rPr>
            </w:pPr>
            <w:proofErr w:type="spellStart"/>
            <w:r>
              <w:rPr>
                <w:sz w:val="21"/>
                <w:szCs w:val="21"/>
              </w:rPr>
              <w:t>Smallint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3170E57D"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5320B145"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283D7B23" w14:textId="77777777" w:rsidR="002618F8" w:rsidRDefault="002618F8">
            <w:pPr>
              <w:spacing w:line="240" w:lineRule="auto"/>
              <w:ind w:firstLineChars="0" w:firstLine="0"/>
              <w:jc w:val="center"/>
              <w:rPr>
                <w:sz w:val="21"/>
                <w:szCs w:val="21"/>
              </w:rPr>
            </w:pPr>
          </w:p>
        </w:tc>
      </w:tr>
      <w:tr w:rsidR="002618F8" w14:paraId="77553263"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2BB349D8"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TOLLMONEY</w:t>
            </w:r>
          </w:p>
        </w:tc>
        <w:tc>
          <w:tcPr>
            <w:tcW w:w="1615" w:type="dxa"/>
            <w:tcBorders>
              <w:top w:val="single" w:sz="6" w:space="0" w:color="000000"/>
              <w:left w:val="single" w:sz="6" w:space="0" w:color="000000"/>
              <w:bottom w:val="single" w:sz="6" w:space="0" w:color="000000"/>
              <w:right w:val="single" w:sz="6" w:space="0" w:color="000000"/>
            </w:tcBorders>
            <w:vAlign w:val="center"/>
          </w:tcPr>
          <w:p w14:paraId="18249D04"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应收费额</w:t>
            </w:r>
          </w:p>
        </w:tc>
        <w:tc>
          <w:tcPr>
            <w:tcW w:w="1868" w:type="dxa"/>
            <w:tcBorders>
              <w:top w:val="single" w:sz="6" w:space="0" w:color="000000"/>
              <w:left w:val="single" w:sz="6" w:space="0" w:color="000000"/>
              <w:bottom w:val="single" w:sz="6" w:space="0" w:color="000000"/>
              <w:right w:val="single" w:sz="6" w:space="0" w:color="000000"/>
            </w:tcBorders>
            <w:vAlign w:val="center"/>
          </w:tcPr>
          <w:p w14:paraId="4FA8691C"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0AD53C07" w14:textId="77777777" w:rsidR="002618F8" w:rsidRDefault="00000000">
            <w:pPr>
              <w:spacing w:line="240" w:lineRule="auto"/>
              <w:ind w:firstLineChars="0" w:firstLine="0"/>
              <w:jc w:val="center"/>
              <w:rPr>
                <w:sz w:val="21"/>
                <w:szCs w:val="21"/>
              </w:rPr>
            </w:pPr>
            <w:proofErr w:type="gramStart"/>
            <w:r>
              <w:rPr>
                <w:sz w:val="21"/>
                <w:szCs w:val="21"/>
              </w:rPr>
              <w:t>Decimal(</w:t>
            </w:r>
            <w:proofErr w:type="gramEnd"/>
            <w:r>
              <w:rPr>
                <w:sz w:val="21"/>
                <w:szCs w:val="21"/>
              </w:rPr>
              <w:t>19,4)</w:t>
            </w:r>
          </w:p>
        </w:tc>
        <w:tc>
          <w:tcPr>
            <w:tcW w:w="1778" w:type="dxa"/>
            <w:tcBorders>
              <w:top w:val="single" w:sz="6" w:space="0" w:color="000000"/>
              <w:left w:val="single" w:sz="6" w:space="0" w:color="000000"/>
              <w:bottom w:val="single" w:sz="6" w:space="0" w:color="000000"/>
              <w:right w:val="single" w:sz="6" w:space="0" w:color="000000"/>
            </w:tcBorders>
            <w:vAlign w:val="center"/>
          </w:tcPr>
          <w:p w14:paraId="316C9EC1"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2F130D28"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08EC9678" w14:textId="77777777" w:rsidR="002618F8" w:rsidRDefault="00000000">
            <w:pPr>
              <w:spacing w:line="240" w:lineRule="auto"/>
              <w:ind w:firstLineChars="0" w:firstLine="0"/>
              <w:jc w:val="center"/>
              <w:rPr>
                <w:sz w:val="21"/>
                <w:szCs w:val="21"/>
              </w:rPr>
            </w:pPr>
            <w:r>
              <w:rPr>
                <w:rFonts w:hint="eastAsia"/>
                <w:sz w:val="21"/>
                <w:szCs w:val="21"/>
              </w:rPr>
              <w:t>单位：元</w:t>
            </w:r>
          </w:p>
        </w:tc>
      </w:tr>
      <w:tr w:rsidR="002618F8" w14:paraId="4B4A9C7A"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1A7AF408"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REALMONEY</w:t>
            </w:r>
          </w:p>
        </w:tc>
        <w:tc>
          <w:tcPr>
            <w:tcW w:w="1615" w:type="dxa"/>
            <w:tcBorders>
              <w:top w:val="single" w:sz="6" w:space="0" w:color="000000"/>
              <w:left w:val="single" w:sz="6" w:space="0" w:color="000000"/>
              <w:bottom w:val="single" w:sz="6" w:space="0" w:color="000000"/>
              <w:right w:val="single" w:sz="6" w:space="0" w:color="000000"/>
            </w:tcBorders>
            <w:vAlign w:val="center"/>
          </w:tcPr>
          <w:p w14:paraId="79F09851"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实收金额</w:t>
            </w:r>
          </w:p>
        </w:tc>
        <w:tc>
          <w:tcPr>
            <w:tcW w:w="1868" w:type="dxa"/>
            <w:tcBorders>
              <w:top w:val="single" w:sz="6" w:space="0" w:color="000000"/>
              <w:left w:val="single" w:sz="6" w:space="0" w:color="000000"/>
              <w:bottom w:val="single" w:sz="6" w:space="0" w:color="000000"/>
              <w:right w:val="single" w:sz="6" w:space="0" w:color="000000"/>
            </w:tcBorders>
            <w:vAlign w:val="center"/>
          </w:tcPr>
          <w:p w14:paraId="1E104B39"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72227D7B" w14:textId="77777777" w:rsidR="002618F8" w:rsidRDefault="00000000">
            <w:pPr>
              <w:spacing w:line="240" w:lineRule="auto"/>
              <w:ind w:firstLineChars="0" w:firstLine="0"/>
              <w:jc w:val="center"/>
              <w:rPr>
                <w:sz w:val="21"/>
                <w:szCs w:val="21"/>
              </w:rPr>
            </w:pPr>
            <w:proofErr w:type="gramStart"/>
            <w:r>
              <w:rPr>
                <w:sz w:val="21"/>
                <w:szCs w:val="21"/>
              </w:rPr>
              <w:t>Decimal(</w:t>
            </w:r>
            <w:proofErr w:type="gramEnd"/>
            <w:r>
              <w:rPr>
                <w:sz w:val="21"/>
                <w:szCs w:val="21"/>
              </w:rPr>
              <w:t>19,4)</w:t>
            </w:r>
          </w:p>
        </w:tc>
        <w:tc>
          <w:tcPr>
            <w:tcW w:w="1778" w:type="dxa"/>
            <w:tcBorders>
              <w:top w:val="single" w:sz="6" w:space="0" w:color="000000"/>
              <w:left w:val="single" w:sz="6" w:space="0" w:color="000000"/>
              <w:bottom w:val="single" w:sz="6" w:space="0" w:color="000000"/>
              <w:right w:val="single" w:sz="6" w:space="0" w:color="000000"/>
            </w:tcBorders>
            <w:vAlign w:val="center"/>
          </w:tcPr>
          <w:p w14:paraId="3034C53B"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737F317C"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719A6611" w14:textId="77777777" w:rsidR="002618F8" w:rsidRDefault="00000000">
            <w:pPr>
              <w:spacing w:line="240" w:lineRule="auto"/>
              <w:ind w:firstLineChars="0" w:firstLine="0"/>
              <w:jc w:val="center"/>
              <w:rPr>
                <w:sz w:val="21"/>
                <w:szCs w:val="21"/>
              </w:rPr>
            </w:pPr>
            <w:r>
              <w:rPr>
                <w:rFonts w:hint="eastAsia"/>
                <w:sz w:val="21"/>
                <w:szCs w:val="21"/>
              </w:rPr>
              <w:t>单位：元</w:t>
            </w:r>
          </w:p>
        </w:tc>
      </w:tr>
      <w:tr w:rsidR="002618F8" w14:paraId="7F8AE583"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48D3E16D"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宋体" w:hAnsi="宋体" w:cs="宋体" w:hint="eastAsia"/>
                <w:color w:val="000000"/>
                <w:kern w:val="0"/>
                <w:sz w:val="21"/>
                <w:szCs w:val="21"/>
                <w:lang w:bidi="ar"/>
              </w:rPr>
              <w:t>CARDPAYTOLL</w:t>
            </w:r>
          </w:p>
        </w:tc>
        <w:tc>
          <w:tcPr>
            <w:tcW w:w="1615" w:type="dxa"/>
            <w:tcBorders>
              <w:top w:val="single" w:sz="6" w:space="0" w:color="000000"/>
              <w:left w:val="single" w:sz="6" w:space="0" w:color="000000"/>
              <w:bottom w:val="single" w:sz="6" w:space="0" w:color="000000"/>
              <w:right w:val="single" w:sz="6" w:space="0" w:color="000000"/>
            </w:tcBorders>
            <w:vAlign w:val="center"/>
          </w:tcPr>
          <w:p w14:paraId="037BEF83"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宋体" w:hAnsi="宋体" w:cs="宋体" w:hint="eastAsia"/>
                <w:color w:val="000000"/>
                <w:kern w:val="0"/>
                <w:sz w:val="21"/>
                <w:szCs w:val="21"/>
                <w:lang w:bidi="ar"/>
              </w:rPr>
              <w:t>支付卡支付额</w:t>
            </w:r>
          </w:p>
        </w:tc>
        <w:tc>
          <w:tcPr>
            <w:tcW w:w="1868" w:type="dxa"/>
            <w:tcBorders>
              <w:top w:val="single" w:sz="6" w:space="0" w:color="000000"/>
              <w:left w:val="single" w:sz="6" w:space="0" w:color="000000"/>
              <w:bottom w:val="single" w:sz="6" w:space="0" w:color="000000"/>
              <w:right w:val="single" w:sz="6" w:space="0" w:color="000000"/>
            </w:tcBorders>
            <w:vAlign w:val="center"/>
          </w:tcPr>
          <w:p w14:paraId="44A0310F"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5086D654" w14:textId="77777777" w:rsidR="002618F8" w:rsidRDefault="00000000">
            <w:pPr>
              <w:spacing w:line="240" w:lineRule="auto"/>
              <w:ind w:firstLineChars="0" w:firstLine="0"/>
              <w:jc w:val="center"/>
              <w:rPr>
                <w:sz w:val="21"/>
                <w:szCs w:val="21"/>
              </w:rPr>
            </w:pPr>
            <w:proofErr w:type="gramStart"/>
            <w:r>
              <w:rPr>
                <w:sz w:val="21"/>
                <w:szCs w:val="21"/>
              </w:rPr>
              <w:t>Decimal(</w:t>
            </w:r>
            <w:proofErr w:type="gramEnd"/>
            <w:r>
              <w:rPr>
                <w:sz w:val="21"/>
                <w:szCs w:val="21"/>
              </w:rPr>
              <w:t>19,4)</w:t>
            </w:r>
          </w:p>
        </w:tc>
        <w:tc>
          <w:tcPr>
            <w:tcW w:w="1778" w:type="dxa"/>
            <w:tcBorders>
              <w:top w:val="single" w:sz="6" w:space="0" w:color="000000"/>
              <w:left w:val="single" w:sz="6" w:space="0" w:color="000000"/>
              <w:bottom w:val="single" w:sz="6" w:space="0" w:color="000000"/>
              <w:right w:val="single" w:sz="6" w:space="0" w:color="000000"/>
            </w:tcBorders>
            <w:vAlign w:val="center"/>
          </w:tcPr>
          <w:p w14:paraId="5FD93219"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2A63E444"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5538CFDB" w14:textId="77777777" w:rsidR="002618F8" w:rsidRDefault="00000000">
            <w:pPr>
              <w:spacing w:line="240" w:lineRule="auto"/>
              <w:ind w:firstLineChars="0" w:firstLine="0"/>
              <w:jc w:val="center"/>
              <w:rPr>
                <w:sz w:val="21"/>
                <w:szCs w:val="21"/>
              </w:rPr>
            </w:pPr>
            <w:r>
              <w:rPr>
                <w:rFonts w:hint="eastAsia"/>
                <w:sz w:val="21"/>
                <w:szCs w:val="21"/>
              </w:rPr>
              <w:t>单位：元</w:t>
            </w:r>
          </w:p>
        </w:tc>
      </w:tr>
      <w:tr w:rsidR="002618F8" w14:paraId="4ABB3341"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137C0A92"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ENVEHPLATECOLORID</w:t>
            </w:r>
          </w:p>
        </w:tc>
        <w:tc>
          <w:tcPr>
            <w:tcW w:w="1615" w:type="dxa"/>
            <w:tcBorders>
              <w:top w:val="single" w:sz="6" w:space="0" w:color="000000"/>
              <w:left w:val="single" w:sz="6" w:space="0" w:color="000000"/>
              <w:bottom w:val="single" w:sz="6" w:space="0" w:color="000000"/>
              <w:right w:val="single" w:sz="6" w:space="0" w:color="000000"/>
            </w:tcBorders>
            <w:vAlign w:val="center"/>
          </w:tcPr>
          <w:p w14:paraId="18AE420F"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入口车牌颜色</w:t>
            </w:r>
          </w:p>
        </w:tc>
        <w:tc>
          <w:tcPr>
            <w:tcW w:w="1868" w:type="dxa"/>
            <w:tcBorders>
              <w:top w:val="single" w:sz="6" w:space="0" w:color="000000"/>
              <w:left w:val="single" w:sz="6" w:space="0" w:color="000000"/>
              <w:bottom w:val="single" w:sz="6" w:space="0" w:color="000000"/>
              <w:right w:val="single" w:sz="6" w:space="0" w:color="000000"/>
            </w:tcBorders>
            <w:vAlign w:val="center"/>
          </w:tcPr>
          <w:p w14:paraId="7028EF35"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6D6DBDD3" w14:textId="77777777" w:rsidR="002618F8" w:rsidRDefault="00000000">
            <w:pPr>
              <w:spacing w:line="240" w:lineRule="auto"/>
              <w:ind w:firstLineChars="0" w:firstLine="0"/>
              <w:jc w:val="center"/>
              <w:rPr>
                <w:sz w:val="21"/>
                <w:szCs w:val="21"/>
              </w:rPr>
            </w:pPr>
            <w:r>
              <w:rPr>
                <w:rFonts w:hint="eastAsia"/>
                <w:sz w:val="21"/>
                <w:szCs w:val="21"/>
              </w:rPr>
              <w:t>SMALLINT</w:t>
            </w:r>
          </w:p>
        </w:tc>
        <w:tc>
          <w:tcPr>
            <w:tcW w:w="1778" w:type="dxa"/>
            <w:tcBorders>
              <w:top w:val="single" w:sz="6" w:space="0" w:color="000000"/>
              <w:left w:val="single" w:sz="6" w:space="0" w:color="000000"/>
              <w:bottom w:val="single" w:sz="6" w:space="0" w:color="000000"/>
              <w:right w:val="single" w:sz="6" w:space="0" w:color="000000"/>
            </w:tcBorders>
            <w:vAlign w:val="center"/>
          </w:tcPr>
          <w:p w14:paraId="261829BC"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0805E24C"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64C73EA5" w14:textId="77777777" w:rsidR="002618F8" w:rsidRDefault="002618F8">
            <w:pPr>
              <w:spacing w:line="240" w:lineRule="auto"/>
              <w:ind w:firstLineChars="0" w:firstLine="0"/>
              <w:jc w:val="center"/>
              <w:rPr>
                <w:sz w:val="21"/>
                <w:szCs w:val="21"/>
              </w:rPr>
            </w:pPr>
          </w:p>
        </w:tc>
      </w:tr>
      <w:tr w:rsidR="002618F8" w14:paraId="58AC3EAB"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0AAA335C"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ENTIME</w:t>
            </w:r>
          </w:p>
        </w:tc>
        <w:tc>
          <w:tcPr>
            <w:tcW w:w="1615" w:type="dxa"/>
            <w:tcBorders>
              <w:top w:val="single" w:sz="6" w:space="0" w:color="000000"/>
              <w:left w:val="single" w:sz="6" w:space="0" w:color="000000"/>
              <w:bottom w:val="single" w:sz="6" w:space="0" w:color="000000"/>
              <w:right w:val="single" w:sz="6" w:space="0" w:color="000000"/>
            </w:tcBorders>
            <w:vAlign w:val="center"/>
          </w:tcPr>
          <w:p w14:paraId="3E8115BB"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入口时间</w:t>
            </w:r>
          </w:p>
        </w:tc>
        <w:tc>
          <w:tcPr>
            <w:tcW w:w="1868" w:type="dxa"/>
            <w:tcBorders>
              <w:top w:val="single" w:sz="6" w:space="0" w:color="000000"/>
              <w:left w:val="single" w:sz="6" w:space="0" w:color="000000"/>
              <w:bottom w:val="single" w:sz="6" w:space="0" w:color="000000"/>
              <w:right w:val="single" w:sz="6" w:space="0" w:color="000000"/>
            </w:tcBorders>
            <w:vAlign w:val="center"/>
          </w:tcPr>
          <w:p w14:paraId="792B8172"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1511DC71" w14:textId="77777777" w:rsidR="002618F8" w:rsidRDefault="00000000">
            <w:pPr>
              <w:spacing w:line="240" w:lineRule="auto"/>
              <w:ind w:firstLineChars="0" w:firstLine="0"/>
              <w:jc w:val="center"/>
              <w:rPr>
                <w:sz w:val="21"/>
                <w:szCs w:val="21"/>
              </w:rPr>
            </w:pPr>
            <w:r>
              <w:rPr>
                <w:sz w:val="21"/>
                <w:szCs w:val="21"/>
              </w:rPr>
              <w:t>TIMESTAMP</w:t>
            </w:r>
          </w:p>
        </w:tc>
        <w:tc>
          <w:tcPr>
            <w:tcW w:w="1778" w:type="dxa"/>
            <w:tcBorders>
              <w:top w:val="single" w:sz="6" w:space="0" w:color="000000"/>
              <w:left w:val="single" w:sz="6" w:space="0" w:color="000000"/>
              <w:bottom w:val="single" w:sz="6" w:space="0" w:color="000000"/>
              <w:right w:val="single" w:sz="6" w:space="0" w:color="000000"/>
            </w:tcBorders>
            <w:vAlign w:val="center"/>
          </w:tcPr>
          <w:p w14:paraId="69428F6C"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3985212A"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4356168F" w14:textId="77777777" w:rsidR="002618F8" w:rsidRDefault="002618F8">
            <w:pPr>
              <w:spacing w:line="240" w:lineRule="auto"/>
              <w:ind w:firstLineChars="0" w:firstLine="0"/>
              <w:jc w:val="center"/>
              <w:rPr>
                <w:sz w:val="21"/>
                <w:szCs w:val="21"/>
              </w:rPr>
            </w:pPr>
          </w:p>
        </w:tc>
      </w:tr>
      <w:tr w:rsidR="002618F8" w14:paraId="2A4C3B90"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tcPr>
          <w:p w14:paraId="62ED1457"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ENWEIGHT</w:t>
            </w:r>
          </w:p>
        </w:tc>
        <w:tc>
          <w:tcPr>
            <w:tcW w:w="1615" w:type="dxa"/>
            <w:tcBorders>
              <w:top w:val="single" w:sz="6" w:space="0" w:color="000000"/>
              <w:left w:val="single" w:sz="6" w:space="0" w:color="000000"/>
              <w:bottom w:val="single" w:sz="6" w:space="0" w:color="000000"/>
              <w:right w:val="single" w:sz="6" w:space="0" w:color="000000"/>
            </w:tcBorders>
          </w:tcPr>
          <w:p w14:paraId="3C322EDD"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入口车货总重</w:t>
            </w:r>
          </w:p>
        </w:tc>
        <w:tc>
          <w:tcPr>
            <w:tcW w:w="1868" w:type="dxa"/>
            <w:tcBorders>
              <w:top w:val="single" w:sz="6" w:space="0" w:color="000000"/>
              <w:left w:val="single" w:sz="6" w:space="0" w:color="000000"/>
              <w:bottom w:val="single" w:sz="6" w:space="0" w:color="000000"/>
              <w:right w:val="single" w:sz="6" w:space="0" w:color="000000"/>
            </w:tcBorders>
            <w:vAlign w:val="center"/>
          </w:tcPr>
          <w:p w14:paraId="6C3CA548"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6D9DA28E" w14:textId="77777777" w:rsidR="002618F8" w:rsidRDefault="00000000">
            <w:pPr>
              <w:spacing w:line="240" w:lineRule="auto"/>
              <w:ind w:firstLineChars="0" w:firstLine="0"/>
              <w:jc w:val="center"/>
              <w:rPr>
                <w:sz w:val="21"/>
                <w:szCs w:val="21"/>
              </w:rPr>
            </w:pPr>
            <w:proofErr w:type="spellStart"/>
            <w:r>
              <w:rPr>
                <w:sz w:val="21"/>
                <w:szCs w:val="21"/>
              </w:rPr>
              <w:t>Bigint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537214E6"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5A98AA5F"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2DCCF127" w14:textId="77777777" w:rsidR="002618F8" w:rsidRDefault="002618F8">
            <w:pPr>
              <w:spacing w:line="240" w:lineRule="auto"/>
              <w:ind w:firstLineChars="0" w:firstLine="0"/>
              <w:jc w:val="center"/>
              <w:rPr>
                <w:sz w:val="21"/>
                <w:szCs w:val="21"/>
              </w:rPr>
            </w:pPr>
          </w:p>
        </w:tc>
      </w:tr>
      <w:tr w:rsidR="002618F8" w14:paraId="2228CA22"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tcPr>
          <w:p w14:paraId="4995C759"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ENAXLECOUNT</w:t>
            </w:r>
          </w:p>
        </w:tc>
        <w:tc>
          <w:tcPr>
            <w:tcW w:w="1615" w:type="dxa"/>
            <w:tcBorders>
              <w:top w:val="single" w:sz="6" w:space="0" w:color="000000"/>
              <w:left w:val="single" w:sz="6" w:space="0" w:color="000000"/>
              <w:bottom w:val="single" w:sz="6" w:space="0" w:color="000000"/>
              <w:right w:val="single" w:sz="6" w:space="0" w:color="000000"/>
            </w:tcBorders>
          </w:tcPr>
          <w:p w14:paraId="120D787A"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入口轴数</w:t>
            </w:r>
          </w:p>
        </w:tc>
        <w:tc>
          <w:tcPr>
            <w:tcW w:w="1868" w:type="dxa"/>
            <w:tcBorders>
              <w:top w:val="single" w:sz="6" w:space="0" w:color="000000"/>
              <w:left w:val="single" w:sz="6" w:space="0" w:color="000000"/>
              <w:bottom w:val="single" w:sz="6" w:space="0" w:color="000000"/>
              <w:right w:val="single" w:sz="6" w:space="0" w:color="000000"/>
            </w:tcBorders>
            <w:vAlign w:val="center"/>
          </w:tcPr>
          <w:p w14:paraId="29D39D50"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3646DA5C" w14:textId="77777777" w:rsidR="002618F8" w:rsidRDefault="00000000">
            <w:pPr>
              <w:spacing w:line="240" w:lineRule="auto"/>
              <w:ind w:firstLineChars="0" w:firstLine="0"/>
              <w:jc w:val="center"/>
              <w:rPr>
                <w:sz w:val="21"/>
                <w:szCs w:val="21"/>
              </w:rPr>
            </w:pPr>
            <w:proofErr w:type="spellStart"/>
            <w:r>
              <w:rPr>
                <w:sz w:val="21"/>
                <w:szCs w:val="21"/>
              </w:rPr>
              <w:t>Bigint</w:t>
            </w:r>
            <w:proofErr w:type="spellEnd"/>
          </w:p>
        </w:tc>
        <w:tc>
          <w:tcPr>
            <w:tcW w:w="1778" w:type="dxa"/>
            <w:tcBorders>
              <w:top w:val="single" w:sz="6" w:space="0" w:color="000000"/>
              <w:left w:val="single" w:sz="6" w:space="0" w:color="000000"/>
              <w:bottom w:val="single" w:sz="6" w:space="0" w:color="000000"/>
              <w:right w:val="single" w:sz="6" w:space="0" w:color="000000"/>
            </w:tcBorders>
            <w:vAlign w:val="center"/>
          </w:tcPr>
          <w:p w14:paraId="5733BC29" w14:textId="77777777" w:rsidR="002618F8" w:rsidRDefault="002618F8">
            <w:pPr>
              <w:spacing w:line="240" w:lineRule="auto"/>
              <w:ind w:firstLineChars="0" w:firstLine="0"/>
              <w:jc w:val="center"/>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76C64855"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2FD1E41C" w14:textId="77777777" w:rsidR="002618F8" w:rsidRDefault="002618F8">
            <w:pPr>
              <w:spacing w:line="240" w:lineRule="auto"/>
              <w:ind w:firstLineChars="0" w:firstLine="0"/>
              <w:jc w:val="center"/>
              <w:rPr>
                <w:sz w:val="21"/>
                <w:szCs w:val="21"/>
              </w:rPr>
            </w:pPr>
          </w:p>
        </w:tc>
      </w:tr>
      <w:tr w:rsidR="002618F8" w14:paraId="5E29214A"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tcPr>
          <w:p w14:paraId="11DF4A87"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GBVEHKIND</w:t>
            </w:r>
          </w:p>
        </w:tc>
        <w:tc>
          <w:tcPr>
            <w:tcW w:w="1615" w:type="dxa"/>
            <w:tcBorders>
              <w:top w:val="single" w:sz="6" w:space="0" w:color="000000"/>
              <w:left w:val="single" w:sz="6" w:space="0" w:color="000000"/>
              <w:bottom w:val="single" w:sz="6" w:space="0" w:color="000000"/>
              <w:right w:val="single" w:sz="6" w:space="0" w:color="000000"/>
            </w:tcBorders>
          </w:tcPr>
          <w:p w14:paraId="3E3ADE28"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国标车种</w:t>
            </w:r>
          </w:p>
        </w:tc>
        <w:tc>
          <w:tcPr>
            <w:tcW w:w="1868" w:type="dxa"/>
            <w:tcBorders>
              <w:top w:val="single" w:sz="6" w:space="0" w:color="000000"/>
              <w:left w:val="single" w:sz="6" w:space="0" w:color="000000"/>
              <w:bottom w:val="single" w:sz="6" w:space="0" w:color="000000"/>
              <w:right w:val="single" w:sz="6" w:space="0" w:color="000000"/>
            </w:tcBorders>
            <w:vAlign w:val="center"/>
          </w:tcPr>
          <w:p w14:paraId="73697873"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303EBE67" w14:textId="77777777" w:rsidR="002618F8" w:rsidRDefault="00000000">
            <w:pPr>
              <w:spacing w:line="240" w:lineRule="auto"/>
              <w:ind w:firstLineChars="0" w:firstLine="0"/>
              <w:jc w:val="center"/>
              <w:rPr>
                <w:sz w:val="21"/>
                <w:szCs w:val="21"/>
              </w:rPr>
            </w:pPr>
            <w:proofErr w:type="spellStart"/>
            <w:r>
              <w:rPr>
                <w:rFonts w:hint="eastAsia"/>
                <w:sz w:val="21"/>
                <w:szCs w:val="21"/>
              </w:rPr>
              <w:t>Smallint</w:t>
            </w:r>
            <w:proofErr w:type="spellEnd"/>
            <w:r>
              <w:rPr>
                <w:rFonts w:hint="eastAsia"/>
                <w:sz w:val="21"/>
                <w:szCs w:val="21"/>
              </w:rPr>
              <w:t xml:space="preserve"> </w:t>
            </w:r>
          </w:p>
        </w:tc>
        <w:tc>
          <w:tcPr>
            <w:tcW w:w="1778" w:type="dxa"/>
            <w:tcBorders>
              <w:top w:val="single" w:sz="6" w:space="0" w:color="000000"/>
              <w:left w:val="single" w:sz="6" w:space="0" w:color="000000"/>
              <w:bottom w:val="single" w:sz="6" w:space="0" w:color="000000"/>
              <w:right w:val="single" w:sz="6" w:space="0" w:color="000000"/>
            </w:tcBorders>
            <w:vAlign w:val="center"/>
          </w:tcPr>
          <w:p w14:paraId="721B3B2C" w14:textId="77777777" w:rsidR="002618F8" w:rsidRDefault="00000000">
            <w:pPr>
              <w:spacing w:line="240" w:lineRule="auto"/>
              <w:ind w:firstLineChars="0" w:firstLine="0"/>
              <w:jc w:val="center"/>
              <w:rPr>
                <w:sz w:val="21"/>
                <w:szCs w:val="21"/>
              </w:rPr>
            </w:pPr>
            <w:r>
              <w:rPr>
                <w:rFonts w:hint="eastAsia"/>
                <w:sz w:val="21"/>
                <w:szCs w:val="21"/>
              </w:rPr>
              <w:t>2</w:t>
            </w:r>
            <w:r>
              <w:rPr>
                <w:sz w:val="21"/>
                <w:szCs w:val="21"/>
              </w:rPr>
              <w:t>.2.4</w:t>
            </w:r>
          </w:p>
        </w:tc>
        <w:tc>
          <w:tcPr>
            <w:tcW w:w="576" w:type="dxa"/>
            <w:tcBorders>
              <w:top w:val="single" w:sz="6" w:space="0" w:color="000000"/>
              <w:left w:val="single" w:sz="6" w:space="0" w:color="000000"/>
              <w:bottom w:val="single" w:sz="6" w:space="0" w:color="000000"/>
              <w:right w:val="single" w:sz="6" w:space="0" w:color="000000"/>
            </w:tcBorders>
            <w:vAlign w:val="center"/>
          </w:tcPr>
          <w:p w14:paraId="19BA0B4F" w14:textId="77777777" w:rsidR="002618F8" w:rsidRDefault="00000000">
            <w:pPr>
              <w:spacing w:line="240" w:lineRule="auto"/>
              <w:ind w:firstLineChars="0" w:firstLine="0"/>
              <w:jc w:val="center"/>
              <w:rPr>
                <w:sz w:val="21"/>
                <w:szCs w:val="21"/>
              </w:rPr>
            </w:pPr>
            <w:r>
              <w:rPr>
                <w:rFonts w:ascii="等线" w:eastAsia="等线" w:hAnsi="等线" w:cs="等线" w:hint="eastAsia"/>
                <w:color w:val="000000"/>
                <w:kern w:val="0"/>
                <w:sz w:val="21"/>
                <w:szCs w:val="21"/>
                <w:lang w:bidi="ar"/>
              </w:rPr>
              <w:t>必填</w:t>
            </w:r>
          </w:p>
        </w:tc>
        <w:tc>
          <w:tcPr>
            <w:tcW w:w="1700" w:type="dxa"/>
            <w:tcBorders>
              <w:top w:val="single" w:sz="6" w:space="0" w:color="000000"/>
              <w:left w:val="single" w:sz="6" w:space="0" w:color="000000"/>
              <w:bottom w:val="single" w:sz="6" w:space="0" w:color="000000"/>
              <w:right w:val="single" w:sz="6" w:space="0" w:color="000000"/>
            </w:tcBorders>
            <w:vAlign w:val="center"/>
          </w:tcPr>
          <w:p w14:paraId="1150A726" w14:textId="77777777" w:rsidR="002618F8" w:rsidRDefault="002618F8">
            <w:pPr>
              <w:spacing w:line="240" w:lineRule="auto"/>
              <w:ind w:firstLineChars="0" w:firstLine="0"/>
              <w:jc w:val="center"/>
              <w:rPr>
                <w:sz w:val="21"/>
                <w:szCs w:val="21"/>
              </w:rPr>
            </w:pPr>
          </w:p>
        </w:tc>
      </w:tr>
      <w:tr w:rsidR="002618F8" w14:paraId="04421327" w14:textId="77777777" w:rsidTr="00A22E47">
        <w:trPr>
          <w:jc w:val="center"/>
        </w:trPr>
        <w:tc>
          <w:tcPr>
            <w:tcW w:w="1347" w:type="dxa"/>
            <w:tcBorders>
              <w:top w:val="single" w:sz="6" w:space="0" w:color="000000"/>
              <w:left w:val="single" w:sz="6" w:space="0" w:color="000000"/>
              <w:bottom w:val="single" w:sz="6" w:space="0" w:color="000000"/>
              <w:right w:val="single" w:sz="6" w:space="0" w:color="000000"/>
            </w:tcBorders>
          </w:tcPr>
          <w:p w14:paraId="7BD6BB70" w14:textId="77777777" w:rsidR="002618F8" w:rsidRDefault="00000000">
            <w:pPr>
              <w:spacing w:line="240" w:lineRule="auto"/>
              <w:ind w:firstLineChars="0" w:firstLine="0"/>
              <w:jc w:val="left"/>
              <w:rPr>
                <w:rFonts w:ascii="等线" w:eastAsia="等线" w:hAnsi="等线" w:cs="等线" w:hint="eastAsia"/>
                <w:color w:val="000000"/>
                <w:kern w:val="0"/>
                <w:sz w:val="21"/>
                <w:szCs w:val="21"/>
                <w:lang w:bidi="ar"/>
              </w:rPr>
            </w:pPr>
            <w:r>
              <w:rPr>
                <w:rFonts w:ascii="宋体" w:hAnsi="宋体" w:cs="宋体" w:hint="eastAsia"/>
                <w:color w:val="000000"/>
                <w:kern w:val="0"/>
                <w:sz w:val="21"/>
                <w:szCs w:val="21"/>
                <w:lang w:bidi="ar"/>
              </w:rPr>
              <w:t>DISCOUNTTYPE</w:t>
            </w:r>
          </w:p>
        </w:tc>
        <w:tc>
          <w:tcPr>
            <w:tcW w:w="1615" w:type="dxa"/>
            <w:tcBorders>
              <w:top w:val="single" w:sz="6" w:space="0" w:color="000000"/>
              <w:left w:val="single" w:sz="6" w:space="0" w:color="000000"/>
              <w:bottom w:val="single" w:sz="6" w:space="0" w:color="000000"/>
              <w:right w:val="single" w:sz="6" w:space="0" w:color="000000"/>
            </w:tcBorders>
          </w:tcPr>
          <w:p w14:paraId="77E1A0BC" w14:textId="77777777" w:rsidR="002618F8" w:rsidRDefault="00000000">
            <w:pPr>
              <w:spacing w:line="240" w:lineRule="auto"/>
              <w:ind w:firstLineChars="0" w:firstLine="0"/>
              <w:jc w:val="center"/>
              <w:rPr>
                <w:rFonts w:ascii="等线" w:eastAsia="等线" w:hAnsi="等线" w:cs="等线" w:hint="eastAsia"/>
                <w:color w:val="000000"/>
                <w:kern w:val="0"/>
                <w:sz w:val="21"/>
                <w:szCs w:val="21"/>
                <w:lang w:bidi="ar"/>
              </w:rPr>
            </w:pPr>
            <w:r>
              <w:rPr>
                <w:rFonts w:ascii="等线" w:eastAsia="等线" w:hAnsi="等线" w:cs="等线" w:hint="eastAsia"/>
                <w:color w:val="000000"/>
                <w:kern w:val="0"/>
                <w:sz w:val="21"/>
                <w:szCs w:val="21"/>
                <w:lang w:bidi="ar"/>
              </w:rPr>
              <w:t>优惠类型</w:t>
            </w:r>
          </w:p>
        </w:tc>
        <w:tc>
          <w:tcPr>
            <w:tcW w:w="1868" w:type="dxa"/>
            <w:tcBorders>
              <w:top w:val="single" w:sz="6" w:space="0" w:color="000000"/>
              <w:left w:val="single" w:sz="6" w:space="0" w:color="000000"/>
              <w:bottom w:val="single" w:sz="6" w:space="0" w:color="000000"/>
              <w:right w:val="single" w:sz="6" w:space="0" w:color="000000"/>
            </w:tcBorders>
            <w:vAlign w:val="center"/>
          </w:tcPr>
          <w:p w14:paraId="25E03F9D" w14:textId="77777777" w:rsidR="002618F8" w:rsidRDefault="002618F8">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26F5327E" w14:textId="77777777" w:rsidR="002618F8" w:rsidRDefault="00000000">
            <w:pPr>
              <w:spacing w:line="240" w:lineRule="auto"/>
              <w:ind w:firstLineChars="0" w:firstLine="0"/>
              <w:jc w:val="center"/>
              <w:rPr>
                <w:sz w:val="21"/>
                <w:szCs w:val="21"/>
              </w:rPr>
            </w:pPr>
            <w:r>
              <w:rPr>
                <w:rFonts w:hint="eastAsia"/>
                <w:sz w:val="21"/>
                <w:szCs w:val="21"/>
              </w:rPr>
              <w:t>SMALLINT</w:t>
            </w:r>
          </w:p>
        </w:tc>
        <w:tc>
          <w:tcPr>
            <w:tcW w:w="1778" w:type="dxa"/>
            <w:tcBorders>
              <w:top w:val="single" w:sz="6" w:space="0" w:color="000000"/>
              <w:left w:val="single" w:sz="6" w:space="0" w:color="000000"/>
              <w:bottom w:val="single" w:sz="6" w:space="0" w:color="000000"/>
              <w:right w:val="single" w:sz="6" w:space="0" w:color="000000"/>
            </w:tcBorders>
            <w:vAlign w:val="center"/>
          </w:tcPr>
          <w:p w14:paraId="279ED80D" w14:textId="77777777" w:rsidR="002618F8" w:rsidRDefault="00000000">
            <w:pPr>
              <w:spacing w:line="240" w:lineRule="auto"/>
              <w:ind w:firstLineChars="0" w:firstLine="0"/>
              <w:jc w:val="left"/>
              <w:rPr>
                <w:sz w:val="21"/>
                <w:szCs w:val="21"/>
              </w:rPr>
            </w:pPr>
            <w:r>
              <w:rPr>
                <w:rFonts w:hint="eastAsia"/>
                <w:sz w:val="21"/>
                <w:szCs w:val="21"/>
              </w:rPr>
              <w:t>1-</w:t>
            </w:r>
            <w:r>
              <w:rPr>
                <w:rFonts w:hint="eastAsia"/>
                <w:sz w:val="21"/>
                <w:szCs w:val="21"/>
              </w:rPr>
              <w:t>绿通</w:t>
            </w:r>
          </w:p>
          <w:p w14:paraId="13D3411E" w14:textId="77777777" w:rsidR="002618F8" w:rsidRDefault="00000000">
            <w:pPr>
              <w:spacing w:line="240" w:lineRule="auto"/>
              <w:ind w:firstLineChars="0" w:firstLine="0"/>
              <w:jc w:val="left"/>
              <w:rPr>
                <w:sz w:val="21"/>
                <w:szCs w:val="21"/>
              </w:rPr>
            </w:pPr>
            <w:r>
              <w:rPr>
                <w:rFonts w:hint="eastAsia"/>
                <w:sz w:val="21"/>
                <w:szCs w:val="21"/>
              </w:rPr>
              <w:t>2-</w:t>
            </w:r>
            <w:r>
              <w:rPr>
                <w:rFonts w:hint="eastAsia"/>
                <w:sz w:val="21"/>
                <w:szCs w:val="21"/>
              </w:rPr>
              <w:t>联合收割机</w:t>
            </w:r>
          </w:p>
          <w:p w14:paraId="2A75DFEF" w14:textId="77777777" w:rsidR="002618F8" w:rsidRDefault="00000000">
            <w:pPr>
              <w:spacing w:line="240" w:lineRule="auto"/>
              <w:ind w:firstLineChars="0" w:firstLine="0"/>
              <w:jc w:val="left"/>
              <w:rPr>
                <w:sz w:val="21"/>
                <w:szCs w:val="21"/>
              </w:rPr>
            </w:pPr>
            <w:r>
              <w:rPr>
                <w:rFonts w:hint="eastAsia"/>
                <w:sz w:val="21"/>
                <w:szCs w:val="21"/>
              </w:rPr>
              <w:t>3-J1</w:t>
            </w:r>
            <w:r>
              <w:rPr>
                <w:rFonts w:hint="eastAsia"/>
                <w:sz w:val="21"/>
                <w:szCs w:val="21"/>
              </w:rPr>
              <w:t>类型集装箱</w:t>
            </w:r>
          </w:p>
          <w:p w14:paraId="071CAAF8" w14:textId="77777777" w:rsidR="002618F8" w:rsidRDefault="00000000">
            <w:pPr>
              <w:spacing w:line="240" w:lineRule="auto"/>
              <w:ind w:firstLineChars="0" w:firstLine="0"/>
              <w:jc w:val="left"/>
              <w:rPr>
                <w:sz w:val="21"/>
                <w:szCs w:val="21"/>
              </w:rPr>
            </w:pPr>
            <w:r>
              <w:rPr>
                <w:rFonts w:hint="eastAsia"/>
                <w:sz w:val="21"/>
                <w:szCs w:val="21"/>
              </w:rPr>
              <w:t>4- J2</w:t>
            </w:r>
            <w:r>
              <w:rPr>
                <w:rFonts w:hint="eastAsia"/>
                <w:sz w:val="21"/>
                <w:szCs w:val="21"/>
              </w:rPr>
              <w:t>类型集装箱</w:t>
            </w:r>
          </w:p>
          <w:p w14:paraId="71D7A915" w14:textId="77777777" w:rsidR="002618F8" w:rsidRDefault="00000000">
            <w:pPr>
              <w:spacing w:line="240" w:lineRule="auto"/>
              <w:ind w:firstLineChars="0" w:firstLine="0"/>
              <w:jc w:val="left"/>
              <w:rPr>
                <w:sz w:val="21"/>
                <w:szCs w:val="21"/>
              </w:rPr>
            </w:pPr>
            <w:r>
              <w:rPr>
                <w:rFonts w:hint="eastAsia"/>
                <w:sz w:val="21"/>
                <w:szCs w:val="21"/>
              </w:rPr>
              <w:t>5-</w:t>
            </w:r>
            <w:r>
              <w:rPr>
                <w:rFonts w:hint="eastAsia"/>
                <w:sz w:val="21"/>
                <w:szCs w:val="21"/>
              </w:rPr>
              <w:t>节假日（</w:t>
            </w:r>
            <w:r>
              <w:rPr>
                <w:rFonts w:hint="eastAsia"/>
                <w:sz w:val="21"/>
                <w:szCs w:val="21"/>
              </w:rPr>
              <w:t>2020</w:t>
            </w:r>
            <w:r>
              <w:rPr>
                <w:rFonts w:hint="eastAsia"/>
                <w:sz w:val="21"/>
                <w:szCs w:val="21"/>
              </w:rPr>
              <w:t>年</w:t>
            </w:r>
            <w:r>
              <w:rPr>
                <w:rFonts w:hint="eastAsia"/>
                <w:sz w:val="21"/>
                <w:szCs w:val="21"/>
              </w:rPr>
              <w:t>4</w:t>
            </w:r>
            <w:r>
              <w:rPr>
                <w:rFonts w:hint="eastAsia"/>
                <w:sz w:val="21"/>
                <w:szCs w:val="21"/>
              </w:rPr>
              <w:t>月</w:t>
            </w:r>
            <w:r>
              <w:rPr>
                <w:rFonts w:hint="eastAsia"/>
                <w:sz w:val="21"/>
                <w:szCs w:val="21"/>
              </w:rPr>
              <w:t>4</w:t>
            </w:r>
            <w:r>
              <w:rPr>
                <w:rFonts w:hint="eastAsia"/>
                <w:sz w:val="21"/>
                <w:szCs w:val="21"/>
              </w:rPr>
              <w:t>日新增）</w:t>
            </w:r>
          </w:p>
        </w:tc>
        <w:tc>
          <w:tcPr>
            <w:tcW w:w="576" w:type="dxa"/>
            <w:tcBorders>
              <w:top w:val="single" w:sz="6" w:space="0" w:color="000000"/>
              <w:left w:val="single" w:sz="6" w:space="0" w:color="000000"/>
              <w:bottom w:val="single" w:sz="6" w:space="0" w:color="000000"/>
              <w:right w:val="single" w:sz="6" w:space="0" w:color="000000"/>
            </w:tcBorders>
            <w:vAlign w:val="center"/>
          </w:tcPr>
          <w:p w14:paraId="797E8549" w14:textId="77777777" w:rsidR="002618F8" w:rsidRDefault="002618F8">
            <w:pPr>
              <w:spacing w:line="240" w:lineRule="auto"/>
              <w:ind w:firstLineChars="0" w:firstLine="0"/>
              <w:jc w:val="center"/>
              <w:rPr>
                <w:sz w:val="21"/>
                <w:szCs w:val="21"/>
              </w:rPr>
            </w:pPr>
          </w:p>
        </w:tc>
        <w:tc>
          <w:tcPr>
            <w:tcW w:w="1700" w:type="dxa"/>
            <w:tcBorders>
              <w:top w:val="single" w:sz="6" w:space="0" w:color="000000"/>
              <w:left w:val="single" w:sz="6" w:space="0" w:color="000000"/>
              <w:bottom w:val="single" w:sz="6" w:space="0" w:color="000000"/>
              <w:right w:val="single" w:sz="6" w:space="0" w:color="000000"/>
            </w:tcBorders>
            <w:vAlign w:val="center"/>
          </w:tcPr>
          <w:p w14:paraId="05CC28B3" w14:textId="77777777" w:rsidR="002618F8" w:rsidRDefault="002618F8">
            <w:pPr>
              <w:spacing w:line="240" w:lineRule="auto"/>
              <w:ind w:firstLineChars="0" w:firstLine="0"/>
              <w:jc w:val="center"/>
              <w:rPr>
                <w:sz w:val="21"/>
                <w:szCs w:val="21"/>
              </w:rPr>
            </w:pPr>
          </w:p>
        </w:tc>
      </w:tr>
      <w:tr w:rsidR="002942A7" w14:paraId="21F7B84D" w14:textId="77777777" w:rsidTr="002663FB">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50791F1D" w14:textId="59BAD7CD" w:rsidR="002942A7" w:rsidRDefault="002942A7" w:rsidP="002942A7">
            <w:pPr>
              <w:spacing w:line="240" w:lineRule="auto"/>
              <w:ind w:firstLineChars="0" w:firstLine="0"/>
              <w:jc w:val="left"/>
              <w:rPr>
                <w:rFonts w:ascii="宋体" w:hAnsi="宋体" w:cs="宋体" w:hint="eastAsia"/>
                <w:color w:val="000000"/>
                <w:kern w:val="0"/>
                <w:sz w:val="21"/>
                <w:szCs w:val="21"/>
                <w:lang w:bidi="ar"/>
              </w:rPr>
            </w:pPr>
            <w:proofErr w:type="spellStart"/>
            <w:r>
              <w:rPr>
                <w:szCs w:val="21"/>
              </w:rPr>
              <w:t>passId</w:t>
            </w:r>
            <w:proofErr w:type="spellEnd"/>
          </w:p>
        </w:tc>
        <w:tc>
          <w:tcPr>
            <w:tcW w:w="1615" w:type="dxa"/>
            <w:tcBorders>
              <w:top w:val="single" w:sz="6" w:space="0" w:color="000000"/>
              <w:left w:val="single" w:sz="6" w:space="0" w:color="000000"/>
              <w:bottom w:val="single" w:sz="6" w:space="0" w:color="000000"/>
              <w:right w:val="single" w:sz="6" w:space="0" w:color="000000"/>
            </w:tcBorders>
            <w:vAlign w:val="center"/>
          </w:tcPr>
          <w:p w14:paraId="51AB8628" w14:textId="6FF5C7E9" w:rsidR="002942A7" w:rsidRDefault="002942A7" w:rsidP="002942A7">
            <w:pPr>
              <w:spacing w:line="240" w:lineRule="auto"/>
              <w:ind w:firstLineChars="0" w:firstLine="0"/>
              <w:jc w:val="center"/>
              <w:rPr>
                <w:rFonts w:ascii="等线" w:eastAsia="等线" w:hAnsi="等线" w:cs="等线" w:hint="eastAsia"/>
                <w:color w:val="000000"/>
                <w:kern w:val="0"/>
                <w:sz w:val="21"/>
                <w:szCs w:val="21"/>
                <w:lang w:bidi="ar"/>
              </w:rPr>
            </w:pPr>
            <w:r>
              <w:rPr>
                <w:rFonts w:hint="eastAsia"/>
                <w:kern w:val="0"/>
                <w:szCs w:val="21"/>
              </w:rPr>
              <w:t>通行标识</w:t>
            </w:r>
            <w:r>
              <w:rPr>
                <w:kern w:val="0"/>
                <w:szCs w:val="21"/>
              </w:rPr>
              <w:t>ID</w:t>
            </w:r>
          </w:p>
        </w:tc>
        <w:tc>
          <w:tcPr>
            <w:tcW w:w="1868" w:type="dxa"/>
            <w:tcBorders>
              <w:top w:val="single" w:sz="6" w:space="0" w:color="000000"/>
              <w:left w:val="single" w:sz="6" w:space="0" w:color="000000"/>
              <w:bottom w:val="single" w:sz="6" w:space="0" w:color="000000"/>
              <w:right w:val="single" w:sz="6" w:space="0" w:color="000000"/>
            </w:tcBorders>
            <w:vAlign w:val="center"/>
          </w:tcPr>
          <w:p w14:paraId="3C469894" w14:textId="77777777" w:rsidR="002942A7" w:rsidRDefault="002942A7" w:rsidP="002942A7">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7B583CC1" w14:textId="430319D3" w:rsidR="002942A7" w:rsidRDefault="002942A7" w:rsidP="002942A7">
            <w:pPr>
              <w:spacing w:line="240" w:lineRule="auto"/>
              <w:ind w:firstLineChars="0" w:firstLine="0"/>
              <w:jc w:val="center"/>
              <w:rPr>
                <w:sz w:val="21"/>
                <w:szCs w:val="21"/>
              </w:rPr>
            </w:pPr>
            <w:proofErr w:type="gramStart"/>
            <w:r>
              <w:rPr>
                <w:color w:val="000000" w:themeColor="text1"/>
              </w:rPr>
              <w:t>varchar(</w:t>
            </w:r>
            <w:proofErr w:type="gramEnd"/>
            <w:r>
              <w:rPr>
                <w:color w:val="000000" w:themeColor="text1"/>
              </w:rPr>
              <w:t>50)</w:t>
            </w:r>
          </w:p>
        </w:tc>
        <w:tc>
          <w:tcPr>
            <w:tcW w:w="1778" w:type="dxa"/>
            <w:tcBorders>
              <w:top w:val="single" w:sz="6" w:space="0" w:color="000000"/>
              <w:left w:val="single" w:sz="6" w:space="0" w:color="000000"/>
              <w:bottom w:val="single" w:sz="6" w:space="0" w:color="000000"/>
              <w:right w:val="single" w:sz="6" w:space="0" w:color="000000"/>
            </w:tcBorders>
            <w:vAlign w:val="center"/>
          </w:tcPr>
          <w:p w14:paraId="031FB3E6" w14:textId="77777777" w:rsidR="002942A7" w:rsidRDefault="002942A7" w:rsidP="002942A7">
            <w:pPr>
              <w:spacing w:line="240" w:lineRule="auto"/>
              <w:ind w:firstLineChars="0" w:firstLine="0"/>
              <w:jc w:val="left"/>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724534BA" w14:textId="690287F2" w:rsidR="002942A7" w:rsidRDefault="002942A7" w:rsidP="002942A7">
            <w:pPr>
              <w:spacing w:line="240" w:lineRule="auto"/>
              <w:ind w:firstLineChars="0" w:firstLine="0"/>
              <w:jc w:val="center"/>
              <w:rPr>
                <w:sz w:val="21"/>
                <w:szCs w:val="21"/>
              </w:rPr>
            </w:pPr>
            <w:r>
              <w:rPr>
                <w:rFonts w:hint="eastAsia"/>
                <w:kern w:val="0"/>
                <w:szCs w:val="21"/>
              </w:rPr>
              <w:t>是</w:t>
            </w:r>
          </w:p>
        </w:tc>
        <w:tc>
          <w:tcPr>
            <w:tcW w:w="1700" w:type="dxa"/>
            <w:tcBorders>
              <w:top w:val="single" w:sz="6" w:space="0" w:color="000000"/>
              <w:left w:val="single" w:sz="6" w:space="0" w:color="000000"/>
              <w:bottom w:val="single" w:sz="6" w:space="0" w:color="000000"/>
              <w:right w:val="single" w:sz="6" w:space="0" w:color="000000"/>
            </w:tcBorders>
            <w:vAlign w:val="center"/>
          </w:tcPr>
          <w:p w14:paraId="21263605" w14:textId="77777777" w:rsidR="002942A7" w:rsidRDefault="002942A7" w:rsidP="002942A7">
            <w:pPr>
              <w:ind w:firstLineChars="0" w:firstLine="0"/>
              <w:jc w:val="left"/>
              <w:rPr>
                <w:kern w:val="0"/>
                <w:szCs w:val="21"/>
              </w:rPr>
            </w:pPr>
            <w:r>
              <w:rPr>
                <w:rFonts w:hint="eastAsia"/>
                <w:kern w:val="0"/>
                <w:szCs w:val="21"/>
              </w:rPr>
              <w:t>ETC</w:t>
            </w:r>
            <w:r>
              <w:rPr>
                <w:rFonts w:hint="eastAsia"/>
                <w:kern w:val="0"/>
                <w:szCs w:val="21"/>
              </w:rPr>
              <w:t>长度从</w:t>
            </w:r>
            <w:r>
              <w:rPr>
                <w:rFonts w:hint="eastAsia"/>
                <w:kern w:val="0"/>
                <w:szCs w:val="21"/>
              </w:rPr>
              <w:t>30</w:t>
            </w:r>
            <w:r>
              <w:rPr>
                <w:rFonts w:hint="eastAsia"/>
                <w:kern w:val="0"/>
                <w:szCs w:val="21"/>
              </w:rPr>
              <w:t>为调整为</w:t>
            </w:r>
            <w:r>
              <w:rPr>
                <w:rFonts w:hint="eastAsia"/>
                <w:kern w:val="0"/>
                <w:szCs w:val="21"/>
              </w:rPr>
              <w:t>36</w:t>
            </w:r>
            <w:r>
              <w:rPr>
                <w:rFonts w:hint="eastAsia"/>
                <w:kern w:val="0"/>
                <w:szCs w:val="21"/>
              </w:rPr>
              <w:t>位；</w:t>
            </w:r>
            <w:r>
              <w:rPr>
                <w:rFonts w:hint="eastAsia"/>
                <w:kern w:val="0"/>
                <w:szCs w:val="21"/>
              </w:rPr>
              <w:t xml:space="preserve">  </w:t>
            </w:r>
          </w:p>
          <w:p w14:paraId="51F30EE5" w14:textId="77777777" w:rsidR="002942A7" w:rsidRDefault="002942A7" w:rsidP="002942A7">
            <w:pPr>
              <w:jc w:val="left"/>
              <w:rPr>
                <w:kern w:val="0"/>
                <w:szCs w:val="21"/>
              </w:rPr>
            </w:pPr>
            <w:r>
              <w:rPr>
                <w:rFonts w:hint="eastAsia"/>
                <w:kern w:val="0"/>
                <w:szCs w:val="21"/>
              </w:rPr>
              <w:t>（</w:t>
            </w:r>
            <w:r>
              <w:rPr>
                <w:rFonts w:hint="eastAsia"/>
                <w:kern w:val="0"/>
                <w:szCs w:val="21"/>
              </w:rPr>
              <w:t>1</w:t>
            </w:r>
            <w:r>
              <w:rPr>
                <w:rFonts w:hint="eastAsia"/>
                <w:kern w:val="0"/>
                <w:szCs w:val="21"/>
              </w:rPr>
              <w:t>）</w:t>
            </w:r>
            <w:proofErr w:type="gramStart"/>
            <w:r>
              <w:rPr>
                <w:rFonts w:hint="eastAsia"/>
                <w:kern w:val="0"/>
                <w:szCs w:val="21"/>
              </w:rPr>
              <w:t>“</w:t>
            </w:r>
            <w:proofErr w:type="gramEnd"/>
            <w:r>
              <w:rPr>
                <w:rFonts w:hint="eastAsia"/>
                <w:kern w:val="0"/>
                <w:szCs w:val="21"/>
              </w:rPr>
              <w:t>01</w:t>
            </w:r>
            <w:r>
              <w:rPr>
                <w:rFonts w:hint="eastAsia"/>
                <w:kern w:val="0"/>
                <w:szCs w:val="21"/>
              </w:rPr>
              <w:lastRenderedPageBreak/>
              <w:t>“</w:t>
            </w:r>
            <w:r>
              <w:rPr>
                <w:rFonts w:hint="eastAsia"/>
                <w:kern w:val="0"/>
                <w:szCs w:val="21"/>
              </w:rPr>
              <w:t>+</w:t>
            </w:r>
            <w:r>
              <w:rPr>
                <w:rFonts w:hint="eastAsia"/>
                <w:kern w:val="0"/>
                <w:szCs w:val="21"/>
              </w:rPr>
              <w:t>”卡网络编号“</w:t>
            </w:r>
            <w:r>
              <w:rPr>
                <w:rFonts w:hint="eastAsia"/>
                <w:kern w:val="0"/>
                <w:szCs w:val="21"/>
              </w:rPr>
              <w:t>+</w:t>
            </w:r>
            <w:r>
              <w:rPr>
                <w:rFonts w:hint="eastAsia"/>
                <w:kern w:val="0"/>
                <w:szCs w:val="21"/>
              </w:rPr>
              <w:t>”用户卡编号“</w:t>
            </w:r>
            <w:r>
              <w:rPr>
                <w:rFonts w:hint="eastAsia"/>
                <w:kern w:val="0"/>
                <w:szCs w:val="21"/>
              </w:rPr>
              <w:t>+</w:t>
            </w:r>
            <w:r>
              <w:rPr>
                <w:rFonts w:hint="eastAsia"/>
                <w:kern w:val="0"/>
                <w:szCs w:val="21"/>
              </w:rPr>
              <w:t>”卡内入口时间“，计费使用</w:t>
            </w:r>
            <w:r>
              <w:rPr>
                <w:rFonts w:hint="eastAsia"/>
                <w:kern w:val="0"/>
                <w:szCs w:val="21"/>
              </w:rPr>
              <w:t xml:space="preserve">  </w:t>
            </w:r>
          </w:p>
          <w:p w14:paraId="748F400E" w14:textId="77777777" w:rsidR="002942A7" w:rsidRDefault="002942A7" w:rsidP="002942A7">
            <w:pPr>
              <w:jc w:val="left"/>
              <w:rPr>
                <w:kern w:val="0"/>
                <w:szCs w:val="21"/>
              </w:rPr>
            </w:pPr>
            <w:r>
              <w:rPr>
                <w:rFonts w:hint="eastAsia"/>
                <w:kern w:val="0"/>
                <w:szCs w:val="21"/>
              </w:rPr>
              <w:t>（</w:t>
            </w:r>
            <w:r>
              <w:rPr>
                <w:rFonts w:hint="eastAsia"/>
                <w:kern w:val="0"/>
                <w:szCs w:val="21"/>
              </w:rPr>
              <w:t>2</w:t>
            </w:r>
            <w:r>
              <w:rPr>
                <w:rFonts w:hint="eastAsia"/>
                <w:kern w:val="0"/>
                <w:szCs w:val="21"/>
              </w:rPr>
              <w:t>）</w:t>
            </w:r>
            <w:proofErr w:type="gramStart"/>
            <w:r>
              <w:rPr>
                <w:rFonts w:hint="eastAsia"/>
                <w:kern w:val="0"/>
                <w:szCs w:val="21"/>
              </w:rPr>
              <w:t>“</w:t>
            </w:r>
            <w:proofErr w:type="gramEnd"/>
            <w:r>
              <w:rPr>
                <w:rFonts w:hint="eastAsia"/>
                <w:kern w:val="0"/>
                <w:szCs w:val="21"/>
              </w:rPr>
              <w:t>00</w:t>
            </w:r>
            <w:r>
              <w:rPr>
                <w:rFonts w:hint="eastAsia"/>
                <w:kern w:val="0"/>
                <w:szCs w:val="21"/>
              </w:rPr>
              <w:t>“</w:t>
            </w:r>
            <w:r>
              <w:rPr>
                <w:rFonts w:hint="eastAsia"/>
                <w:kern w:val="0"/>
                <w:szCs w:val="21"/>
              </w:rPr>
              <w:t>+</w:t>
            </w:r>
            <w:r>
              <w:rPr>
                <w:rFonts w:hint="eastAsia"/>
                <w:kern w:val="0"/>
                <w:szCs w:val="21"/>
              </w:rPr>
              <w:t>”</w:t>
            </w:r>
            <w:r>
              <w:rPr>
                <w:rFonts w:hint="eastAsia"/>
                <w:kern w:val="0"/>
                <w:szCs w:val="21"/>
              </w:rPr>
              <w:t>0000</w:t>
            </w:r>
            <w:r>
              <w:rPr>
                <w:rFonts w:hint="eastAsia"/>
                <w:kern w:val="0"/>
                <w:szCs w:val="21"/>
              </w:rPr>
              <w:t>“</w:t>
            </w:r>
            <w:r>
              <w:rPr>
                <w:rFonts w:hint="eastAsia"/>
                <w:kern w:val="0"/>
                <w:szCs w:val="21"/>
              </w:rPr>
              <w:t>+</w:t>
            </w:r>
            <w:r>
              <w:rPr>
                <w:rFonts w:hint="eastAsia"/>
                <w:kern w:val="0"/>
                <w:szCs w:val="21"/>
              </w:rPr>
              <w:t>”</w:t>
            </w:r>
            <w:r>
              <w:rPr>
                <w:rFonts w:hint="eastAsia"/>
                <w:kern w:val="0"/>
                <w:szCs w:val="21"/>
              </w:rPr>
              <w:t xml:space="preserve"> OBU</w:t>
            </w:r>
            <w:r>
              <w:rPr>
                <w:rFonts w:hint="eastAsia"/>
                <w:kern w:val="0"/>
                <w:szCs w:val="21"/>
              </w:rPr>
              <w:t>序号编码“</w:t>
            </w:r>
            <w:r>
              <w:rPr>
                <w:rFonts w:hint="eastAsia"/>
                <w:kern w:val="0"/>
                <w:szCs w:val="21"/>
              </w:rPr>
              <w:t>+</w:t>
            </w:r>
            <w:r>
              <w:rPr>
                <w:rFonts w:hint="eastAsia"/>
                <w:kern w:val="0"/>
                <w:szCs w:val="21"/>
              </w:rPr>
              <w:t>”</w:t>
            </w:r>
            <w:r>
              <w:rPr>
                <w:rFonts w:hint="eastAsia"/>
                <w:kern w:val="0"/>
                <w:szCs w:val="21"/>
              </w:rPr>
              <w:t>OBU</w:t>
            </w:r>
            <w:r>
              <w:rPr>
                <w:rFonts w:hint="eastAsia"/>
                <w:kern w:val="0"/>
                <w:szCs w:val="21"/>
              </w:rPr>
              <w:t>内入口时间“，</w:t>
            </w:r>
            <w:r>
              <w:rPr>
                <w:rFonts w:hint="eastAsia"/>
                <w:kern w:val="0"/>
                <w:szCs w:val="21"/>
              </w:rPr>
              <w:t xml:space="preserve">  </w:t>
            </w:r>
          </w:p>
          <w:p w14:paraId="6404A9EC" w14:textId="36994343" w:rsidR="002942A7" w:rsidRDefault="002942A7" w:rsidP="002942A7">
            <w:pPr>
              <w:spacing w:line="240" w:lineRule="auto"/>
              <w:ind w:firstLineChars="0" w:firstLine="0"/>
              <w:jc w:val="center"/>
              <w:rPr>
                <w:sz w:val="21"/>
                <w:szCs w:val="21"/>
              </w:rPr>
            </w:pPr>
            <w:r>
              <w:rPr>
                <w:kern w:val="0"/>
                <w:szCs w:val="21"/>
              </w:rPr>
              <w:t>CPC</w:t>
            </w:r>
            <w:r>
              <w:rPr>
                <w:rFonts w:hint="eastAsia"/>
                <w:kern w:val="0"/>
                <w:szCs w:val="21"/>
              </w:rPr>
              <w:t>车辆通行标识</w:t>
            </w:r>
            <w:proofErr w:type="spellStart"/>
            <w:r>
              <w:rPr>
                <w:kern w:val="0"/>
                <w:szCs w:val="21"/>
              </w:rPr>
              <w:t>passId</w:t>
            </w:r>
            <w:proofErr w:type="spellEnd"/>
            <w:r>
              <w:rPr>
                <w:rFonts w:hint="eastAsia"/>
                <w:kern w:val="0"/>
                <w:szCs w:val="21"/>
              </w:rPr>
              <w:t>，格式为</w:t>
            </w:r>
            <w:proofErr w:type="gramStart"/>
            <w:r>
              <w:rPr>
                <w:kern w:val="0"/>
                <w:szCs w:val="21"/>
              </w:rPr>
              <w:t>“</w:t>
            </w:r>
            <w:proofErr w:type="gramEnd"/>
            <w:r>
              <w:rPr>
                <w:kern w:val="0"/>
                <w:szCs w:val="21"/>
              </w:rPr>
              <w:t>02“+”0000“+” CPC</w:t>
            </w:r>
            <w:r>
              <w:rPr>
                <w:rFonts w:hint="eastAsia"/>
                <w:kern w:val="0"/>
                <w:szCs w:val="21"/>
              </w:rPr>
              <w:t>卡编码</w:t>
            </w:r>
            <w:r>
              <w:rPr>
                <w:kern w:val="0"/>
                <w:szCs w:val="21"/>
              </w:rPr>
              <w:t>“+”</w:t>
            </w:r>
            <w:r>
              <w:rPr>
                <w:rFonts w:hint="eastAsia"/>
                <w:kern w:val="0"/>
                <w:szCs w:val="21"/>
              </w:rPr>
              <w:t>入口时间</w:t>
            </w:r>
            <w:r>
              <w:rPr>
                <w:kern w:val="0"/>
                <w:szCs w:val="21"/>
              </w:rPr>
              <w:t>“</w:t>
            </w:r>
          </w:p>
        </w:tc>
      </w:tr>
      <w:tr w:rsidR="007F2AE7" w14:paraId="45197BA8" w14:textId="77777777" w:rsidTr="002663FB">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2CFAECC0" w14:textId="5D9CE511" w:rsidR="007F2AE7" w:rsidRDefault="007F2AE7" w:rsidP="007F2AE7">
            <w:pPr>
              <w:spacing w:line="240" w:lineRule="auto"/>
              <w:ind w:firstLineChars="0" w:firstLine="0"/>
              <w:jc w:val="left"/>
              <w:rPr>
                <w:szCs w:val="21"/>
              </w:rPr>
            </w:pPr>
            <w:r>
              <w:lastRenderedPageBreak/>
              <w:t xml:space="preserve"> SECTIONID</w:t>
            </w:r>
          </w:p>
        </w:tc>
        <w:tc>
          <w:tcPr>
            <w:tcW w:w="1615" w:type="dxa"/>
            <w:tcBorders>
              <w:top w:val="single" w:sz="6" w:space="0" w:color="000000"/>
              <w:left w:val="single" w:sz="6" w:space="0" w:color="000000"/>
              <w:bottom w:val="single" w:sz="6" w:space="0" w:color="000000"/>
              <w:right w:val="single" w:sz="6" w:space="0" w:color="000000"/>
            </w:tcBorders>
            <w:vAlign w:val="center"/>
          </w:tcPr>
          <w:p w14:paraId="3159451D" w14:textId="670CB7AE" w:rsidR="007F2AE7" w:rsidRDefault="007F2AE7" w:rsidP="007F2AE7">
            <w:pPr>
              <w:spacing w:line="240" w:lineRule="auto"/>
              <w:ind w:firstLineChars="0" w:firstLine="0"/>
              <w:jc w:val="center"/>
              <w:rPr>
                <w:kern w:val="0"/>
                <w:szCs w:val="21"/>
              </w:rPr>
            </w:pPr>
            <w:r>
              <w:t xml:space="preserve"> </w:t>
            </w:r>
            <w:r>
              <w:t>收费路段编号</w:t>
            </w:r>
          </w:p>
        </w:tc>
        <w:tc>
          <w:tcPr>
            <w:tcW w:w="1868" w:type="dxa"/>
            <w:tcBorders>
              <w:top w:val="single" w:sz="6" w:space="0" w:color="000000"/>
              <w:left w:val="single" w:sz="6" w:space="0" w:color="000000"/>
              <w:bottom w:val="single" w:sz="6" w:space="0" w:color="000000"/>
              <w:right w:val="single" w:sz="6" w:space="0" w:color="000000"/>
            </w:tcBorders>
            <w:vAlign w:val="center"/>
          </w:tcPr>
          <w:p w14:paraId="48BD2853" w14:textId="77777777" w:rsidR="007F2AE7" w:rsidRDefault="007F2AE7" w:rsidP="007F2AE7">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1BC0DA3C" w14:textId="6DEF8DBD" w:rsidR="007F2AE7" w:rsidRDefault="007F2AE7" w:rsidP="007F2AE7">
            <w:pPr>
              <w:spacing w:line="240" w:lineRule="auto"/>
              <w:ind w:firstLineChars="0" w:firstLine="0"/>
              <w:jc w:val="center"/>
              <w:rPr>
                <w:color w:val="000000" w:themeColor="text1"/>
              </w:rPr>
            </w:pPr>
            <w:proofErr w:type="gramStart"/>
            <w:r>
              <w:t>varchar(</w:t>
            </w:r>
            <w:proofErr w:type="gramEnd"/>
            <w:r>
              <w:t xml:space="preserve">20) </w:t>
            </w:r>
          </w:p>
        </w:tc>
        <w:tc>
          <w:tcPr>
            <w:tcW w:w="1778" w:type="dxa"/>
            <w:tcBorders>
              <w:top w:val="single" w:sz="6" w:space="0" w:color="000000"/>
              <w:left w:val="single" w:sz="6" w:space="0" w:color="000000"/>
              <w:bottom w:val="single" w:sz="6" w:space="0" w:color="000000"/>
              <w:right w:val="single" w:sz="6" w:space="0" w:color="000000"/>
            </w:tcBorders>
            <w:vAlign w:val="center"/>
          </w:tcPr>
          <w:p w14:paraId="508100B8" w14:textId="77777777" w:rsidR="007F2AE7" w:rsidRDefault="007F2AE7" w:rsidP="007F2AE7">
            <w:pPr>
              <w:spacing w:line="240" w:lineRule="auto"/>
              <w:ind w:firstLineChars="0" w:firstLine="0"/>
              <w:jc w:val="left"/>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00057348" w14:textId="1A1D6B59" w:rsidR="007F2AE7" w:rsidRDefault="007F2AE7" w:rsidP="007F2AE7">
            <w:pPr>
              <w:spacing w:line="240" w:lineRule="auto"/>
              <w:ind w:firstLineChars="0" w:firstLine="0"/>
              <w:jc w:val="center"/>
              <w:rPr>
                <w:kern w:val="0"/>
                <w:szCs w:val="21"/>
              </w:rPr>
            </w:pPr>
            <w:r>
              <w:rPr>
                <w:rFonts w:hint="eastAsia"/>
                <w:sz w:val="21"/>
                <w:szCs w:val="21"/>
              </w:rPr>
              <w:t>是</w:t>
            </w:r>
          </w:p>
        </w:tc>
        <w:tc>
          <w:tcPr>
            <w:tcW w:w="1700" w:type="dxa"/>
            <w:tcBorders>
              <w:top w:val="single" w:sz="6" w:space="0" w:color="000000"/>
              <w:left w:val="single" w:sz="6" w:space="0" w:color="000000"/>
              <w:bottom w:val="single" w:sz="6" w:space="0" w:color="000000"/>
              <w:right w:val="single" w:sz="6" w:space="0" w:color="000000"/>
            </w:tcBorders>
            <w:vAlign w:val="center"/>
          </w:tcPr>
          <w:p w14:paraId="6C243BDD" w14:textId="75ABE728" w:rsidR="007F2AE7" w:rsidRDefault="007F2AE7" w:rsidP="007F2AE7">
            <w:pPr>
              <w:ind w:firstLineChars="0" w:firstLine="0"/>
              <w:jc w:val="left"/>
              <w:rPr>
                <w:kern w:val="0"/>
                <w:szCs w:val="21"/>
              </w:rPr>
            </w:pPr>
            <w:r>
              <w:t xml:space="preserve"> </w:t>
            </w:r>
          </w:p>
        </w:tc>
      </w:tr>
      <w:tr w:rsidR="007F2AE7" w14:paraId="2EE6B402" w14:textId="77777777" w:rsidTr="002663FB">
        <w:trPr>
          <w:jc w:val="center"/>
        </w:trPr>
        <w:tc>
          <w:tcPr>
            <w:tcW w:w="1347" w:type="dxa"/>
            <w:tcBorders>
              <w:top w:val="single" w:sz="6" w:space="0" w:color="000000"/>
              <w:left w:val="single" w:sz="6" w:space="0" w:color="000000"/>
              <w:bottom w:val="single" w:sz="6" w:space="0" w:color="000000"/>
              <w:right w:val="single" w:sz="6" w:space="0" w:color="000000"/>
            </w:tcBorders>
            <w:vAlign w:val="center"/>
          </w:tcPr>
          <w:p w14:paraId="648D422B" w14:textId="5ECFE1B7" w:rsidR="007F2AE7" w:rsidRDefault="007F2AE7" w:rsidP="007F2AE7">
            <w:pPr>
              <w:spacing w:line="240" w:lineRule="auto"/>
              <w:ind w:firstLineChars="0" w:firstLine="0"/>
              <w:jc w:val="left"/>
              <w:rPr>
                <w:szCs w:val="21"/>
              </w:rPr>
            </w:pPr>
            <w:r>
              <w:t>SECTION</w:t>
            </w:r>
            <w:r>
              <w:rPr>
                <w:rFonts w:hint="eastAsia"/>
              </w:rPr>
              <w:t>NAME</w:t>
            </w:r>
          </w:p>
        </w:tc>
        <w:tc>
          <w:tcPr>
            <w:tcW w:w="1615" w:type="dxa"/>
            <w:tcBorders>
              <w:top w:val="single" w:sz="6" w:space="0" w:color="000000"/>
              <w:left w:val="single" w:sz="6" w:space="0" w:color="000000"/>
              <w:bottom w:val="single" w:sz="6" w:space="0" w:color="000000"/>
              <w:right w:val="single" w:sz="6" w:space="0" w:color="000000"/>
            </w:tcBorders>
            <w:vAlign w:val="center"/>
          </w:tcPr>
          <w:p w14:paraId="1A3046F6" w14:textId="681310CE" w:rsidR="007F2AE7" w:rsidRDefault="007F2AE7" w:rsidP="007F2AE7">
            <w:pPr>
              <w:spacing w:line="240" w:lineRule="auto"/>
              <w:ind w:firstLineChars="0" w:firstLine="0"/>
              <w:jc w:val="center"/>
              <w:rPr>
                <w:kern w:val="0"/>
                <w:szCs w:val="21"/>
              </w:rPr>
            </w:pPr>
            <w:r>
              <w:t xml:space="preserve"> </w:t>
            </w:r>
            <w:r>
              <w:t>收费</w:t>
            </w:r>
            <w:r>
              <w:rPr>
                <w:rFonts w:hint="eastAsia"/>
              </w:rPr>
              <w:t>路段名称</w:t>
            </w:r>
          </w:p>
        </w:tc>
        <w:tc>
          <w:tcPr>
            <w:tcW w:w="1868" w:type="dxa"/>
            <w:tcBorders>
              <w:top w:val="single" w:sz="6" w:space="0" w:color="000000"/>
              <w:left w:val="single" w:sz="6" w:space="0" w:color="000000"/>
              <w:bottom w:val="single" w:sz="6" w:space="0" w:color="000000"/>
              <w:right w:val="single" w:sz="6" w:space="0" w:color="000000"/>
            </w:tcBorders>
            <w:vAlign w:val="center"/>
          </w:tcPr>
          <w:p w14:paraId="491F0EF4" w14:textId="77777777" w:rsidR="007F2AE7" w:rsidRDefault="007F2AE7" w:rsidP="007F2AE7">
            <w:pPr>
              <w:spacing w:line="240" w:lineRule="auto"/>
              <w:ind w:firstLineChars="0" w:firstLine="0"/>
              <w:jc w:val="center"/>
              <w:rPr>
                <w:sz w:val="21"/>
                <w:szCs w:val="21"/>
              </w:rPr>
            </w:pPr>
          </w:p>
        </w:tc>
        <w:tc>
          <w:tcPr>
            <w:tcW w:w="1572" w:type="dxa"/>
            <w:tcBorders>
              <w:top w:val="single" w:sz="6" w:space="0" w:color="000000"/>
              <w:left w:val="single" w:sz="6" w:space="0" w:color="000000"/>
              <w:bottom w:val="single" w:sz="6" w:space="0" w:color="000000"/>
              <w:right w:val="single" w:sz="6" w:space="0" w:color="000000"/>
            </w:tcBorders>
            <w:vAlign w:val="center"/>
          </w:tcPr>
          <w:p w14:paraId="478D7A56" w14:textId="3E789B2F" w:rsidR="007F2AE7" w:rsidRDefault="007F2AE7" w:rsidP="007F2AE7">
            <w:pPr>
              <w:spacing w:line="240" w:lineRule="auto"/>
              <w:ind w:firstLineChars="0" w:firstLine="0"/>
              <w:jc w:val="center"/>
              <w:rPr>
                <w:color w:val="000000" w:themeColor="text1"/>
              </w:rPr>
            </w:pPr>
            <w:proofErr w:type="gramStart"/>
            <w:r>
              <w:t>varchar(</w:t>
            </w:r>
            <w:proofErr w:type="gramEnd"/>
            <w:r>
              <w:t xml:space="preserve">20) </w:t>
            </w:r>
          </w:p>
        </w:tc>
        <w:tc>
          <w:tcPr>
            <w:tcW w:w="1778" w:type="dxa"/>
            <w:tcBorders>
              <w:top w:val="single" w:sz="6" w:space="0" w:color="000000"/>
              <w:left w:val="single" w:sz="6" w:space="0" w:color="000000"/>
              <w:bottom w:val="single" w:sz="6" w:space="0" w:color="000000"/>
              <w:right w:val="single" w:sz="6" w:space="0" w:color="000000"/>
            </w:tcBorders>
            <w:vAlign w:val="center"/>
          </w:tcPr>
          <w:p w14:paraId="199B0AF6" w14:textId="77777777" w:rsidR="007F2AE7" w:rsidRDefault="007F2AE7" w:rsidP="007F2AE7">
            <w:pPr>
              <w:spacing w:line="240" w:lineRule="auto"/>
              <w:ind w:firstLineChars="0" w:firstLine="0"/>
              <w:jc w:val="left"/>
              <w:rPr>
                <w:sz w:val="21"/>
                <w:szCs w:val="21"/>
              </w:rPr>
            </w:pPr>
          </w:p>
        </w:tc>
        <w:tc>
          <w:tcPr>
            <w:tcW w:w="576" w:type="dxa"/>
            <w:tcBorders>
              <w:top w:val="single" w:sz="6" w:space="0" w:color="000000"/>
              <w:left w:val="single" w:sz="6" w:space="0" w:color="000000"/>
              <w:bottom w:val="single" w:sz="6" w:space="0" w:color="000000"/>
              <w:right w:val="single" w:sz="6" w:space="0" w:color="000000"/>
            </w:tcBorders>
            <w:vAlign w:val="center"/>
          </w:tcPr>
          <w:p w14:paraId="6C005169" w14:textId="33E62694" w:rsidR="007F2AE7" w:rsidRDefault="007F2AE7" w:rsidP="007F2AE7">
            <w:pPr>
              <w:spacing w:line="240" w:lineRule="auto"/>
              <w:ind w:firstLineChars="0" w:firstLine="0"/>
              <w:jc w:val="center"/>
              <w:rPr>
                <w:kern w:val="0"/>
                <w:szCs w:val="21"/>
              </w:rPr>
            </w:pPr>
            <w:r>
              <w:rPr>
                <w:rFonts w:hint="eastAsia"/>
                <w:sz w:val="21"/>
                <w:szCs w:val="21"/>
              </w:rPr>
              <w:t>是</w:t>
            </w:r>
          </w:p>
        </w:tc>
        <w:tc>
          <w:tcPr>
            <w:tcW w:w="1700" w:type="dxa"/>
            <w:tcBorders>
              <w:top w:val="single" w:sz="6" w:space="0" w:color="000000"/>
              <w:left w:val="single" w:sz="6" w:space="0" w:color="000000"/>
              <w:bottom w:val="single" w:sz="6" w:space="0" w:color="000000"/>
              <w:right w:val="single" w:sz="6" w:space="0" w:color="000000"/>
            </w:tcBorders>
            <w:vAlign w:val="center"/>
          </w:tcPr>
          <w:p w14:paraId="63402560" w14:textId="1F62C0B4" w:rsidR="007F2AE7" w:rsidRDefault="007F2AE7" w:rsidP="007F2AE7">
            <w:pPr>
              <w:ind w:firstLineChars="0" w:firstLine="0"/>
              <w:jc w:val="left"/>
              <w:rPr>
                <w:kern w:val="0"/>
                <w:szCs w:val="21"/>
              </w:rPr>
            </w:pPr>
            <w:r>
              <w:t xml:space="preserve"> </w:t>
            </w:r>
          </w:p>
        </w:tc>
      </w:tr>
    </w:tbl>
    <w:p w14:paraId="6C1419D7" w14:textId="77777777" w:rsidR="00271A0F" w:rsidRDefault="00271A0F" w:rsidP="00271A0F">
      <w:pPr>
        <w:pStyle w:val="ab"/>
        <w:ind w:firstLineChars="0" w:firstLine="0"/>
        <w:rPr>
          <w:rFonts w:hint="eastAsia"/>
        </w:rPr>
      </w:pPr>
      <w:r>
        <w:rPr>
          <w:rFonts w:hint="eastAsia"/>
        </w:rPr>
        <w:t>注：收费站信息使用</w:t>
      </w:r>
      <w:r>
        <w:rPr>
          <w:rFonts w:hint="eastAsia"/>
        </w:rPr>
        <w:t xml:space="preserve"> </w:t>
      </w:r>
      <w:r>
        <w:rPr>
          <w:rFonts w:hint="eastAsia"/>
        </w:rPr>
        <w:t>‘</w:t>
      </w:r>
      <w:r>
        <w:rPr>
          <w:rFonts w:hint="eastAsia"/>
          <w:sz w:val="21"/>
          <w:szCs w:val="21"/>
        </w:rPr>
        <w:t>国标流水</w:t>
      </w:r>
      <w:r>
        <w:rPr>
          <w:rFonts w:hint="eastAsia"/>
          <w:sz w:val="21"/>
          <w:szCs w:val="21"/>
        </w:rPr>
        <w:t>ID</w:t>
      </w:r>
      <w:r>
        <w:rPr>
          <w:rFonts w:hint="eastAsia"/>
        </w:rPr>
        <w:t>’截取前</w:t>
      </w:r>
      <w:r>
        <w:rPr>
          <w:rFonts w:hint="eastAsia"/>
        </w:rPr>
        <w:t>14</w:t>
      </w:r>
      <w:r>
        <w:rPr>
          <w:rFonts w:hint="eastAsia"/>
        </w:rPr>
        <w:t>位后与收费站信息进行连接</w:t>
      </w:r>
    </w:p>
    <w:p w14:paraId="74ED5AF1" w14:textId="77777777" w:rsidR="002618F8" w:rsidRDefault="002618F8">
      <w:pPr>
        <w:pStyle w:val="ab"/>
        <w:ind w:firstLineChars="0" w:firstLine="0"/>
        <w:rPr>
          <w:rFonts w:hint="eastAsia"/>
          <w:color w:val="FF0000"/>
        </w:rPr>
      </w:pPr>
    </w:p>
    <w:p w14:paraId="301CA506" w14:textId="7674E99A" w:rsidR="002618F8" w:rsidRPr="00CD3133" w:rsidRDefault="00000000" w:rsidP="00CD3133">
      <w:pPr>
        <w:pStyle w:val="2"/>
        <w:rPr>
          <w:color w:val="FF0000"/>
        </w:rPr>
      </w:pPr>
      <w:bookmarkStart w:id="9" w:name="_Toc6800"/>
      <w:r>
        <w:rPr>
          <w:rFonts w:hint="eastAsia"/>
        </w:rPr>
        <w:t>代码集</w:t>
      </w:r>
      <w:bookmarkEnd w:id="9"/>
    </w:p>
    <w:p w14:paraId="55F39C56" w14:textId="77777777" w:rsidR="002618F8" w:rsidRDefault="00000000">
      <w:pPr>
        <w:pStyle w:val="3"/>
        <w:numPr>
          <w:ilvl w:val="2"/>
          <w:numId w:val="21"/>
        </w:numPr>
        <w:tabs>
          <w:tab w:val="clear" w:pos="709"/>
        </w:tabs>
        <w:ind w:left="0" w:firstLine="0"/>
        <w:jc w:val="left"/>
      </w:pPr>
      <w:bookmarkStart w:id="10" w:name="_Toc18145"/>
      <w:r>
        <w:rPr>
          <w:rFonts w:hint="eastAsia"/>
        </w:rPr>
        <w:t>车牌颜色基础信息</w:t>
      </w:r>
      <w:bookmarkEnd w:id="10"/>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7811"/>
      </w:tblGrid>
      <w:tr w:rsidR="002618F8" w14:paraId="7B1420CE" w14:textId="77777777">
        <w:trPr>
          <w:trHeight w:hRule="exact" w:val="389"/>
          <w:jc w:val="center"/>
        </w:trPr>
        <w:tc>
          <w:tcPr>
            <w:tcW w:w="1550" w:type="dxa"/>
            <w:tcBorders>
              <w:tl2br w:val="nil"/>
              <w:tr2bl w:val="nil"/>
            </w:tcBorders>
            <w:shd w:val="clear" w:color="auto" w:fill="FFFFFF"/>
            <w:vAlign w:val="center"/>
          </w:tcPr>
          <w:p w14:paraId="7DC1822E" w14:textId="77777777" w:rsidR="002618F8" w:rsidRDefault="00000000">
            <w:pPr>
              <w:ind w:firstLine="420"/>
              <w:rPr>
                <w:sz w:val="21"/>
                <w:szCs w:val="21"/>
              </w:rPr>
            </w:pPr>
            <w:r>
              <w:rPr>
                <w:sz w:val="21"/>
                <w:szCs w:val="21"/>
              </w:rPr>
              <w:t>代码</w:t>
            </w:r>
          </w:p>
        </w:tc>
        <w:tc>
          <w:tcPr>
            <w:tcW w:w="7811" w:type="dxa"/>
            <w:tcBorders>
              <w:tl2br w:val="nil"/>
              <w:tr2bl w:val="nil"/>
            </w:tcBorders>
            <w:shd w:val="clear" w:color="auto" w:fill="FFFFFF"/>
            <w:vAlign w:val="center"/>
          </w:tcPr>
          <w:p w14:paraId="03AC10FB" w14:textId="77777777" w:rsidR="002618F8" w:rsidRDefault="00000000">
            <w:pPr>
              <w:ind w:firstLine="420"/>
              <w:rPr>
                <w:sz w:val="21"/>
                <w:szCs w:val="21"/>
              </w:rPr>
            </w:pPr>
            <w:r>
              <w:rPr>
                <w:sz w:val="21"/>
                <w:szCs w:val="21"/>
              </w:rPr>
              <w:t>名称</w:t>
            </w:r>
          </w:p>
        </w:tc>
      </w:tr>
      <w:tr w:rsidR="002618F8" w14:paraId="54F9874E" w14:textId="77777777">
        <w:trPr>
          <w:trHeight w:hRule="exact" w:val="379"/>
          <w:jc w:val="center"/>
        </w:trPr>
        <w:tc>
          <w:tcPr>
            <w:tcW w:w="1550" w:type="dxa"/>
            <w:tcBorders>
              <w:tl2br w:val="nil"/>
              <w:tr2bl w:val="nil"/>
            </w:tcBorders>
            <w:shd w:val="clear" w:color="auto" w:fill="FFFFFF"/>
            <w:vAlign w:val="bottom"/>
          </w:tcPr>
          <w:p w14:paraId="4E3B84CF" w14:textId="77777777" w:rsidR="002618F8" w:rsidRDefault="00000000">
            <w:pPr>
              <w:ind w:firstLine="400"/>
              <w:rPr>
                <w:sz w:val="21"/>
                <w:szCs w:val="21"/>
              </w:rPr>
            </w:pPr>
            <w:r>
              <w:rPr>
                <w:rFonts w:ascii="Arial" w:hAnsi="Arial" w:cs="Arial"/>
                <w:sz w:val="20"/>
                <w:szCs w:val="20"/>
              </w:rPr>
              <w:t>0</w:t>
            </w:r>
          </w:p>
        </w:tc>
        <w:tc>
          <w:tcPr>
            <w:tcW w:w="7811" w:type="dxa"/>
            <w:tcBorders>
              <w:tl2br w:val="nil"/>
              <w:tr2bl w:val="nil"/>
            </w:tcBorders>
            <w:shd w:val="clear" w:color="auto" w:fill="FFFFFF"/>
            <w:vAlign w:val="bottom"/>
          </w:tcPr>
          <w:p w14:paraId="5C62CA58" w14:textId="77777777" w:rsidR="002618F8" w:rsidRDefault="00000000">
            <w:pPr>
              <w:ind w:firstLine="400"/>
              <w:rPr>
                <w:sz w:val="21"/>
                <w:szCs w:val="21"/>
              </w:rPr>
            </w:pPr>
            <w:r>
              <w:rPr>
                <w:rFonts w:cs="Arial" w:hint="eastAsia"/>
                <w:sz w:val="20"/>
                <w:szCs w:val="20"/>
              </w:rPr>
              <w:t>蓝色</w:t>
            </w:r>
          </w:p>
        </w:tc>
      </w:tr>
      <w:tr w:rsidR="002618F8" w14:paraId="254A090F" w14:textId="77777777">
        <w:trPr>
          <w:trHeight w:hRule="exact" w:val="379"/>
          <w:jc w:val="center"/>
        </w:trPr>
        <w:tc>
          <w:tcPr>
            <w:tcW w:w="1550" w:type="dxa"/>
            <w:tcBorders>
              <w:tl2br w:val="nil"/>
              <w:tr2bl w:val="nil"/>
            </w:tcBorders>
            <w:shd w:val="clear" w:color="auto" w:fill="FFFFFF"/>
            <w:vAlign w:val="bottom"/>
          </w:tcPr>
          <w:p w14:paraId="03C8A66A" w14:textId="77777777" w:rsidR="002618F8" w:rsidRDefault="00000000">
            <w:pPr>
              <w:ind w:firstLine="400"/>
              <w:rPr>
                <w:sz w:val="21"/>
                <w:szCs w:val="21"/>
              </w:rPr>
            </w:pPr>
            <w:r>
              <w:rPr>
                <w:rFonts w:ascii="Arial" w:hAnsi="Arial" w:cs="Arial"/>
                <w:sz w:val="20"/>
                <w:szCs w:val="20"/>
              </w:rPr>
              <w:t>1</w:t>
            </w:r>
          </w:p>
        </w:tc>
        <w:tc>
          <w:tcPr>
            <w:tcW w:w="7811" w:type="dxa"/>
            <w:tcBorders>
              <w:tl2br w:val="nil"/>
              <w:tr2bl w:val="nil"/>
            </w:tcBorders>
            <w:shd w:val="clear" w:color="auto" w:fill="FFFFFF"/>
            <w:vAlign w:val="bottom"/>
          </w:tcPr>
          <w:p w14:paraId="43A4D346" w14:textId="77777777" w:rsidR="002618F8" w:rsidRDefault="00000000">
            <w:pPr>
              <w:ind w:firstLine="400"/>
              <w:rPr>
                <w:sz w:val="21"/>
                <w:szCs w:val="21"/>
              </w:rPr>
            </w:pPr>
            <w:r>
              <w:rPr>
                <w:rFonts w:cs="Arial" w:hint="eastAsia"/>
                <w:sz w:val="20"/>
                <w:szCs w:val="20"/>
              </w:rPr>
              <w:t>黄色</w:t>
            </w:r>
          </w:p>
        </w:tc>
      </w:tr>
      <w:tr w:rsidR="002618F8" w14:paraId="09113826" w14:textId="77777777">
        <w:trPr>
          <w:trHeight w:hRule="exact" w:val="379"/>
          <w:jc w:val="center"/>
        </w:trPr>
        <w:tc>
          <w:tcPr>
            <w:tcW w:w="1550" w:type="dxa"/>
            <w:tcBorders>
              <w:tl2br w:val="nil"/>
              <w:tr2bl w:val="nil"/>
            </w:tcBorders>
            <w:shd w:val="clear" w:color="auto" w:fill="FFFFFF"/>
            <w:vAlign w:val="bottom"/>
          </w:tcPr>
          <w:p w14:paraId="244A5C1E" w14:textId="77777777" w:rsidR="002618F8" w:rsidRDefault="00000000">
            <w:pPr>
              <w:ind w:firstLine="400"/>
              <w:rPr>
                <w:sz w:val="21"/>
                <w:szCs w:val="21"/>
              </w:rPr>
            </w:pPr>
            <w:r>
              <w:rPr>
                <w:rFonts w:ascii="Arial" w:hAnsi="Arial" w:cs="Arial"/>
                <w:sz w:val="20"/>
                <w:szCs w:val="20"/>
              </w:rPr>
              <w:t>2</w:t>
            </w:r>
          </w:p>
        </w:tc>
        <w:tc>
          <w:tcPr>
            <w:tcW w:w="7811" w:type="dxa"/>
            <w:tcBorders>
              <w:tl2br w:val="nil"/>
              <w:tr2bl w:val="nil"/>
            </w:tcBorders>
            <w:shd w:val="clear" w:color="auto" w:fill="FFFFFF"/>
            <w:vAlign w:val="bottom"/>
          </w:tcPr>
          <w:p w14:paraId="53BCB24E" w14:textId="77777777" w:rsidR="002618F8" w:rsidRDefault="00000000">
            <w:pPr>
              <w:ind w:firstLine="400"/>
              <w:rPr>
                <w:sz w:val="21"/>
                <w:szCs w:val="21"/>
              </w:rPr>
            </w:pPr>
            <w:r>
              <w:rPr>
                <w:rFonts w:cs="Arial" w:hint="eastAsia"/>
                <w:sz w:val="20"/>
                <w:szCs w:val="20"/>
              </w:rPr>
              <w:t>黑色</w:t>
            </w:r>
          </w:p>
        </w:tc>
      </w:tr>
      <w:tr w:rsidR="002618F8" w14:paraId="402A0360" w14:textId="77777777">
        <w:trPr>
          <w:trHeight w:hRule="exact" w:val="379"/>
          <w:jc w:val="center"/>
        </w:trPr>
        <w:tc>
          <w:tcPr>
            <w:tcW w:w="1550" w:type="dxa"/>
            <w:tcBorders>
              <w:tl2br w:val="nil"/>
              <w:tr2bl w:val="nil"/>
            </w:tcBorders>
            <w:shd w:val="clear" w:color="auto" w:fill="FFFFFF"/>
            <w:vAlign w:val="bottom"/>
          </w:tcPr>
          <w:p w14:paraId="74A3CD2A" w14:textId="77777777" w:rsidR="002618F8" w:rsidRDefault="00000000">
            <w:pPr>
              <w:ind w:firstLine="400"/>
              <w:rPr>
                <w:sz w:val="21"/>
                <w:szCs w:val="21"/>
              </w:rPr>
            </w:pPr>
            <w:r>
              <w:rPr>
                <w:rFonts w:ascii="Arial" w:hAnsi="Arial" w:cs="Arial"/>
                <w:sz w:val="20"/>
                <w:szCs w:val="20"/>
              </w:rPr>
              <w:t>3</w:t>
            </w:r>
          </w:p>
        </w:tc>
        <w:tc>
          <w:tcPr>
            <w:tcW w:w="7811" w:type="dxa"/>
            <w:tcBorders>
              <w:tl2br w:val="nil"/>
              <w:tr2bl w:val="nil"/>
            </w:tcBorders>
            <w:shd w:val="clear" w:color="auto" w:fill="FFFFFF"/>
            <w:vAlign w:val="bottom"/>
          </w:tcPr>
          <w:p w14:paraId="4B02A969" w14:textId="77777777" w:rsidR="002618F8" w:rsidRDefault="00000000">
            <w:pPr>
              <w:ind w:firstLine="400"/>
              <w:rPr>
                <w:sz w:val="21"/>
                <w:szCs w:val="21"/>
              </w:rPr>
            </w:pPr>
            <w:r>
              <w:rPr>
                <w:rFonts w:cs="Arial" w:hint="eastAsia"/>
                <w:sz w:val="20"/>
                <w:szCs w:val="20"/>
              </w:rPr>
              <w:t>白色</w:t>
            </w:r>
          </w:p>
        </w:tc>
      </w:tr>
      <w:tr w:rsidR="002618F8" w14:paraId="022B193C" w14:textId="77777777">
        <w:trPr>
          <w:trHeight w:hRule="exact" w:val="379"/>
          <w:jc w:val="center"/>
        </w:trPr>
        <w:tc>
          <w:tcPr>
            <w:tcW w:w="1550" w:type="dxa"/>
            <w:tcBorders>
              <w:tl2br w:val="nil"/>
              <w:tr2bl w:val="nil"/>
            </w:tcBorders>
            <w:shd w:val="clear" w:color="auto" w:fill="FFFFFF"/>
            <w:vAlign w:val="bottom"/>
          </w:tcPr>
          <w:p w14:paraId="26D058BC" w14:textId="77777777" w:rsidR="002618F8" w:rsidRDefault="00000000">
            <w:pPr>
              <w:ind w:firstLine="400"/>
              <w:rPr>
                <w:sz w:val="21"/>
                <w:szCs w:val="21"/>
              </w:rPr>
            </w:pPr>
            <w:r>
              <w:rPr>
                <w:rFonts w:ascii="Arial" w:hAnsi="Arial" w:cs="Arial"/>
                <w:sz w:val="20"/>
                <w:szCs w:val="20"/>
              </w:rPr>
              <w:lastRenderedPageBreak/>
              <w:t>4</w:t>
            </w:r>
          </w:p>
        </w:tc>
        <w:tc>
          <w:tcPr>
            <w:tcW w:w="7811" w:type="dxa"/>
            <w:tcBorders>
              <w:tl2br w:val="nil"/>
              <w:tr2bl w:val="nil"/>
            </w:tcBorders>
            <w:shd w:val="clear" w:color="auto" w:fill="FFFFFF"/>
            <w:vAlign w:val="bottom"/>
          </w:tcPr>
          <w:p w14:paraId="21E8FC7D" w14:textId="77777777" w:rsidR="002618F8" w:rsidRDefault="00000000">
            <w:pPr>
              <w:ind w:firstLine="400"/>
              <w:rPr>
                <w:sz w:val="21"/>
                <w:szCs w:val="21"/>
              </w:rPr>
            </w:pPr>
            <w:r>
              <w:rPr>
                <w:rFonts w:cs="Arial" w:hint="eastAsia"/>
                <w:sz w:val="20"/>
                <w:szCs w:val="20"/>
              </w:rPr>
              <w:t>渐变绿</w:t>
            </w:r>
          </w:p>
        </w:tc>
      </w:tr>
      <w:tr w:rsidR="002618F8" w14:paraId="19D97329" w14:textId="77777777">
        <w:trPr>
          <w:trHeight w:hRule="exact" w:val="379"/>
          <w:jc w:val="center"/>
        </w:trPr>
        <w:tc>
          <w:tcPr>
            <w:tcW w:w="1550" w:type="dxa"/>
            <w:tcBorders>
              <w:tl2br w:val="nil"/>
              <w:tr2bl w:val="nil"/>
            </w:tcBorders>
            <w:shd w:val="clear" w:color="auto" w:fill="FFFFFF"/>
            <w:vAlign w:val="bottom"/>
          </w:tcPr>
          <w:p w14:paraId="4A73D3C2" w14:textId="77777777" w:rsidR="002618F8" w:rsidRDefault="00000000">
            <w:pPr>
              <w:ind w:firstLine="400"/>
              <w:rPr>
                <w:sz w:val="21"/>
                <w:szCs w:val="21"/>
              </w:rPr>
            </w:pPr>
            <w:r>
              <w:rPr>
                <w:rFonts w:ascii="Arial" w:hAnsi="Arial" w:cs="Arial"/>
                <w:sz w:val="20"/>
                <w:szCs w:val="20"/>
              </w:rPr>
              <w:t>5</w:t>
            </w:r>
          </w:p>
        </w:tc>
        <w:tc>
          <w:tcPr>
            <w:tcW w:w="7811" w:type="dxa"/>
            <w:tcBorders>
              <w:tl2br w:val="nil"/>
              <w:tr2bl w:val="nil"/>
            </w:tcBorders>
            <w:shd w:val="clear" w:color="auto" w:fill="FFFFFF"/>
            <w:vAlign w:val="bottom"/>
          </w:tcPr>
          <w:p w14:paraId="588FA5D3" w14:textId="77777777" w:rsidR="002618F8" w:rsidRDefault="00000000">
            <w:pPr>
              <w:ind w:firstLine="400"/>
              <w:rPr>
                <w:sz w:val="21"/>
                <w:szCs w:val="21"/>
              </w:rPr>
            </w:pPr>
            <w:r>
              <w:rPr>
                <w:rFonts w:cs="Arial" w:hint="eastAsia"/>
                <w:sz w:val="20"/>
                <w:szCs w:val="20"/>
              </w:rPr>
              <w:t>黄绿双拼</w:t>
            </w:r>
          </w:p>
        </w:tc>
      </w:tr>
      <w:tr w:rsidR="002618F8" w14:paraId="36252538" w14:textId="77777777">
        <w:trPr>
          <w:trHeight w:hRule="exact" w:val="379"/>
          <w:jc w:val="center"/>
        </w:trPr>
        <w:tc>
          <w:tcPr>
            <w:tcW w:w="1550" w:type="dxa"/>
            <w:tcBorders>
              <w:tl2br w:val="nil"/>
              <w:tr2bl w:val="nil"/>
            </w:tcBorders>
            <w:shd w:val="clear" w:color="auto" w:fill="FFFFFF"/>
            <w:vAlign w:val="bottom"/>
          </w:tcPr>
          <w:p w14:paraId="4623A7C3" w14:textId="77777777" w:rsidR="002618F8" w:rsidRDefault="00000000">
            <w:pPr>
              <w:ind w:firstLine="400"/>
              <w:rPr>
                <w:sz w:val="21"/>
                <w:szCs w:val="21"/>
              </w:rPr>
            </w:pPr>
            <w:r>
              <w:rPr>
                <w:rFonts w:ascii="Arial" w:hAnsi="Arial" w:cs="Arial"/>
                <w:sz w:val="20"/>
                <w:szCs w:val="20"/>
              </w:rPr>
              <w:t>6</w:t>
            </w:r>
          </w:p>
        </w:tc>
        <w:tc>
          <w:tcPr>
            <w:tcW w:w="7811" w:type="dxa"/>
            <w:tcBorders>
              <w:tl2br w:val="nil"/>
              <w:tr2bl w:val="nil"/>
            </w:tcBorders>
            <w:shd w:val="clear" w:color="auto" w:fill="FFFFFF"/>
            <w:vAlign w:val="bottom"/>
          </w:tcPr>
          <w:p w14:paraId="60E7C2B3" w14:textId="77777777" w:rsidR="002618F8" w:rsidRDefault="00000000">
            <w:pPr>
              <w:ind w:firstLine="400"/>
              <w:rPr>
                <w:sz w:val="21"/>
                <w:szCs w:val="21"/>
              </w:rPr>
            </w:pPr>
            <w:r>
              <w:rPr>
                <w:rFonts w:cs="Arial" w:hint="eastAsia"/>
                <w:sz w:val="20"/>
                <w:szCs w:val="20"/>
              </w:rPr>
              <w:t>蓝白渐变</w:t>
            </w:r>
          </w:p>
        </w:tc>
      </w:tr>
      <w:tr w:rsidR="002618F8" w14:paraId="13AF897A" w14:textId="77777777">
        <w:trPr>
          <w:trHeight w:hRule="exact" w:val="379"/>
          <w:jc w:val="center"/>
        </w:trPr>
        <w:tc>
          <w:tcPr>
            <w:tcW w:w="1550" w:type="dxa"/>
            <w:tcBorders>
              <w:tl2br w:val="nil"/>
              <w:tr2bl w:val="nil"/>
            </w:tcBorders>
            <w:shd w:val="clear" w:color="auto" w:fill="FFFFFF"/>
            <w:vAlign w:val="bottom"/>
          </w:tcPr>
          <w:p w14:paraId="4A11A72A" w14:textId="77777777" w:rsidR="002618F8" w:rsidRDefault="00000000">
            <w:pPr>
              <w:ind w:firstLine="400"/>
              <w:rPr>
                <w:sz w:val="21"/>
                <w:szCs w:val="21"/>
              </w:rPr>
            </w:pPr>
            <w:r>
              <w:rPr>
                <w:rFonts w:ascii="Arial" w:hAnsi="Arial" w:cs="Arial"/>
                <w:sz w:val="20"/>
                <w:szCs w:val="20"/>
              </w:rPr>
              <w:t>9</w:t>
            </w:r>
          </w:p>
        </w:tc>
        <w:tc>
          <w:tcPr>
            <w:tcW w:w="7811" w:type="dxa"/>
            <w:tcBorders>
              <w:tl2br w:val="nil"/>
              <w:tr2bl w:val="nil"/>
            </w:tcBorders>
            <w:shd w:val="clear" w:color="auto" w:fill="FFFFFF"/>
            <w:vAlign w:val="bottom"/>
          </w:tcPr>
          <w:p w14:paraId="2246DD96" w14:textId="77777777" w:rsidR="002618F8" w:rsidRDefault="00000000">
            <w:pPr>
              <w:ind w:firstLine="400"/>
              <w:rPr>
                <w:sz w:val="21"/>
                <w:szCs w:val="21"/>
              </w:rPr>
            </w:pPr>
            <w:r>
              <w:rPr>
                <w:rFonts w:cs="Arial" w:hint="eastAsia"/>
                <w:sz w:val="20"/>
                <w:szCs w:val="20"/>
              </w:rPr>
              <w:t>未知</w:t>
            </w:r>
          </w:p>
        </w:tc>
      </w:tr>
    </w:tbl>
    <w:p w14:paraId="5039D9D2" w14:textId="77777777" w:rsidR="002618F8" w:rsidRDefault="002618F8"/>
    <w:p w14:paraId="56663896" w14:textId="77777777" w:rsidR="002618F8" w:rsidRDefault="00000000">
      <w:pPr>
        <w:pStyle w:val="3"/>
        <w:numPr>
          <w:ilvl w:val="2"/>
          <w:numId w:val="21"/>
        </w:numPr>
        <w:tabs>
          <w:tab w:val="clear" w:pos="709"/>
        </w:tabs>
        <w:ind w:left="0" w:firstLine="0"/>
        <w:jc w:val="left"/>
      </w:pPr>
      <w:bookmarkStart w:id="11" w:name="_Toc12034"/>
      <w:r>
        <w:rPr>
          <w:rFonts w:hint="eastAsia"/>
        </w:rPr>
        <w:t>收费车型基础信息</w:t>
      </w:r>
      <w:bookmarkEnd w:id="11"/>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7811"/>
      </w:tblGrid>
      <w:tr w:rsidR="002618F8" w14:paraId="2165C67E" w14:textId="77777777">
        <w:trPr>
          <w:trHeight w:hRule="exact" w:val="389"/>
          <w:jc w:val="center"/>
        </w:trPr>
        <w:tc>
          <w:tcPr>
            <w:tcW w:w="1550" w:type="dxa"/>
            <w:tcBorders>
              <w:tl2br w:val="nil"/>
              <w:tr2bl w:val="nil"/>
            </w:tcBorders>
            <w:shd w:val="clear" w:color="auto" w:fill="FFFFFF"/>
            <w:vAlign w:val="center"/>
          </w:tcPr>
          <w:p w14:paraId="2A95B087" w14:textId="77777777" w:rsidR="002618F8" w:rsidRDefault="00000000">
            <w:pPr>
              <w:ind w:firstLine="420"/>
              <w:rPr>
                <w:sz w:val="21"/>
                <w:szCs w:val="21"/>
              </w:rPr>
            </w:pPr>
            <w:r>
              <w:rPr>
                <w:sz w:val="21"/>
                <w:szCs w:val="21"/>
              </w:rPr>
              <w:t>代码</w:t>
            </w:r>
          </w:p>
        </w:tc>
        <w:tc>
          <w:tcPr>
            <w:tcW w:w="7811" w:type="dxa"/>
            <w:tcBorders>
              <w:tl2br w:val="nil"/>
              <w:tr2bl w:val="nil"/>
            </w:tcBorders>
            <w:shd w:val="clear" w:color="auto" w:fill="FFFFFF"/>
            <w:vAlign w:val="center"/>
          </w:tcPr>
          <w:p w14:paraId="4BA2034F" w14:textId="77777777" w:rsidR="002618F8" w:rsidRDefault="00000000">
            <w:pPr>
              <w:ind w:firstLine="420"/>
              <w:rPr>
                <w:sz w:val="21"/>
                <w:szCs w:val="21"/>
              </w:rPr>
            </w:pPr>
            <w:r>
              <w:rPr>
                <w:sz w:val="21"/>
                <w:szCs w:val="21"/>
              </w:rPr>
              <w:t>名称</w:t>
            </w:r>
          </w:p>
        </w:tc>
      </w:tr>
      <w:tr w:rsidR="002618F8" w14:paraId="419F8E75" w14:textId="77777777">
        <w:trPr>
          <w:trHeight w:hRule="exact" w:val="379"/>
          <w:jc w:val="center"/>
        </w:trPr>
        <w:tc>
          <w:tcPr>
            <w:tcW w:w="1550" w:type="dxa"/>
            <w:tcBorders>
              <w:tl2br w:val="nil"/>
              <w:tr2bl w:val="nil"/>
            </w:tcBorders>
            <w:shd w:val="clear" w:color="auto" w:fill="FFFFFF"/>
            <w:vAlign w:val="bottom"/>
          </w:tcPr>
          <w:p w14:paraId="587C8C9D" w14:textId="77777777" w:rsidR="002618F8" w:rsidRDefault="00000000">
            <w:pPr>
              <w:ind w:firstLine="400"/>
              <w:rPr>
                <w:sz w:val="21"/>
                <w:szCs w:val="21"/>
              </w:rPr>
            </w:pPr>
            <w:r>
              <w:rPr>
                <w:rFonts w:ascii="Arial" w:hAnsi="Arial" w:cs="Arial"/>
                <w:sz w:val="20"/>
                <w:szCs w:val="20"/>
              </w:rPr>
              <w:t>0</w:t>
            </w:r>
          </w:p>
        </w:tc>
        <w:tc>
          <w:tcPr>
            <w:tcW w:w="7811" w:type="dxa"/>
            <w:tcBorders>
              <w:tl2br w:val="nil"/>
              <w:tr2bl w:val="nil"/>
            </w:tcBorders>
            <w:shd w:val="clear" w:color="auto" w:fill="FFFFFF"/>
            <w:vAlign w:val="bottom"/>
          </w:tcPr>
          <w:p w14:paraId="3D2B4FC2" w14:textId="77777777" w:rsidR="002618F8" w:rsidRDefault="00000000">
            <w:pPr>
              <w:ind w:firstLine="400"/>
              <w:rPr>
                <w:sz w:val="21"/>
                <w:szCs w:val="21"/>
              </w:rPr>
            </w:pPr>
            <w:r>
              <w:rPr>
                <w:rFonts w:ascii="Arial" w:hAnsi="Arial" w:cs="Arial"/>
                <w:sz w:val="20"/>
                <w:szCs w:val="20"/>
              </w:rPr>
              <w:t>未知</w:t>
            </w:r>
          </w:p>
        </w:tc>
      </w:tr>
      <w:tr w:rsidR="002618F8" w14:paraId="08732290" w14:textId="77777777">
        <w:trPr>
          <w:trHeight w:hRule="exact" w:val="379"/>
          <w:jc w:val="center"/>
        </w:trPr>
        <w:tc>
          <w:tcPr>
            <w:tcW w:w="1550" w:type="dxa"/>
            <w:tcBorders>
              <w:tl2br w:val="nil"/>
              <w:tr2bl w:val="nil"/>
            </w:tcBorders>
            <w:shd w:val="clear" w:color="auto" w:fill="FFFFFF"/>
            <w:vAlign w:val="bottom"/>
          </w:tcPr>
          <w:p w14:paraId="2128F533" w14:textId="77777777" w:rsidR="002618F8" w:rsidRDefault="00000000">
            <w:pPr>
              <w:ind w:firstLine="400"/>
              <w:rPr>
                <w:sz w:val="21"/>
                <w:szCs w:val="21"/>
              </w:rPr>
            </w:pPr>
            <w:r>
              <w:rPr>
                <w:rFonts w:ascii="Arial" w:hAnsi="Arial" w:cs="Arial"/>
                <w:sz w:val="20"/>
                <w:szCs w:val="20"/>
              </w:rPr>
              <w:t>1</w:t>
            </w:r>
          </w:p>
        </w:tc>
        <w:tc>
          <w:tcPr>
            <w:tcW w:w="7811" w:type="dxa"/>
            <w:tcBorders>
              <w:tl2br w:val="nil"/>
              <w:tr2bl w:val="nil"/>
            </w:tcBorders>
            <w:shd w:val="clear" w:color="auto" w:fill="FFFFFF"/>
            <w:vAlign w:val="bottom"/>
          </w:tcPr>
          <w:p w14:paraId="3B535F13" w14:textId="77777777" w:rsidR="002618F8" w:rsidRDefault="00000000">
            <w:pPr>
              <w:ind w:firstLine="400"/>
              <w:rPr>
                <w:sz w:val="21"/>
                <w:szCs w:val="21"/>
              </w:rPr>
            </w:pPr>
            <w:r>
              <w:rPr>
                <w:rFonts w:ascii="Arial" w:hAnsi="Arial" w:cs="Arial"/>
                <w:sz w:val="20"/>
                <w:szCs w:val="20"/>
              </w:rPr>
              <w:t>一型客车</w:t>
            </w:r>
          </w:p>
        </w:tc>
      </w:tr>
      <w:tr w:rsidR="002618F8" w14:paraId="69B38467" w14:textId="77777777">
        <w:trPr>
          <w:trHeight w:hRule="exact" w:val="379"/>
          <w:jc w:val="center"/>
        </w:trPr>
        <w:tc>
          <w:tcPr>
            <w:tcW w:w="1550" w:type="dxa"/>
            <w:tcBorders>
              <w:tl2br w:val="nil"/>
              <w:tr2bl w:val="nil"/>
            </w:tcBorders>
            <w:shd w:val="clear" w:color="auto" w:fill="FFFFFF"/>
            <w:vAlign w:val="bottom"/>
          </w:tcPr>
          <w:p w14:paraId="4401ACCE" w14:textId="77777777" w:rsidR="002618F8" w:rsidRDefault="00000000">
            <w:pPr>
              <w:ind w:firstLine="400"/>
              <w:rPr>
                <w:sz w:val="21"/>
                <w:szCs w:val="21"/>
              </w:rPr>
            </w:pPr>
            <w:r>
              <w:rPr>
                <w:rFonts w:ascii="Arial" w:hAnsi="Arial" w:cs="Arial"/>
                <w:sz w:val="20"/>
                <w:szCs w:val="20"/>
              </w:rPr>
              <w:t>2</w:t>
            </w:r>
          </w:p>
        </w:tc>
        <w:tc>
          <w:tcPr>
            <w:tcW w:w="7811" w:type="dxa"/>
            <w:tcBorders>
              <w:tl2br w:val="nil"/>
              <w:tr2bl w:val="nil"/>
            </w:tcBorders>
            <w:shd w:val="clear" w:color="auto" w:fill="FFFFFF"/>
            <w:vAlign w:val="bottom"/>
          </w:tcPr>
          <w:p w14:paraId="0F4F210C" w14:textId="77777777" w:rsidR="002618F8" w:rsidRDefault="00000000">
            <w:pPr>
              <w:ind w:firstLine="400"/>
              <w:rPr>
                <w:sz w:val="21"/>
                <w:szCs w:val="21"/>
              </w:rPr>
            </w:pPr>
            <w:r>
              <w:rPr>
                <w:rFonts w:ascii="Arial" w:hAnsi="Arial" w:cs="Arial"/>
                <w:sz w:val="20"/>
                <w:szCs w:val="20"/>
              </w:rPr>
              <w:t>二型客车</w:t>
            </w:r>
          </w:p>
        </w:tc>
      </w:tr>
      <w:tr w:rsidR="002618F8" w14:paraId="59B38042" w14:textId="77777777">
        <w:trPr>
          <w:trHeight w:hRule="exact" w:val="379"/>
          <w:jc w:val="center"/>
        </w:trPr>
        <w:tc>
          <w:tcPr>
            <w:tcW w:w="1550" w:type="dxa"/>
            <w:tcBorders>
              <w:tl2br w:val="nil"/>
              <w:tr2bl w:val="nil"/>
            </w:tcBorders>
            <w:shd w:val="clear" w:color="auto" w:fill="FFFFFF"/>
            <w:vAlign w:val="bottom"/>
          </w:tcPr>
          <w:p w14:paraId="26EB425B" w14:textId="77777777" w:rsidR="002618F8" w:rsidRDefault="00000000">
            <w:pPr>
              <w:ind w:firstLine="400"/>
              <w:rPr>
                <w:sz w:val="21"/>
                <w:szCs w:val="21"/>
              </w:rPr>
            </w:pPr>
            <w:r>
              <w:rPr>
                <w:rFonts w:ascii="Arial" w:hAnsi="Arial" w:cs="Arial"/>
                <w:sz w:val="20"/>
                <w:szCs w:val="20"/>
              </w:rPr>
              <w:t>3</w:t>
            </w:r>
          </w:p>
        </w:tc>
        <w:tc>
          <w:tcPr>
            <w:tcW w:w="7811" w:type="dxa"/>
            <w:tcBorders>
              <w:tl2br w:val="nil"/>
              <w:tr2bl w:val="nil"/>
            </w:tcBorders>
            <w:shd w:val="clear" w:color="auto" w:fill="FFFFFF"/>
            <w:vAlign w:val="bottom"/>
          </w:tcPr>
          <w:p w14:paraId="2A5D55DB" w14:textId="77777777" w:rsidR="002618F8" w:rsidRDefault="00000000">
            <w:pPr>
              <w:ind w:firstLine="400"/>
              <w:rPr>
                <w:sz w:val="21"/>
                <w:szCs w:val="21"/>
              </w:rPr>
            </w:pPr>
            <w:r>
              <w:rPr>
                <w:rFonts w:ascii="Arial" w:hAnsi="Arial" w:cs="Arial"/>
                <w:sz w:val="20"/>
                <w:szCs w:val="20"/>
              </w:rPr>
              <w:t>三型客车</w:t>
            </w:r>
          </w:p>
        </w:tc>
      </w:tr>
      <w:tr w:rsidR="002618F8" w14:paraId="4625E8BE" w14:textId="77777777">
        <w:trPr>
          <w:trHeight w:hRule="exact" w:val="379"/>
          <w:jc w:val="center"/>
        </w:trPr>
        <w:tc>
          <w:tcPr>
            <w:tcW w:w="1550" w:type="dxa"/>
            <w:tcBorders>
              <w:tl2br w:val="nil"/>
              <w:tr2bl w:val="nil"/>
            </w:tcBorders>
            <w:shd w:val="clear" w:color="auto" w:fill="FFFFFF"/>
            <w:vAlign w:val="bottom"/>
          </w:tcPr>
          <w:p w14:paraId="564C4BAD" w14:textId="77777777" w:rsidR="002618F8" w:rsidRDefault="00000000">
            <w:pPr>
              <w:ind w:firstLine="400"/>
              <w:rPr>
                <w:sz w:val="21"/>
                <w:szCs w:val="21"/>
              </w:rPr>
            </w:pPr>
            <w:r>
              <w:rPr>
                <w:rFonts w:ascii="Arial" w:hAnsi="Arial" w:cs="Arial"/>
                <w:sz w:val="20"/>
                <w:szCs w:val="20"/>
              </w:rPr>
              <w:t>4</w:t>
            </w:r>
          </w:p>
        </w:tc>
        <w:tc>
          <w:tcPr>
            <w:tcW w:w="7811" w:type="dxa"/>
            <w:tcBorders>
              <w:tl2br w:val="nil"/>
              <w:tr2bl w:val="nil"/>
            </w:tcBorders>
            <w:shd w:val="clear" w:color="auto" w:fill="FFFFFF"/>
            <w:vAlign w:val="bottom"/>
          </w:tcPr>
          <w:p w14:paraId="480014AC" w14:textId="77777777" w:rsidR="002618F8" w:rsidRDefault="00000000">
            <w:pPr>
              <w:ind w:firstLine="400"/>
              <w:rPr>
                <w:sz w:val="21"/>
                <w:szCs w:val="21"/>
              </w:rPr>
            </w:pPr>
            <w:r>
              <w:rPr>
                <w:rFonts w:ascii="Arial" w:hAnsi="Arial" w:cs="Arial"/>
                <w:sz w:val="20"/>
                <w:szCs w:val="20"/>
              </w:rPr>
              <w:t>四型客车</w:t>
            </w:r>
          </w:p>
        </w:tc>
      </w:tr>
      <w:tr w:rsidR="002618F8" w14:paraId="264B0530" w14:textId="77777777">
        <w:trPr>
          <w:trHeight w:hRule="exact" w:val="379"/>
          <w:jc w:val="center"/>
        </w:trPr>
        <w:tc>
          <w:tcPr>
            <w:tcW w:w="1550" w:type="dxa"/>
            <w:tcBorders>
              <w:tl2br w:val="nil"/>
              <w:tr2bl w:val="nil"/>
            </w:tcBorders>
            <w:shd w:val="clear" w:color="auto" w:fill="FFFFFF"/>
            <w:vAlign w:val="bottom"/>
          </w:tcPr>
          <w:p w14:paraId="375EAE32" w14:textId="77777777" w:rsidR="002618F8" w:rsidRDefault="00000000">
            <w:pPr>
              <w:ind w:firstLine="400"/>
              <w:rPr>
                <w:sz w:val="21"/>
                <w:szCs w:val="21"/>
              </w:rPr>
            </w:pPr>
            <w:r>
              <w:rPr>
                <w:rFonts w:ascii="Arial" w:hAnsi="Arial" w:cs="Arial"/>
                <w:sz w:val="20"/>
                <w:szCs w:val="20"/>
              </w:rPr>
              <w:t>11</w:t>
            </w:r>
          </w:p>
        </w:tc>
        <w:tc>
          <w:tcPr>
            <w:tcW w:w="7811" w:type="dxa"/>
            <w:tcBorders>
              <w:tl2br w:val="nil"/>
              <w:tr2bl w:val="nil"/>
            </w:tcBorders>
            <w:shd w:val="clear" w:color="auto" w:fill="FFFFFF"/>
            <w:vAlign w:val="bottom"/>
          </w:tcPr>
          <w:p w14:paraId="464D8097" w14:textId="77777777" w:rsidR="002618F8" w:rsidRDefault="00000000">
            <w:pPr>
              <w:ind w:firstLine="400"/>
              <w:rPr>
                <w:sz w:val="21"/>
                <w:szCs w:val="21"/>
              </w:rPr>
            </w:pPr>
            <w:r>
              <w:rPr>
                <w:rFonts w:ascii="Arial" w:hAnsi="Arial" w:cs="Arial"/>
                <w:sz w:val="20"/>
                <w:szCs w:val="20"/>
              </w:rPr>
              <w:t>一型货车</w:t>
            </w:r>
          </w:p>
        </w:tc>
      </w:tr>
      <w:tr w:rsidR="002618F8" w14:paraId="6FF10D76" w14:textId="77777777">
        <w:trPr>
          <w:trHeight w:hRule="exact" w:val="379"/>
          <w:jc w:val="center"/>
        </w:trPr>
        <w:tc>
          <w:tcPr>
            <w:tcW w:w="1550" w:type="dxa"/>
            <w:tcBorders>
              <w:tl2br w:val="nil"/>
              <w:tr2bl w:val="nil"/>
            </w:tcBorders>
            <w:shd w:val="clear" w:color="auto" w:fill="FFFFFF"/>
            <w:vAlign w:val="bottom"/>
          </w:tcPr>
          <w:p w14:paraId="2712BE3B" w14:textId="77777777" w:rsidR="002618F8" w:rsidRDefault="00000000">
            <w:pPr>
              <w:ind w:firstLine="400"/>
              <w:rPr>
                <w:sz w:val="21"/>
                <w:szCs w:val="21"/>
              </w:rPr>
            </w:pPr>
            <w:r>
              <w:rPr>
                <w:rFonts w:ascii="Arial" w:hAnsi="Arial" w:cs="Arial"/>
                <w:sz w:val="20"/>
                <w:szCs w:val="20"/>
              </w:rPr>
              <w:t>12</w:t>
            </w:r>
          </w:p>
        </w:tc>
        <w:tc>
          <w:tcPr>
            <w:tcW w:w="7811" w:type="dxa"/>
            <w:tcBorders>
              <w:tl2br w:val="nil"/>
              <w:tr2bl w:val="nil"/>
            </w:tcBorders>
            <w:shd w:val="clear" w:color="auto" w:fill="FFFFFF"/>
            <w:vAlign w:val="bottom"/>
          </w:tcPr>
          <w:p w14:paraId="1518B554" w14:textId="77777777" w:rsidR="002618F8" w:rsidRDefault="00000000">
            <w:pPr>
              <w:ind w:firstLine="400"/>
              <w:rPr>
                <w:sz w:val="21"/>
                <w:szCs w:val="21"/>
              </w:rPr>
            </w:pPr>
            <w:r>
              <w:rPr>
                <w:rFonts w:ascii="Arial" w:hAnsi="Arial" w:cs="Arial"/>
                <w:sz w:val="20"/>
                <w:szCs w:val="20"/>
              </w:rPr>
              <w:t>二型货车</w:t>
            </w:r>
          </w:p>
        </w:tc>
      </w:tr>
      <w:tr w:rsidR="002618F8" w14:paraId="3AAC1920" w14:textId="77777777">
        <w:trPr>
          <w:trHeight w:hRule="exact" w:val="379"/>
          <w:jc w:val="center"/>
        </w:trPr>
        <w:tc>
          <w:tcPr>
            <w:tcW w:w="1550" w:type="dxa"/>
            <w:tcBorders>
              <w:tl2br w:val="nil"/>
              <w:tr2bl w:val="nil"/>
            </w:tcBorders>
            <w:shd w:val="clear" w:color="auto" w:fill="FFFFFF"/>
            <w:vAlign w:val="bottom"/>
          </w:tcPr>
          <w:p w14:paraId="0D9E5FAE" w14:textId="77777777" w:rsidR="002618F8" w:rsidRDefault="00000000">
            <w:pPr>
              <w:ind w:firstLine="400"/>
              <w:rPr>
                <w:sz w:val="21"/>
                <w:szCs w:val="21"/>
              </w:rPr>
            </w:pPr>
            <w:r>
              <w:rPr>
                <w:rFonts w:ascii="Arial" w:hAnsi="Arial" w:cs="Arial"/>
                <w:sz w:val="20"/>
                <w:szCs w:val="20"/>
              </w:rPr>
              <w:t>13</w:t>
            </w:r>
          </w:p>
        </w:tc>
        <w:tc>
          <w:tcPr>
            <w:tcW w:w="7811" w:type="dxa"/>
            <w:tcBorders>
              <w:tl2br w:val="nil"/>
              <w:tr2bl w:val="nil"/>
            </w:tcBorders>
            <w:shd w:val="clear" w:color="auto" w:fill="FFFFFF"/>
            <w:vAlign w:val="bottom"/>
          </w:tcPr>
          <w:p w14:paraId="0FC95AC6" w14:textId="77777777" w:rsidR="002618F8" w:rsidRDefault="00000000">
            <w:pPr>
              <w:ind w:firstLine="400"/>
              <w:rPr>
                <w:sz w:val="21"/>
                <w:szCs w:val="21"/>
              </w:rPr>
            </w:pPr>
            <w:r>
              <w:rPr>
                <w:rFonts w:ascii="Arial" w:hAnsi="Arial" w:cs="Arial"/>
                <w:sz w:val="20"/>
                <w:szCs w:val="20"/>
              </w:rPr>
              <w:t>三型货车</w:t>
            </w:r>
          </w:p>
        </w:tc>
      </w:tr>
      <w:tr w:rsidR="002618F8" w14:paraId="758F1783" w14:textId="77777777">
        <w:trPr>
          <w:trHeight w:hRule="exact" w:val="379"/>
          <w:jc w:val="center"/>
        </w:trPr>
        <w:tc>
          <w:tcPr>
            <w:tcW w:w="1550" w:type="dxa"/>
            <w:tcBorders>
              <w:tl2br w:val="nil"/>
              <w:tr2bl w:val="nil"/>
            </w:tcBorders>
            <w:shd w:val="clear" w:color="auto" w:fill="FFFFFF"/>
            <w:vAlign w:val="bottom"/>
          </w:tcPr>
          <w:p w14:paraId="774CA721" w14:textId="77777777" w:rsidR="002618F8" w:rsidRDefault="00000000">
            <w:pPr>
              <w:ind w:firstLine="400"/>
              <w:rPr>
                <w:sz w:val="21"/>
                <w:szCs w:val="21"/>
              </w:rPr>
            </w:pPr>
            <w:r>
              <w:rPr>
                <w:rFonts w:ascii="Arial" w:hAnsi="Arial" w:cs="Arial"/>
                <w:sz w:val="20"/>
                <w:szCs w:val="20"/>
              </w:rPr>
              <w:t>14</w:t>
            </w:r>
          </w:p>
        </w:tc>
        <w:tc>
          <w:tcPr>
            <w:tcW w:w="7811" w:type="dxa"/>
            <w:tcBorders>
              <w:tl2br w:val="nil"/>
              <w:tr2bl w:val="nil"/>
            </w:tcBorders>
            <w:shd w:val="clear" w:color="auto" w:fill="FFFFFF"/>
            <w:vAlign w:val="bottom"/>
          </w:tcPr>
          <w:p w14:paraId="52B49A44" w14:textId="77777777" w:rsidR="002618F8" w:rsidRDefault="00000000">
            <w:pPr>
              <w:ind w:firstLine="400"/>
              <w:rPr>
                <w:sz w:val="21"/>
                <w:szCs w:val="21"/>
              </w:rPr>
            </w:pPr>
            <w:r>
              <w:rPr>
                <w:rFonts w:ascii="Arial" w:hAnsi="Arial" w:cs="Arial"/>
                <w:sz w:val="20"/>
                <w:szCs w:val="20"/>
              </w:rPr>
              <w:t>四型货车</w:t>
            </w:r>
          </w:p>
        </w:tc>
      </w:tr>
      <w:tr w:rsidR="002618F8" w14:paraId="252C4B0E" w14:textId="77777777">
        <w:trPr>
          <w:trHeight w:hRule="exact" w:val="379"/>
          <w:jc w:val="center"/>
        </w:trPr>
        <w:tc>
          <w:tcPr>
            <w:tcW w:w="1550" w:type="dxa"/>
            <w:tcBorders>
              <w:tl2br w:val="nil"/>
              <w:tr2bl w:val="nil"/>
            </w:tcBorders>
            <w:shd w:val="clear" w:color="auto" w:fill="FFFFFF"/>
            <w:vAlign w:val="bottom"/>
          </w:tcPr>
          <w:p w14:paraId="0D86039D" w14:textId="77777777" w:rsidR="002618F8" w:rsidRDefault="00000000">
            <w:pPr>
              <w:ind w:firstLine="400"/>
              <w:rPr>
                <w:sz w:val="21"/>
                <w:szCs w:val="21"/>
              </w:rPr>
            </w:pPr>
            <w:r>
              <w:rPr>
                <w:rFonts w:ascii="Arial" w:hAnsi="Arial" w:cs="Arial"/>
                <w:sz w:val="20"/>
                <w:szCs w:val="20"/>
              </w:rPr>
              <w:t>15</w:t>
            </w:r>
          </w:p>
        </w:tc>
        <w:tc>
          <w:tcPr>
            <w:tcW w:w="7811" w:type="dxa"/>
            <w:tcBorders>
              <w:tl2br w:val="nil"/>
              <w:tr2bl w:val="nil"/>
            </w:tcBorders>
            <w:shd w:val="clear" w:color="auto" w:fill="FFFFFF"/>
            <w:vAlign w:val="bottom"/>
          </w:tcPr>
          <w:p w14:paraId="69455DCC" w14:textId="77777777" w:rsidR="002618F8" w:rsidRDefault="00000000">
            <w:pPr>
              <w:ind w:firstLine="400"/>
              <w:rPr>
                <w:sz w:val="21"/>
                <w:szCs w:val="21"/>
              </w:rPr>
            </w:pPr>
            <w:r>
              <w:rPr>
                <w:rFonts w:ascii="Arial" w:hAnsi="Arial" w:cs="Arial"/>
                <w:sz w:val="20"/>
                <w:szCs w:val="20"/>
              </w:rPr>
              <w:t>五型货车</w:t>
            </w:r>
          </w:p>
        </w:tc>
      </w:tr>
      <w:tr w:rsidR="002618F8" w14:paraId="6EA18829" w14:textId="77777777">
        <w:trPr>
          <w:trHeight w:hRule="exact" w:val="379"/>
          <w:jc w:val="center"/>
        </w:trPr>
        <w:tc>
          <w:tcPr>
            <w:tcW w:w="1550" w:type="dxa"/>
            <w:tcBorders>
              <w:tl2br w:val="nil"/>
              <w:tr2bl w:val="nil"/>
            </w:tcBorders>
            <w:shd w:val="clear" w:color="auto" w:fill="FFFFFF"/>
            <w:vAlign w:val="bottom"/>
          </w:tcPr>
          <w:p w14:paraId="2F4819CD" w14:textId="77777777" w:rsidR="002618F8" w:rsidRDefault="00000000">
            <w:pPr>
              <w:ind w:firstLine="400"/>
              <w:rPr>
                <w:sz w:val="21"/>
                <w:szCs w:val="21"/>
              </w:rPr>
            </w:pPr>
            <w:r>
              <w:rPr>
                <w:rFonts w:ascii="Arial" w:hAnsi="Arial" w:cs="Arial"/>
                <w:sz w:val="20"/>
                <w:szCs w:val="20"/>
              </w:rPr>
              <w:t>16</w:t>
            </w:r>
          </w:p>
        </w:tc>
        <w:tc>
          <w:tcPr>
            <w:tcW w:w="7811" w:type="dxa"/>
            <w:tcBorders>
              <w:tl2br w:val="nil"/>
              <w:tr2bl w:val="nil"/>
            </w:tcBorders>
            <w:shd w:val="clear" w:color="auto" w:fill="FFFFFF"/>
            <w:vAlign w:val="bottom"/>
          </w:tcPr>
          <w:p w14:paraId="7C128C69" w14:textId="77777777" w:rsidR="002618F8" w:rsidRDefault="00000000">
            <w:pPr>
              <w:ind w:firstLine="400"/>
              <w:rPr>
                <w:sz w:val="21"/>
                <w:szCs w:val="21"/>
              </w:rPr>
            </w:pPr>
            <w:r>
              <w:rPr>
                <w:rFonts w:ascii="Arial" w:hAnsi="Arial" w:cs="Arial"/>
                <w:sz w:val="20"/>
                <w:szCs w:val="20"/>
              </w:rPr>
              <w:t>六型货车</w:t>
            </w:r>
          </w:p>
        </w:tc>
      </w:tr>
      <w:tr w:rsidR="002618F8" w14:paraId="219B5B4E" w14:textId="77777777">
        <w:trPr>
          <w:trHeight w:hRule="exact" w:val="379"/>
          <w:jc w:val="center"/>
        </w:trPr>
        <w:tc>
          <w:tcPr>
            <w:tcW w:w="1550" w:type="dxa"/>
            <w:tcBorders>
              <w:tl2br w:val="nil"/>
              <w:tr2bl w:val="nil"/>
            </w:tcBorders>
            <w:shd w:val="clear" w:color="auto" w:fill="FFFFFF"/>
            <w:vAlign w:val="bottom"/>
          </w:tcPr>
          <w:p w14:paraId="45F17C03" w14:textId="77777777" w:rsidR="002618F8" w:rsidRDefault="00000000">
            <w:pPr>
              <w:ind w:firstLine="400"/>
              <w:rPr>
                <w:sz w:val="21"/>
                <w:szCs w:val="21"/>
              </w:rPr>
            </w:pPr>
            <w:r>
              <w:rPr>
                <w:rFonts w:ascii="Arial" w:hAnsi="Arial" w:cs="Arial"/>
                <w:sz w:val="20"/>
                <w:szCs w:val="20"/>
              </w:rPr>
              <w:t>21</w:t>
            </w:r>
          </w:p>
        </w:tc>
        <w:tc>
          <w:tcPr>
            <w:tcW w:w="7811" w:type="dxa"/>
            <w:tcBorders>
              <w:tl2br w:val="nil"/>
              <w:tr2bl w:val="nil"/>
            </w:tcBorders>
            <w:shd w:val="clear" w:color="auto" w:fill="FFFFFF"/>
            <w:vAlign w:val="bottom"/>
          </w:tcPr>
          <w:p w14:paraId="5C2F6750" w14:textId="77777777" w:rsidR="002618F8" w:rsidRDefault="00000000">
            <w:pPr>
              <w:ind w:firstLine="400"/>
              <w:rPr>
                <w:sz w:val="21"/>
                <w:szCs w:val="21"/>
              </w:rPr>
            </w:pPr>
            <w:r>
              <w:rPr>
                <w:rFonts w:ascii="Arial" w:hAnsi="Arial" w:cs="Arial"/>
                <w:sz w:val="20"/>
                <w:szCs w:val="20"/>
              </w:rPr>
              <w:t>一型</w:t>
            </w:r>
            <w:proofErr w:type="gramStart"/>
            <w:r>
              <w:rPr>
                <w:rFonts w:ascii="Arial" w:hAnsi="Arial" w:cs="Arial"/>
                <w:sz w:val="20"/>
                <w:szCs w:val="20"/>
              </w:rPr>
              <w:t>专项车</w:t>
            </w:r>
            <w:proofErr w:type="gramEnd"/>
          </w:p>
        </w:tc>
      </w:tr>
      <w:tr w:rsidR="002618F8" w14:paraId="4D2531D9" w14:textId="77777777">
        <w:trPr>
          <w:trHeight w:hRule="exact" w:val="379"/>
          <w:jc w:val="center"/>
        </w:trPr>
        <w:tc>
          <w:tcPr>
            <w:tcW w:w="1550" w:type="dxa"/>
            <w:tcBorders>
              <w:tl2br w:val="nil"/>
              <w:tr2bl w:val="nil"/>
            </w:tcBorders>
            <w:shd w:val="clear" w:color="auto" w:fill="FFFFFF"/>
            <w:vAlign w:val="bottom"/>
          </w:tcPr>
          <w:p w14:paraId="600A80BF" w14:textId="77777777" w:rsidR="002618F8" w:rsidRDefault="00000000">
            <w:pPr>
              <w:ind w:firstLine="400"/>
              <w:rPr>
                <w:sz w:val="21"/>
                <w:szCs w:val="21"/>
              </w:rPr>
            </w:pPr>
            <w:r>
              <w:rPr>
                <w:rFonts w:ascii="Arial" w:hAnsi="Arial" w:cs="Arial"/>
                <w:sz w:val="20"/>
                <w:szCs w:val="20"/>
              </w:rPr>
              <w:t>22</w:t>
            </w:r>
          </w:p>
        </w:tc>
        <w:tc>
          <w:tcPr>
            <w:tcW w:w="7811" w:type="dxa"/>
            <w:tcBorders>
              <w:tl2br w:val="nil"/>
              <w:tr2bl w:val="nil"/>
            </w:tcBorders>
            <w:shd w:val="clear" w:color="auto" w:fill="FFFFFF"/>
            <w:vAlign w:val="bottom"/>
          </w:tcPr>
          <w:p w14:paraId="0DFA0F2F" w14:textId="77777777" w:rsidR="002618F8" w:rsidRDefault="00000000">
            <w:pPr>
              <w:ind w:firstLine="400"/>
              <w:rPr>
                <w:sz w:val="21"/>
                <w:szCs w:val="21"/>
              </w:rPr>
            </w:pPr>
            <w:r>
              <w:rPr>
                <w:rFonts w:ascii="Arial" w:hAnsi="Arial" w:cs="Arial"/>
                <w:sz w:val="20"/>
                <w:szCs w:val="20"/>
              </w:rPr>
              <w:t>二型</w:t>
            </w:r>
            <w:proofErr w:type="gramStart"/>
            <w:r>
              <w:rPr>
                <w:rFonts w:ascii="Arial" w:hAnsi="Arial" w:cs="Arial"/>
                <w:sz w:val="20"/>
                <w:szCs w:val="20"/>
              </w:rPr>
              <w:t>专项车</w:t>
            </w:r>
            <w:proofErr w:type="gramEnd"/>
          </w:p>
        </w:tc>
      </w:tr>
      <w:tr w:rsidR="002618F8" w14:paraId="67059C2A" w14:textId="77777777">
        <w:trPr>
          <w:trHeight w:hRule="exact" w:val="379"/>
          <w:jc w:val="center"/>
        </w:trPr>
        <w:tc>
          <w:tcPr>
            <w:tcW w:w="1550" w:type="dxa"/>
            <w:tcBorders>
              <w:tl2br w:val="nil"/>
              <w:tr2bl w:val="nil"/>
            </w:tcBorders>
            <w:shd w:val="clear" w:color="auto" w:fill="FFFFFF"/>
            <w:vAlign w:val="bottom"/>
          </w:tcPr>
          <w:p w14:paraId="26F63F61" w14:textId="77777777" w:rsidR="002618F8" w:rsidRDefault="00000000">
            <w:pPr>
              <w:ind w:firstLine="400"/>
              <w:rPr>
                <w:sz w:val="21"/>
                <w:szCs w:val="21"/>
              </w:rPr>
            </w:pPr>
            <w:r>
              <w:rPr>
                <w:rFonts w:ascii="Arial" w:hAnsi="Arial" w:cs="Arial"/>
                <w:sz w:val="20"/>
                <w:szCs w:val="20"/>
              </w:rPr>
              <w:t>23</w:t>
            </w:r>
          </w:p>
        </w:tc>
        <w:tc>
          <w:tcPr>
            <w:tcW w:w="7811" w:type="dxa"/>
            <w:tcBorders>
              <w:tl2br w:val="nil"/>
              <w:tr2bl w:val="nil"/>
            </w:tcBorders>
            <w:shd w:val="clear" w:color="auto" w:fill="FFFFFF"/>
            <w:vAlign w:val="bottom"/>
          </w:tcPr>
          <w:p w14:paraId="4FEA3525" w14:textId="77777777" w:rsidR="002618F8" w:rsidRDefault="00000000">
            <w:pPr>
              <w:ind w:firstLine="400"/>
              <w:rPr>
                <w:sz w:val="21"/>
                <w:szCs w:val="21"/>
              </w:rPr>
            </w:pPr>
            <w:r>
              <w:rPr>
                <w:rFonts w:ascii="Arial" w:hAnsi="Arial" w:cs="Arial"/>
                <w:sz w:val="20"/>
                <w:szCs w:val="20"/>
              </w:rPr>
              <w:t>三型</w:t>
            </w:r>
            <w:proofErr w:type="gramStart"/>
            <w:r>
              <w:rPr>
                <w:rFonts w:ascii="Arial" w:hAnsi="Arial" w:cs="Arial"/>
                <w:sz w:val="20"/>
                <w:szCs w:val="20"/>
              </w:rPr>
              <w:t>专项车</w:t>
            </w:r>
            <w:proofErr w:type="gramEnd"/>
          </w:p>
        </w:tc>
      </w:tr>
      <w:tr w:rsidR="002618F8" w14:paraId="734B6FA1" w14:textId="77777777">
        <w:trPr>
          <w:trHeight w:hRule="exact" w:val="379"/>
          <w:jc w:val="center"/>
        </w:trPr>
        <w:tc>
          <w:tcPr>
            <w:tcW w:w="1550" w:type="dxa"/>
            <w:tcBorders>
              <w:tl2br w:val="nil"/>
              <w:tr2bl w:val="nil"/>
            </w:tcBorders>
            <w:shd w:val="clear" w:color="auto" w:fill="FFFFFF"/>
            <w:vAlign w:val="bottom"/>
          </w:tcPr>
          <w:p w14:paraId="5D44DB49" w14:textId="77777777" w:rsidR="002618F8" w:rsidRDefault="00000000">
            <w:pPr>
              <w:ind w:firstLine="400"/>
              <w:rPr>
                <w:sz w:val="21"/>
                <w:szCs w:val="21"/>
              </w:rPr>
            </w:pPr>
            <w:r>
              <w:rPr>
                <w:rFonts w:ascii="Arial" w:hAnsi="Arial" w:cs="Arial"/>
                <w:sz w:val="20"/>
                <w:szCs w:val="20"/>
              </w:rPr>
              <w:t>24</w:t>
            </w:r>
          </w:p>
        </w:tc>
        <w:tc>
          <w:tcPr>
            <w:tcW w:w="7811" w:type="dxa"/>
            <w:tcBorders>
              <w:tl2br w:val="nil"/>
              <w:tr2bl w:val="nil"/>
            </w:tcBorders>
            <w:shd w:val="clear" w:color="auto" w:fill="FFFFFF"/>
            <w:vAlign w:val="bottom"/>
          </w:tcPr>
          <w:p w14:paraId="359D6C2B" w14:textId="77777777" w:rsidR="002618F8" w:rsidRDefault="00000000">
            <w:pPr>
              <w:ind w:firstLine="400"/>
              <w:rPr>
                <w:sz w:val="21"/>
                <w:szCs w:val="21"/>
              </w:rPr>
            </w:pPr>
            <w:r>
              <w:rPr>
                <w:rFonts w:ascii="Arial" w:hAnsi="Arial" w:cs="Arial"/>
                <w:sz w:val="20"/>
                <w:szCs w:val="20"/>
              </w:rPr>
              <w:t>四型</w:t>
            </w:r>
            <w:proofErr w:type="gramStart"/>
            <w:r>
              <w:rPr>
                <w:rFonts w:ascii="Arial" w:hAnsi="Arial" w:cs="Arial"/>
                <w:sz w:val="20"/>
                <w:szCs w:val="20"/>
              </w:rPr>
              <w:t>专项车</w:t>
            </w:r>
            <w:proofErr w:type="gramEnd"/>
          </w:p>
        </w:tc>
      </w:tr>
      <w:tr w:rsidR="002618F8" w14:paraId="2DF1706D" w14:textId="77777777">
        <w:trPr>
          <w:trHeight w:hRule="exact" w:val="393"/>
          <w:jc w:val="center"/>
        </w:trPr>
        <w:tc>
          <w:tcPr>
            <w:tcW w:w="1550" w:type="dxa"/>
            <w:tcBorders>
              <w:tl2br w:val="nil"/>
              <w:tr2bl w:val="nil"/>
            </w:tcBorders>
            <w:shd w:val="clear" w:color="auto" w:fill="FFFFFF"/>
            <w:vAlign w:val="bottom"/>
          </w:tcPr>
          <w:p w14:paraId="300674AA" w14:textId="77777777" w:rsidR="002618F8" w:rsidRDefault="00000000">
            <w:pPr>
              <w:ind w:firstLine="400"/>
              <w:rPr>
                <w:sz w:val="21"/>
                <w:szCs w:val="21"/>
              </w:rPr>
            </w:pPr>
            <w:r>
              <w:rPr>
                <w:rFonts w:ascii="Arial" w:hAnsi="Arial" w:cs="Arial"/>
                <w:sz w:val="20"/>
                <w:szCs w:val="20"/>
              </w:rPr>
              <w:t>25</w:t>
            </w:r>
          </w:p>
        </w:tc>
        <w:tc>
          <w:tcPr>
            <w:tcW w:w="7811" w:type="dxa"/>
            <w:tcBorders>
              <w:tl2br w:val="nil"/>
              <w:tr2bl w:val="nil"/>
            </w:tcBorders>
            <w:shd w:val="clear" w:color="auto" w:fill="FFFFFF"/>
            <w:vAlign w:val="bottom"/>
          </w:tcPr>
          <w:p w14:paraId="02B67D4C" w14:textId="77777777" w:rsidR="002618F8" w:rsidRDefault="00000000">
            <w:pPr>
              <w:ind w:firstLine="400"/>
              <w:rPr>
                <w:sz w:val="21"/>
                <w:szCs w:val="21"/>
              </w:rPr>
            </w:pPr>
            <w:r>
              <w:rPr>
                <w:rFonts w:ascii="Arial" w:hAnsi="Arial" w:cs="Arial"/>
                <w:sz w:val="20"/>
                <w:szCs w:val="20"/>
              </w:rPr>
              <w:t>五型</w:t>
            </w:r>
            <w:proofErr w:type="gramStart"/>
            <w:r>
              <w:rPr>
                <w:rFonts w:ascii="Arial" w:hAnsi="Arial" w:cs="Arial"/>
                <w:sz w:val="20"/>
                <w:szCs w:val="20"/>
              </w:rPr>
              <w:t>专项车</w:t>
            </w:r>
            <w:proofErr w:type="gramEnd"/>
          </w:p>
        </w:tc>
      </w:tr>
      <w:tr w:rsidR="002618F8" w14:paraId="543CE9F3" w14:textId="77777777">
        <w:trPr>
          <w:trHeight w:hRule="exact" w:val="393"/>
          <w:jc w:val="center"/>
        </w:trPr>
        <w:tc>
          <w:tcPr>
            <w:tcW w:w="1550" w:type="dxa"/>
            <w:tcBorders>
              <w:tl2br w:val="nil"/>
              <w:tr2bl w:val="nil"/>
            </w:tcBorders>
            <w:shd w:val="clear" w:color="auto" w:fill="FFFFFF"/>
            <w:vAlign w:val="bottom"/>
          </w:tcPr>
          <w:p w14:paraId="2272D8B3" w14:textId="77777777" w:rsidR="002618F8" w:rsidRDefault="00000000">
            <w:pPr>
              <w:ind w:firstLine="400"/>
              <w:rPr>
                <w:sz w:val="21"/>
                <w:szCs w:val="21"/>
              </w:rPr>
            </w:pPr>
            <w:r>
              <w:rPr>
                <w:rFonts w:ascii="Arial" w:hAnsi="Arial" w:cs="Arial"/>
                <w:sz w:val="20"/>
                <w:szCs w:val="20"/>
              </w:rPr>
              <w:t>26</w:t>
            </w:r>
          </w:p>
        </w:tc>
        <w:tc>
          <w:tcPr>
            <w:tcW w:w="7811" w:type="dxa"/>
            <w:tcBorders>
              <w:tl2br w:val="nil"/>
              <w:tr2bl w:val="nil"/>
            </w:tcBorders>
            <w:shd w:val="clear" w:color="auto" w:fill="FFFFFF"/>
            <w:vAlign w:val="bottom"/>
          </w:tcPr>
          <w:p w14:paraId="2AF00001" w14:textId="77777777" w:rsidR="002618F8" w:rsidRDefault="00000000">
            <w:pPr>
              <w:ind w:firstLine="400"/>
              <w:rPr>
                <w:sz w:val="21"/>
                <w:szCs w:val="21"/>
              </w:rPr>
            </w:pPr>
            <w:r>
              <w:rPr>
                <w:rFonts w:ascii="Arial" w:hAnsi="Arial" w:cs="Arial"/>
                <w:sz w:val="20"/>
                <w:szCs w:val="20"/>
              </w:rPr>
              <w:t>六型</w:t>
            </w:r>
            <w:proofErr w:type="gramStart"/>
            <w:r>
              <w:rPr>
                <w:rFonts w:ascii="Arial" w:hAnsi="Arial" w:cs="Arial"/>
                <w:sz w:val="20"/>
                <w:szCs w:val="20"/>
              </w:rPr>
              <w:t>专项车</w:t>
            </w:r>
            <w:proofErr w:type="gramEnd"/>
          </w:p>
        </w:tc>
      </w:tr>
    </w:tbl>
    <w:p w14:paraId="3FE7E2F9" w14:textId="77777777" w:rsidR="002618F8" w:rsidRDefault="002618F8"/>
    <w:p w14:paraId="3DFB402D" w14:textId="77777777" w:rsidR="002618F8" w:rsidRDefault="00000000">
      <w:pPr>
        <w:pStyle w:val="3"/>
        <w:numPr>
          <w:ilvl w:val="2"/>
          <w:numId w:val="21"/>
        </w:numPr>
        <w:tabs>
          <w:tab w:val="clear" w:pos="709"/>
        </w:tabs>
        <w:ind w:left="0" w:firstLine="0"/>
        <w:jc w:val="left"/>
      </w:pPr>
      <w:bookmarkStart w:id="12" w:name="_Toc6485"/>
      <w:proofErr w:type="gramStart"/>
      <w:r>
        <w:rPr>
          <w:rFonts w:hint="eastAsia"/>
        </w:rPr>
        <w:t>收费车</w:t>
      </w:r>
      <w:proofErr w:type="gramEnd"/>
      <w:r>
        <w:rPr>
          <w:rFonts w:hint="eastAsia"/>
        </w:rPr>
        <w:t>类基础信息</w:t>
      </w:r>
      <w:bookmarkEnd w:id="12"/>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7811"/>
      </w:tblGrid>
      <w:tr w:rsidR="002618F8" w14:paraId="7EAFB614" w14:textId="77777777">
        <w:trPr>
          <w:trHeight w:hRule="exact" w:val="389"/>
          <w:jc w:val="center"/>
        </w:trPr>
        <w:tc>
          <w:tcPr>
            <w:tcW w:w="1550" w:type="dxa"/>
            <w:tcBorders>
              <w:tl2br w:val="nil"/>
              <w:tr2bl w:val="nil"/>
            </w:tcBorders>
            <w:shd w:val="clear" w:color="auto" w:fill="FFFFFF"/>
            <w:vAlign w:val="center"/>
          </w:tcPr>
          <w:p w14:paraId="6AD9D064" w14:textId="77777777" w:rsidR="002618F8" w:rsidRDefault="00000000">
            <w:pPr>
              <w:ind w:firstLine="420"/>
              <w:rPr>
                <w:sz w:val="21"/>
                <w:szCs w:val="21"/>
              </w:rPr>
            </w:pPr>
            <w:r>
              <w:rPr>
                <w:sz w:val="21"/>
                <w:szCs w:val="21"/>
              </w:rPr>
              <w:t>代码</w:t>
            </w:r>
          </w:p>
        </w:tc>
        <w:tc>
          <w:tcPr>
            <w:tcW w:w="7811" w:type="dxa"/>
            <w:tcBorders>
              <w:tl2br w:val="nil"/>
              <w:tr2bl w:val="nil"/>
            </w:tcBorders>
            <w:shd w:val="clear" w:color="auto" w:fill="FFFFFF"/>
            <w:vAlign w:val="center"/>
          </w:tcPr>
          <w:p w14:paraId="411C888F" w14:textId="77777777" w:rsidR="002618F8" w:rsidRDefault="00000000">
            <w:pPr>
              <w:ind w:firstLine="420"/>
              <w:rPr>
                <w:sz w:val="21"/>
                <w:szCs w:val="21"/>
              </w:rPr>
            </w:pPr>
            <w:r>
              <w:rPr>
                <w:sz w:val="21"/>
                <w:szCs w:val="21"/>
              </w:rPr>
              <w:t>名称</w:t>
            </w:r>
          </w:p>
        </w:tc>
      </w:tr>
      <w:tr w:rsidR="002618F8" w14:paraId="017F8B53" w14:textId="77777777">
        <w:trPr>
          <w:trHeight w:hRule="exact" w:val="379"/>
          <w:jc w:val="center"/>
        </w:trPr>
        <w:tc>
          <w:tcPr>
            <w:tcW w:w="1550" w:type="dxa"/>
            <w:tcBorders>
              <w:tl2br w:val="nil"/>
              <w:tr2bl w:val="nil"/>
            </w:tcBorders>
            <w:shd w:val="clear" w:color="auto" w:fill="FFFFFF"/>
            <w:vAlign w:val="bottom"/>
          </w:tcPr>
          <w:p w14:paraId="35E91F31" w14:textId="77777777" w:rsidR="002618F8" w:rsidRDefault="00000000">
            <w:pPr>
              <w:ind w:firstLine="400"/>
              <w:rPr>
                <w:sz w:val="21"/>
                <w:szCs w:val="21"/>
              </w:rPr>
            </w:pPr>
            <w:r>
              <w:rPr>
                <w:rFonts w:ascii="Arial" w:hAnsi="Arial" w:cs="Arial"/>
                <w:sz w:val="20"/>
                <w:szCs w:val="20"/>
              </w:rPr>
              <w:t>0</w:t>
            </w:r>
          </w:p>
        </w:tc>
        <w:tc>
          <w:tcPr>
            <w:tcW w:w="7811" w:type="dxa"/>
            <w:tcBorders>
              <w:tl2br w:val="nil"/>
              <w:tr2bl w:val="nil"/>
            </w:tcBorders>
            <w:shd w:val="clear" w:color="auto" w:fill="FFFFFF"/>
            <w:vAlign w:val="bottom"/>
          </w:tcPr>
          <w:p w14:paraId="4B5E7371" w14:textId="77777777" w:rsidR="002618F8" w:rsidRDefault="00000000">
            <w:pPr>
              <w:ind w:firstLine="400"/>
              <w:rPr>
                <w:sz w:val="21"/>
                <w:szCs w:val="21"/>
              </w:rPr>
            </w:pPr>
            <w:r>
              <w:rPr>
                <w:rFonts w:ascii="Arial" w:hAnsi="Arial" w:cs="Arial"/>
                <w:sz w:val="20"/>
                <w:szCs w:val="20"/>
              </w:rPr>
              <w:t>普通</w:t>
            </w:r>
          </w:p>
        </w:tc>
      </w:tr>
      <w:tr w:rsidR="002618F8" w14:paraId="05D21A31" w14:textId="77777777">
        <w:trPr>
          <w:trHeight w:hRule="exact" w:val="379"/>
          <w:jc w:val="center"/>
        </w:trPr>
        <w:tc>
          <w:tcPr>
            <w:tcW w:w="1550" w:type="dxa"/>
            <w:tcBorders>
              <w:tl2br w:val="nil"/>
              <w:tr2bl w:val="nil"/>
            </w:tcBorders>
            <w:shd w:val="clear" w:color="auto" w:fill="FFFFFF"/>
            <w:vAlign w:val="bottom"/>
          </w:tcPr>
          <w:p w14:paraId="15109764" w14:textId="77777777" w:rsidR="002618F8" w:rsidRDefault="00000000">
            <w:pPr>
              <w:ind w:firstLine="400"/>
              <w:rPr>
                <w:sz w:val="21"/>
                <w:szCs w:val="21"/>
              </w:rPr>
            </w:pPr>
            <w:r>
              <w:rPr>
                <w:rFonts w:ascii="Arial" w:hAnsi="Arial" w:cs="Arial"/>
                <w:sz w:val="20"/>
                <w:szCs w:val="20"/>
              </w:rPr>
              <w:t>8</w:t>
            </w:r>
          </w:p>
        </w:tc>
        <w:tc>
          <w:tcPr>
            <w:tcW w:w="7811" w:type="dxa"/>
            <w:tcBorders>
              <w:tl2br w:val="nil"/>
              <w:tr2bl w:val="nil"/>
            </w:tcBorders>
            <w:shd w:val="clear" w:color="auto" w:fill="FFFFFF"/>
            <w:vAlign w:val="bottom"/>
          </w:tcPr>
          <w:p w14:paraId="388C9F90" w14:textId="77777777" w:rsidR="002618F8" w:rsidRDefault="00000000">
            <w:pPr>
              <w:ind w:firstLine="400"/>
              <w:rPr>
                <w:sz w:val="21"/>
                <w:szCs w:val="21"/>
              </w:rPr>
            </w:pPr>
            <w:r>
              <w:rPr>
                <w:rFonts w:ascii="Arial" w:hAnsi="Arial" w:cs="Arial"/>
                <w:sz w:val="20"/>
                <w:szCs w:val="20"/>
              </w:rPr>
              <w:t>军警</w:t>
            </w:r>
          </w:p>
        </w:tc>
      </w:tr>
      <w:tr w:rsidR="002618F8" w14:paraId="0518D82A" w14:textId="77777777">
        <w:trPr>
          <w:trHeight w:hRule="exact" w:val="379"/>
          <w:jc w:val="center"/>
        </w:trPr>
        <w:tc>
          <w:tcPr>
            <w:tcW w:w="1550" w:type="dxa"/>
            <w:tcBorders>
              <w:tl2br w:val="nil"/>
              <w:tr2bl w:val="nil"/>
            </w:tcBorders>
            <w:shd w:val="clear" w:color="auto" w:fill="FFFFFF"/>
            <w:vAlign w:val="bottom"/>
          </w:tcPr>
          <w:p w14:paraId="68436E83" w14:textId="77777777" w:rsidR="002618F8" w:rsidRDefault="00000000">
            <w:pPr>
              <w:ind w:firstLine="400"/>
              <w:rPr>
                <w:sz w:val="21"/>
                <w:szCs w:val="21"/>
              </w:rPr>
            </w:pPr>
            <w:r>
              <w:rPr>
                <w:rFonts w:ascii="Arial" w:hAnsi="Arial" w:cs="Arial"/>
                <w:sz w:val="20"/>
                <w:szCs w:val="20"/>
              </w:rPr>
              <w:t>10</w:t>
            </w:r>
          </w:p>
        </w:tc>
        <w:tc>
          <w:tcPr>
            <w:tcW w:w="7811" w:type="dxa"/>
            <w:tcBorders>
              <w:tl2br w:val="nil"/>
              <w:tr2bl w:val="nil"/>
            </w:tcBorders>
            <w:shd w:val="clear" w:color="auto" w:fill="FFFFFF"/>
            <w:vAlign w:val="bottom"/>
          </w:tcPr>
          <w:p w14:paraId="7DF397F0" w14:textId="77777777" w:rsidR="002618F8" w:rsidRDefault="00000000">
            <w:pPr>
              <w:ind w:firstLine="400"/>
              <w:rPr>
                <w:sz w:val="21"/>
                <w:szCs w:val="21"/>
              </w:rPr>
            </w:pPr>
            <w:r>
              <w:rPr>
                <w:rFonts w:ascii="Arial" w:hAnsi="Arial" w:cs="Arial"/>
                <w:sz w:val="20"/>
                <w:szCs w:val="20"/>
              </w:rPr>
              <w:t>紧急</w:t>
            </w:r>
          </w:p>
        </w:tc>
      </w:tr>
      <w:tr w:rsidR="002618F8" w14:paraId="6A67972A" w14:textId="77777777">
        <w:trPr>
          <w:trHeight w:hRule="exact" w:val="379"/>
          <w:jc w:val="center"/>
        </w:trPr>
        <w:tc>
          <w:tcPr>
            <w:tcW w:w="1550" w:type="dxa"/>
            <w:tcBorders>
              <w:tl2br w:val="nil"/>
              <w:tr2bl w:val="nil"/>
            </w:tcBorders>
            <w:shd w:val="clear" w:color="auto" w:fill="FFFFFF"/>
            <w:vAlign w:val="bottom"/>
          </w:tcPr>
          <w:p w14:paraId="25296E0B" w14:textId="77777777" w:rsidR="002618F8" w:rsidRDefault="00000000">
            <w:pPr>
              <w:ind w:firstLine="400"/>
              <w:rPr>
                <w:sz w:val="21"/>
                <w:szCs w:val="21"/>
              </w:rPr>
            </w:pPr>
            <w:r>
              <w:rPr>
                <w:rFonts w:ascii="Arial" w:hAnsi="Arial" w:cs="Arial"/>
                <w:sz w:val="20"/>
                <w:szCs w:val="20"/>
              </w:rPr>
              <w:t>14</w:t>
            </w:r>
          </w:p>
        </w:tc>
        <w:tc>
          <w:tcPr>
            <w:tcW w:w="7811" w:type="dxa"/>
            <w:tcBorders>
              <w:tl2br w:val="nil"/>
              <w:tr2bl w:val="nil"/>
            </w:tcBorders>
            <w:shd w:val="clear" w:color="auto" w:fill="FFFFFF"/>
            <w:vAlign w:val="bottom"/>
          </w:tcPr>
          <w:p w14:paraId="416F6AF9" w14:textId="77777777" w:rsidR="002618F8" w:rsidRDefault="00000000">
            <w:pPr>
              <w:ind w:firstLine="400"/>
              <w:rPr>
                <w:sz w:val="21"/>
                <w:szCs w:val="21"/>
              </w:rPr>
            </w:pPr>
            <w:r>
              <w:rPr>
                <w:rFonts w:ascii="Arial" w:hAnsi="Arial" w:cs="Arial"/>
                <w:sz w:val="20"/>
                <w:szCs w:val="20"/>
              </w:rPr>
              <w:t>车队</w:t>
            </w:r>
          </w:p>
        </w:tc>
      </w:tr>
      <w:tr w:rsidR="002618F8" w14:paraId="59629FE7" w14:textId="77777777">
        <w:trPr>
          <w:trHeight w:hRule="exact" w:val="379"/>
          <w:jc w:val="center"/>
        </w:trPr>
        <w:tc>
          <w:tcPr>
            <w:tcW w:w="1550" w:type="dxa"/>
            <w:tcBorders>
              <w:tl2br w:val="nil"/>
              <w:tr2bl w:val="nil"/>
            </w:tcBorders>
            <w:shd w:val="clear" w:color="auto" w:fill="FFFFFF"/>
            <w:vAlign w:val="bottom"/>
          </w:tcPr>
          <w:p w14:paraId="231F15C1" w14:textId="77777777" w:rsidR="002618F8" w:rsidRDefault="00000000">
            <w:pPr>
              <w:ind w:firstLine="400"/>
              <w:rPr>
                <w:sz w:val="21"/>
                <w:szCs w:val="21"/>
              </w:rPr>
            </w:pPr>
            <w:r>
              <w:rPr>
                <w:rFonts w:ascii="Arial" w:hAnsi="Arial" w:cs="Arial"/>
                <w:sz w:val="20"/>
                <w:szCs w:val="20"/>
              </w:rPr>
              <w:lastRenderedPageBreak/>
              <w:t>21</w:t>
            </w:r>
          </w:p>
        </w:tc>
        <w:tc>
          <w:tcPr>
            <w:tcW w:w="7811" w:type="dxa"/>
            <w:tcBorders>
              <w:tl2br w:val="nil"/>
              <w:tr2bl w:val="nil"/>
            </w:tcBorders>
            <w:shd w:val="clear" w:color="auto" w:fill="FFFFFF"/>
            <w:vAlign w:val="bottom"/>
          </w:tcPr>
          <w:p w14:paraId="7A924B60" w14:textId="77777777" w:rsidR="002618F8" w:rsidRDefault="00000000">
            <w:pPr>
              <w:ind w:firstLine="400"/>
              <w:rPr>
                <w:sz w:val="21"/>
                <w:szCs w:val="21"/>
              </w:rPr>
            </w:pPr>
            <w:r>
              <w:rPr>
                <w:rFonts w:ascii="Arial" w:hAnsi="Arial" w:cs="Arial"/>
                <w:sz w:val="20"/>
                <w:szCs w:val="20"/>
              </w:rPr>
              <w:t>绿通车</w:t>
            </w:r>
          </w:p>
        </w:tc>
      </w:tr>
      <w:tr w:rsidR="002618F8" w14:paraId="271DC3E5" w14:textId="77777777">
        <w:trPr>
          <w:trHeight w:hRule="exact" w:val="379"/>
          <w:jc w:val="center"/>
        </w:trPr>
        <w:tc>
          <w:tcPr>
            <w:tcW w:w="1550" w:type="dxa"/>
            <w:tcBorders>
              <w:tl2br w:val="nil"/>
              <w:tr2bl w:val="nil"/>
            </w:tcBorders>
            <w:shd w:val="clear" w:color="auto" w:fill="FFFFFF"/>
            <w:vAlign w:val="bottom"/>
          </w:tcPr>
          <w:p w14:paraId="379D4ED7" w14:textId="77777777" w:rsidR="002618F8" w:rsidRDefault="00000000">
            <w:pPr>
              <w:ind w:firstLine="400"/>
              <w:rPr>
                <w:sz w:val="21"/>
                <w:szCs w:val="21"/>
              </w:rPr>
            </w:pPr>
            <w:r>
              <w:rPr>
                <w:rFonts w:ascii="Arial" w:hAnsi="Arial" w:cs="Arial"/>
                <w:sz w:val="20"/>
                <w:szCs w:val="20"/>
              </w:rPr>
              <w:t>22</w:t>
            </w:r>
          </w:p>
        </w:tc>
        <w:tc>
          <w:tcPr>
            <w:tcW w:w="7811" w:type="dxa"/>
            <w:tcBorders>
              <w:tl2br w:val="nil"/>
              <w:tr2bl w:val="nil"/>
            </w:tcBorders>
            <w:shd w:val="clear" w:color="auto" w:fill="FFFFFF"/>
            <w:vAlign w:val="bottom"/>
          </w:tcPr>
          <w:p w14:paraId="28E6537E" w14:textId="77777777" w:rsidR="002618F8" w:rsidRDefault="00000000">
            <w:pPr>
              <w:ind w:firstLine="400"/>
              <w:rPr>
                <w:sz w:val="21"/>
                <w:szCs w:val="21"/>
              </w:rPr>
            </w:pPr>
            <w:r>
              <w:rPr>
                <w:rFonts w:ascii="Arial" w:hAnsi="Arial" w:cs="Arial"/>
                <w:sz w:val="20"/>
                <w:szCs w:val="20"/>
              </w:rPr>
              <w:t>联合收割机</w:t>
            </w:r>
          </w:p>
        </w:tc>
      </w:tr>
      <w:tr w:rsidR="002618F8" w14:paraId="4DFBDD88" w14:textId="77777777">
        <w:trPr>
          <w:trHeight w:hRule="exact" w:val="379"/>
          <w:jc w:val="center"/>
        </w:trPr>
        <w:tc>
          <w:tcPr>
            <w:tcW w:w="1550" w:type="dxa"/>
            <w:tcBorders>
              <w:tl2br w:val="nil"/>
              <w:tr2bl w:val="nil"/>
            </w:tcBorders>
            <w:shd w:val="clear" w:color="auto" w:fill="FFFFFF"/>
            <w:vAlign w:val="bottom"/>
          </w:tcPr>
          <w:p w14:paraId="3BF0E7BB" w14:textId="77777777" w:rsidR="002618F8" w:rsidRDefault="00000000">
            <w:pPr>
              <w:ind w:firstLine="400"/>
              <w:rPr>
                <w:sz w:val="21"/>
                <w:szCs w:val="21"/>
              </w:rPr>
            </w:pPr>
            <w:r>
              <w:rPr>
                <w:rFonts w:ascii="Arial" w:hAnsi="Arial" w:cs="Arial"/>
                <w:sz w:val="20"/>
                <w:szCs w:val="20"/>
              </w:rPr>
              <w:t>23</w:t>
            </w:r>
          </w:p>
        </w:tc>
        <w:tc>
          <w:tcPr>
            <w:tcW w:w="7811" w:type="dxa"/>
            <w:tcBorders>
              <w:tl2br w:val="nil"/>
              <w:tr2bl w:val="nil"/>
            </w:tcBorders>
            <w:shd w:val="clear" w:color="auto" w:fill="FFFFFF"/>
            <w:vAlign w:val="bottom"/>
          </w:tcPr>
          <w:p w14:paraId="23F6CBF9" w14:textId="77777777" w:rsidR="002618F8" w:rsidRDefault="00000000">
            <w:pPr>
              <w:ind w:firstLine="400"/>
              <w:rPr>
                <w:sz w:val="21"/>
                <w:szCs w:val="21"/>
              </w:rPr>
            </w:pPr>
            <w:r>
              <w:rPr>
                <w:rFonts w:ascii="Arial" w:hAnsi="Arial" w:cs="Arial"/>
                <w:sz w:val="20"/>
                <w:szCs w:val="20"/>
              </w:rPr>
              <w:t>抢险救灾</w:t>
            </w:r>
          </w:p>
        </w:tc>
      </w:tr>
      <w:tr w:rsidR="002618F8" w14:paraId="7E32FA3F" w14:textId="77777777">
        <w:trPr>
          <w:trHeight w:hRule="exact" w:val="379"/>
          <w:jc w:val="center"/>
        </w:trPr>
        <w:tc>
          <w:tcPr>
            <w:tcW w:w="1550" w:type="dxa"/>
            <w:tcBorders>
              <w:tl2br w:val="nil"/>
              <w:tr2bl w:val="nil"/>
            </w:tcBorders>
            <w:shd w:val="clear" w:color="auto" w:fill="FFFFFF"/>
            <w:vAlign w:val="bottom"/>
          </w:tcPr>
          <w:p w14:paraId="526E8E96" w14:textId="77777777" w:rsidR="002618F8" w:rsidRDefault="00000000">
            <w:pPr>
              <w:ind w:firstLine="400"/>
              <w:rPr>
                <w:sz w:val="21"/>
                <w:szCs w:val="21"/>
              </w:rPr>
            </w:pPr>
            <w:r>
              <w:rPr>
                <w:rFonts w:ascii="Arial" w:hAnsi="Arial" w:cs="Arial"/>
                <w:sz w:val="20"/>
                <w:szCs w:val="20"/>
              </w:rPr>
              <w:t>24</w:t>
            </w:r>
          </w:p>
        </w:tc>
        <w:tc>
          <w:tcPr>
            <w:tcW w:w="7811" w:type="dxa"/>
            <w:tcBorders>
              <w:tl2br w:val="nil"/>
              <w:tr2bl w:val="nil"/>
            </w:tcBorders>
            <w:shd w:val="clear" w:color="auto" w:fill="FFFFFF"/>
            <w:vAlign w:val="bottom"/>
          </w:tcPr>
          <w:p w14:paraId="7660E4B5" w14:textId="77777777" w:rsidR="002618F8" w:rsidRDefault="00000000">
            <w:pPr>
              <w:ind w:firstLine="400"/>
              <w:rPr>
                <w:sz w:val="21"/>
                <w:szCs w:val="21"/>
              </w:rPr>
            </w:pPr>
            <w:r>
              <w:rPr>
                <w:rFonts w:ascii="Arial" w:hAnsi="Arial" w:cs="Arial"/>
                <w:sz w:val="20"/>
                <w:szCs w:val="20"/>
              </w:rPr>
              <w:t>集装箱</w:t>
            </w:r>
          </w:p>
        </w:tc>
      </w:tr>
      <w:tr w:rsidR="002618F8" w14:paraId="2E06022E" w14:textId="77777777">
        <w:trPr>
          <w:trHeight w:hRule="exact" w:val="379"/>
          <w:jc w:val="center"/>
        </w:trPr>
        <w:tc>
          <w:tcPr>
            <w:tcW w:w="1550" w:type="dxa"/>
            <w:tcBorders>
              <w:tl2br w:val="nil"/>
              <w:tr2bl w:val="nil"/>
            </w:tcBorders>
            <w:shd w:val="clear" w:color="auto" w:fill="FFFFFF"/>
            <w:vAlign w:val="bottom"/>
          </w:tcPr>
          <w:p w14:paraId="04B744E4" w14:textId="77777777" w:rsidR="002618F8" w:rsidRDefault="00000000">
            <w:pPr>
              <w:ind w:firstLine="400"/>
              <w:rPr>
                <w:sz w:val="21"/>
                <w:szCs w:val="21"/>
              </w:rPr>
            </w:pPr>
            <w:r>
              <w:rPr>
                <w:rFonts w:ascii="Arial" w:hAnsi="Arial" w:cs="Arial"/>
                <w:sz w:val="20"/>
                <w:szCs w:val="20"/>
              </w:rPr>
              <w:t>25</w:t>
            </w:r>
          </w:p>
        </w:tc>
        <w:tc>
          <w:tcPr>
            <w:tcW w:w="7811" w:type="dxa"/>
            <w:tcBorders>
              <w:tl2br w:val="nil"/>
              <w:tr2bl w:val="nil"/>
            </w:tcBorders>
            <w:shd w:val="clear" w:color="auto" w:fill="FFFFFF"/>
            <w:vAlign w:val="bottom"/>
          </w:tcPr>
          <w:p w14:paraId="05DA9801" w14:textId="77777777" w:rsidR="002618F8" w:rsidRDefault="00000000">
            <w:pPr>
              <w:ind w:firstLine="400"/>
              <w:rPr>
                <w:sz w:val="21"/>
                <w:szCs w:val="21"/>
              </w:rPr>
            </w:pPr>
            <w:r>
              <w:rPr>
                <w:rFonts w:ascii="Arial" w:hAnsi="Arial" w:cs="Arial"/>
                <w:sz w:val="20"/>
                <w:szCs w:val="20"/>
              </w:rPr>
              <w:t>大件运输</w:t>
            </w:r>
          </w:p>
        </w:tc>
      </w:tr>
      <w:tr w:rsidR="002618F8" w14:paraId="1123126D" w14:textId="77777777">
        <w:trPr>
          <w:trHeight w:hRule="exact" w:val="379"/>
          <w:jc w:val="center"/>
        </w:trPr>
        <w:tc>
          <w:tcPr>
            <w:tcW w:w="1550" w:type="dxa"/>
            <w:tcBorders>
              <w:tl2br w:val="nil"/>
              <w:tr2bl w:val="nil"/>
            </w:tcBorders>
            <w:shd w:val="clear" w:color="auto" w:fill="FFFFFF"/>
            <w:vAlign w:val="bottom"/>
          </w:tcPr>
          <w:p w14:paraId="378E71CF" w14:textId="77777777" w:rsidR="002618F8" w:rsidRDefault="00000000">
            <w:pPr>
              <w:ind w:firstLine="400"/>
              <w:rPr>
                <w:sz w:val="21"/>
                <w:szCs w:val="21"/>
              </w:rPr>
            </w:pPr>
            <w:r>
              <w:rPr>
                <w:rFonts w:ascii="Arial" w:hAnsi="Arial" w:cs="Arial"/>
                <w:sz w:val="20"/>
                <w:szCs w:val="20"/>
              </w:rPr>
              <w:t>26</w:t>
            </w:r>
          </w:p>
        </w:tc>
        <w:tc>
          <w:tcPr>
            <w:tcW w:w="7811" w:type="dxa"/>
            <w:tcBorders>
              <w:tl2br w:val="nil"/>
              <w:tr2bl w:val="nil"/>
            </w:tcBorders>
            <w:shd w:val="clear" w:color="auto" w:fill="FFFFFF"/>
            <w:vAlign w:val="bottom"/>
          </w:tcPr>
          <w:p w14:paraId="6EB0D688" w14:textId="77777777" w:rsidR="002618F8" w:rsidRDefault="00000000">
            <w:pPr>
              <w:ind w:firstLine="400"/>
              <w:rPr>
                <w:sz w:val="21"/>
                <w:szCs w:val="21"/>
              </w:rPr>
            </w:pPr>
            <w:r>
              <w:rPr>
                <w:rFonts w:ascii="Arial" w:hAnsi="Arial" w:cs="Arial"/>
                <w:sz w:val="20"/>
                <w:szCs w:val="20"/>
              </w:rPr>
              <w:t>应急车</w:t>
            </w:r>
          </w:p>
        </w:tc>
      </w:tr>
      <w:tr w:rsidR="002618F8" w14:paraId="23F1FFDA" w14:textId="77777777">
        <w:trPr>
          <w:trHeight w:hRule="exact" w:val="379"/>
          <w:jc w:val="center"/>
        </w:trPr>
        <w:tc>
          <w:tcPr>
            <w:tcW w:w="1550" w:type="dxa"/>
            <w:tcBorders>
              <w:tl2br w:val="nil"/>
              <w:tr2bl w:val="nil"/>
            </w:tcBorders>
            <w:shd w:val="clear" w:color="auto" w:fill="FFFFFF"/>
            <w:vAlign w:val="bottom"/>
          </w:tcPr>
          <w:p w14:paraId="09868C2F" w14:textId="77777777" w:rsidR="002618F8" w:rsidRDefault="00000000">
            <w:pPr>
              <w:ind w:firstLine="400"/>
              <w:rPr>
                <w:sz w:val="21"/>
                <w:szCs w:val="21"/>
              </w:rPr>
            </w:pPr>
            <w:r>
              <w:rPr>
                <w:rFonts w:ascii="Arial" w:hAnsi="Arial" w:cs="Arial"/>
                <w:sz w:val="20"/>
                <w:szCs w:val="20"/>
              </w:rPr>
              <w:t>27</w:t>
            </w:r>
          </w:p>
        </w:tc>
        <w:tc>
          <w:tcPr>
            <w:tcW w:w="7811" w:type="dxa"/>
            <w:tcBorders>
              <w:tl2br w:val="nil"/>
              <w:tr2bl w:val="nil"/>
            </w:tcBorders>
            <w:shd w:val="clear" w:color="auto" w:fill="FFFFFF"/>
            <w:vAlign w:val="bottom"/>
          </w:tcPr>
          <w:p w14:paraId="09BC9D7A" w14:textId="77777777" w:rsidR="002618F8" w:rsidRDefault="00000000">
            <w:pPr>
              <w:ind w:firstLine="400"/>
              <w:rPr>
                <w:sz w:val="21"/>
                <w:szCs w:val="21"/>
              </w:rPr>
            </w:pPr>
            <w:r>
              <w:rPr>
                <w:rFonts w:ascii="Arial" w:hAnsi="Arial" w:cs="Arial"/>
                <w:sz w:val="20"/>
                <w:szCs w:val="20"/>
              </w:rPr>
              <w:t>半挂车</w:t>
            </w:r>
          </w:p>
        </w:tc>
      </w:tr>
      <w:tr w:rsidR="002618F8" w14:paraId="481E0634" w14:textId="77777777">
        <w:trPr>
          <w:trHeight w:hRule="exact" w:val="379"/>
          <w:jc w:val="center"/>
        </w:trPr>
        <w:tc>
          <w:tcPr>
            <w:tcW w:w="1550" w:type="dxa"/>
            <w:tcBorders>
              <w:tl2br w:val="nil"/>
              <w:tr2bl w:val="nil"/>
            </w:tcBorders>
            <w:shd w:val="clear" w:color="auto" w:fill="FFFFFF"/>
            <w:vAlign w:val="bottom"/>
          </w:tcPr>
          <w:p w14:paraId="15F12052" w14:textId="77777777" w:rsidR="002618F8" w:rsidRDefault="00000000">
            <w:pPr>
              <w:ind w:firstLine="400"/>
              <w:rPr>
                <w:sz w:val="21"/>
                <w:szCs w:val="21"/>
              </w:rPr>
            </w:pPr>
            <w:r>
              <w:rPr>
                <w:rFonts w:ascii="Arial" w:hAnsi="Arial" w:cs="Arial"/>
                <w:sz w:val="20"/>
                <w:szCs w:val="20"/>
              </w:rPr>
              <w:t>28</w:t>
            </w:r>
          </w:p>
        </w:tc>
        <w:tc>
          <w:tcPr>
            <w:tcW w:w="7811" w:type="dxa"/>
            <w:tcBorders>
              <w:tl2br w:val="nil"/>
              <w:tr2bl w:val="nil"/>
            </w:tcBorders>
            <w:shd w:val="clear" w:color="auto" w:fill="FFFFFF"/>
            <w:vAlign w:val="bottom"/>
          </w:tcPr>
          <w:p w14:paraId="5E71A043" w14:textId="77777777" w:rsidR="002618F8" w:rsidRDefault="00000000">
            <w:pPr>
              <w:ind w:firstLine="400"/>
              <w:rPr>
                <w:sz w:val="21"/>
                <w:szCs w:val="21"/>
              </w:rPr>
            </w:pPr>
            <w:r>
              <w:rPr>
                <w:rFonts w:ascii="Arial" w:hAnsi="Arial" w:cs="Arial"/>
                <w:sz w:val="20"/>
                <w:szCs w:val="20"/>
              </w:rPr>
              <w:t>J2</w:t>
            </w:r>
            <w:r>
              <w:rPr>
                <w:rFonts w:ascii="Arial" w:hAnsi="Arial" w:cs="Arial"/>
                <w:sz w:val="20"/>
                <w:szCs w:val="20"/>
              </w:rPr>
              <w:t>集装箱</w:t>
            </w:r>
          </w:p>
        </w:tc>
      </w:tr>
    </w:tbl>
    <w:p w14:paraId="42E0C6E4" w14:textId="77777777" w:rsidR="002618F8" w:rsidRDefault="002618F8"/>
    <w:p w14:paraId="443AF60A" w14:textId="77777777" w:rsidR="002618F8" w:rsidRDefault="00000000">
      <w:pPr>
        <w:pStyle w:val="3"/>
        <w:numPr>
          <w:ilvl w:val="2"/>
          <w:numId w:val="21"/>
        </w:numPr>
        <w:tabs>
          <w:tab w:val="clear" w:pos="709"/>
        </w:tabs>
        <w:ind w:left="0" w:firstLine="0"/>
        <w:jc w:val="left"/>
      </w:pPr>
      <w:bookmarkStart w:id="13" w:name="_Toc4969"/>
      <w:r>
        <w:rPr>
          <w:rFonts w:hint="eastAsia"/>
        </w:rPr>
        <w:t>收费支付方式基础信息</w:t>
      </w:r>
      <w:bookmarkEnd w:id="13"/>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7811"/>
      </w:tblGrid>
      <w:tr w:rsidR="002618F8" w14:paraId="5444AA10" w14:textId="77777777">
        <w:trPr>
          <w:trHeight w:hRule="exact" w:val="389"/>
          <w:jc w:val="center"/>
        </w:trPr>
        <w:tc>
          <w:tcPr>
            <w:tcW w:w="1550" w:type="dxa"/>
            <w:tcBorders>
              <w:tl2br w:val="nil"/>
              <w:tr2bl w:val="nil"/>
            </w:tcBorders>
            <w:shd w:val="clear" w:color="auto" w:fill="FFFFFF"/>
            <w:vAlign w:val="center"/>
          </w:tcPr>
          <w:p w14:paraId="24FDB5FA" w14:textId="77777777" w:rsidR="002618F8" w:rsidRDefault="00000000">
            <w:pPr>
              <w:ind w:firstLine="420"/>
              <w:rPr>
                <w:sz w:val="21"/>
                <w:szCs w:val="21"/>
              </w:rPr>
            </w:pPr>
            <w:r>
              <w:rPr>
                <w:sz w:val="21"/>
                <w:szCs w:val="21"/>
              </w:rPr>
              <w:t>代码</w:t>
            </w:r>
          </w:p>
        </w:tc>
        <w:tc>
          <w:tcPr>
            <w:tcW w:w="7811" w:type="dxa"/>
            <w:tcBorders>
              <w:tl2br w:val="nil"/>
              <w:tr2bl w:val="nil"/>
            </w:tcBorders>
            <w:shd w:val="clear" w:color="auto" w:fill="FFFFFF"/>
            <w:vAlign w:val="center"/>
          </w:tcPr>
          <w:p w14:paraId="343AF137" w14:textId="77777777" w:rsidR="002618F8" w:rsidRDefault="00000000">
            <w:pPr>
              <w:ind w:firstLine="420"/>
              <w:rPr>
                <w:sz w:val="21"/>
                <w:szCs w:val="21"/>
              </w:rPr>
            </w:pPr>
            <w:r>
              <w:rPr>
                <w:sz w:val="21"/>
                <w:szCs w:val="21"/>
              </w:rPr>
              <w:t>名称</w:t>
            </w:r>
          </w:p>
        </w:tc>
      </w:tr>
      <w:tr w:rsidR="002618F8" w14:paraId="343C71E5" w14:textId="77777777">
        <w:trPr>
          <w:trHeight w:hRule="exact" w:val="379"/>
          <w:jc w:val="center"/>
        </w:trPr>
        <w:tc>
          <w:tcPr>
            <w:tcW w:w="1550" w:type="dxa"/>
            <w:tcBorders>
              <w:tl2br w:val="nil"/>
              <w:tr2bl w:val="nil"/>
            </w:tcBorders>
            <w:shd w:val="clear" w:color="auto" w:fill="FFFFFF"/>
            <w:vAlign w:val="bottom"/>
          </w:tcPr>
          <w:p w14:paraId="693D14E8" w14:textId="77777777" w:rsidR="002618F8" w:rsidRDefault="00000000">
            <w:pPr>
              <w:ind w:firstLine="400"/>
              <w:rPr>
                <w:sz w:val="21"/>
                <w:szCs w:val="21"/>
              </w:rPr>
            </w:pPr>
            <w:r>
              <w:rPr>
                <w:rFonts w:ascii="Arial" w:hAnsi="Arial" w:cs="Arial"/>
                <w:sz w:val="20"/>
                <w:szCs w:val="20"/>
              </w:rPr>
              <w:t>1</w:t>
            </w:r>
          </w:p>
        </w:tc>
        <w:tc>
          <w:tcPr>
            <w:tcW w:w="7811" w:type="dxa"/>
            <w:tcBorders>
              <w:tl2br w:val="nil"/>
              <w:tr2bl w:val="nil"/>
            </w:tcBorders>
            <w:shd w:val="clear" w:color="auto" w:fill="FFFFFF"/>
            <w:vAlign w:val="bottom"/>
          </w:tcPr>
          <w:p w14:paraId="6757F41A" w14:textId="77777777" w:rsidR="002618F8" w:rsidRDefault="00000000">
            <w:pPr>
              <w:ind w:firstLine="400"/>
              <w:rPr>
                <w:sz w:val="21"/>
                <w:szCs w:val="21"/>
              </w:rPr>
            </w:pPr>
            <w:r>
              <w:rPr>
                <w:rFonts w:ascii="Arial" w:hAnsi="Arial" w:cs="Arial"/>
                <w:sz w:val="20"/>
                <w:szCs w:val="20"/>
              </w:rPr>
              <w:t>现金</w:t>
            </w:r>
          </w:p>
        </w:tc>
      </w:tr>
      <w:tr w:rsidR="002618F8" w14:paraId="4D384B91" w14:textId="77777777">
        <w:trPr>
          <w:trHeight w:hRule="exact" w:val="379"/>
          <w:jc w:val="center"/>
        </w:trPr>
        <w:tc>
          <w:tcPr>
            <w:tcW w:w="1550" w:type="dxa"/>
            <w:tcBorders>
              <w:tl2br w:val="nil"/>
              <w:tr2bl w:val="nil"/>
            </w:tcBorders>
            <w:shd w:val="clear" w:color="auto" w:fill="FFFFFF"/>
            <w:vAlign w:val="bottom"/>
          </w:tcPr>
          <w:p w14:paraId="0DEA3FFA" w14:textId="77777777" w:rsidR="002618F8" w:rsidRDefault="00000000">
            <w:pPr>
              <w:ind w:firstLine="400"/>
              <w:rPr>
                <w:sz w:val="21"/>
                <w:szCs w:val="21"/>
              </w:rPr>
            </w:pPr>
            <w:r>
              <w:rPr>
                <w:rFonts w:ascii="Arial" w:hAnsi="Arial" w:cs="Arial"/>
                <w:sz w:val="20"/>
                <w:szCs w:val="20"/>
              </w:rPr>
              <w:t>2</w:t>
            </w:r>
          </w:p>
        </w:tc>
        <w:tc>
          <w:tcPr>
            <w:tcW w:w="7811" w:type="dxa"/>
            <w:tcBorders>
              <w:tl2br w:val="nil"/>
              <w:tr2bl w:val="nil"/>
            </w:tcBorders>
            <w:shd w:val="clear" w:color="auto" w:fill="FFFFFF"/>
            <w:vAlign w:val="bottom"/>
          </w:tcPr>
          <w:p w14:paraId="6EA50EDE" w14:textId="77777777" w:rsidR="002618F8" w:rsidRDefault="00000000">
            <w:pPr>
              <w:ind w:firstLine="400"/>
              <w:rPr>
                <w:sz w:val="21"/>
                <w:szCs w:val="21"/>
              </w:rPr>
            </w:pPr>
            <w:proofErr w:type="gramStart"/>
            <w:r>
              <w:rPr>
                <w:rFonts w:ascii="Arial" w:hAnsi="Arial" w:cs="Arial"/>
                <w:sz w:val="20"/>
                <w:szCs w:val="20"/>
              </w:rPr>
              <w:t>其他第三</w:t>
            </w:r>
            <w:proofErr w:type="gramEnd"/>
            <w:r>
              <w:rPr>
                <w:rFonts w:ascii="Arial" w:hAnsi="Arial" w:cs="Arial"/>
                <w:sz w:val="20"/>
                <w:szCs w:val="20"/>
              </w:rPr>
              <w:t>方支付</w:t>
            </w:r>
          </w:p>
        </w:tc>
      </w:tr>
      <w:tr w:rsidR="002618F8" w14:paraId="4665D262" w14:textId="77777777">
        <w:trPr>
          <w:trHeight w:hRule="exact" w:val="379"/>
          <w:jc w:val="center"/>
        </w:trPr>
        <w:tc>
          <w:tcPr>
            <w:tcW w:w="1550" w:type="dxa"/>
            <w:tcBorders>
              <w:tl2br w:val="nil"/>
              <w:tr2bl w:val="nil"/>
            </w:tcBorders>
            <w:shd w:val="clear" w:color="auto" w:fill="FFFFFF"/>
            <w:vAlign w:val="bottom"/>
          </w:tcPr>
          <w:p w14:paraId="03B7C954" w14:textId="77777777" w:rsidR="002618F8" w:rsidRDefault="00000000">
            <w:pPr>
              <w:ind w:firstLine="400"/>
              <w:rPr>
                <w:sz w:val="21"/>
                <w:szCs w:val="21"/>
              </w:rPr>
            </w:pPr>
            <w:r>
              <w:rPr>
                <w:rFonts w:ascii="Arial" w:hAnsi="Arial" w:cs="Arial"/>
                <w:sz w:val="20"/>
                <w:szCs w:val="20"/>
              </w:rPr>
              <w:t>3</w:t>
            </w:r>
          </w:p>
        </w:tc>
        <w:tc>
          <w:tcPr>
            <w:tcW w:w="7811" w:type="dxa"/>
            <w:tcBorders>
              <w:tl2br w:val="nil"/>
              <w:tr2bl w:val="nil"/>
            </w:tcBorders>
            <w:shd w:val="clear" w:color="auto" w:fill="FFFFFF"/>
            <w:vAlign w:val="bottom"/>
          </w:tcPr>
          <w:p w14:paraId="3CB35237" w14:textId="77777777" w:rsidR="002618F8" w:rsidRDefault="00000000">
            <w:pPr>
              <w:ind w:firstLine="400"/>
              <w:rPr>
                <w:sz w:val="21"/>
                <w:szCs w:val="21"/>
              </w:rPr>
            </w:pPr>
            <w:proofErr w:type="gramStart"/>
            <w:r>
              <w:rPr>
                <w:rFonts w:ascii="Arial" w:hAnsi="Arial" w:cs="Arial"/>
                <w:sz w:val="20"/>
                <w:szCs w:val="20"/>
              </w:rPr>
              <w:t>银联卡支付</w:t>
            </w:r>
            <w:proofErr w:type="gramEnd"/>
          </w:p>
        </w:tc>
      </w:tr>
      <w:tr w:rsidR="002618F8" w14:paraId="1F442AEF" w14:textId="77777777">
        <w:trPr>
          <w:trHeight w:hRule="exact" w:val="379"/>
          <w:jc w:val="center"/>
        </w:trPr>
        <w:tc>
          <w:tcPr>
            <w:tcW w:w="1550" w:type="dxa"/>
            <w:tcBorders>
              <w:tl2br w:val="nil"/>
              <w:tr2bl w:val="nil"/>
            </w:tcBorders>
            <w:shd w:val="clear" w:color="auto" w:fill="FFFFFF"/>
            <w:vAlign w:val="bottom"/>
          </w:tcPr>
          <w:p w14:paraId="4B44E19A" w14:textId="77777777" w:rsidR="002618F8" w:rsidRDefault="00000000">
            <w:pPr>
              <w:ind w:firstLine="400"/>
              <w:rPr>
                <w:sz w:val="21"/>
                <w:szCs w:val="21"/>
              </w:rPr>
            </w:pPr>
            <w:r>
              <w:rPr>
                <w:rFonts w:ascii="Arial" w:hAnsi="Arial" w:cs="Arial"/>
                <w:sz w:val="20"/>
                <w:szCs w:val="20"/>
              </w:rPr>
              <w:t>4</w:t>
            </w:r>
          </w:p>
        </w:tc>
        <w:tc>
          <w:tcPr>
            <w:tcW w:w="7811" w:type="dxa"/>
            <w:tcBorders>
              <w:tl2br w:val="nil"/>
              <w:tr2bl w:val="nil"/>
            </w:tcBorders>
            <w:shd w:val="clear" w:color="auto" w:fill="FFFFFF"/>
            <w:vAlign w:val="bottom"/>
          </w:tcPr>
          <w:p w14:paraId="2C8FAF48" w14:textId="77777777" w:rsidR="002618F8" w:rsidRDefault="00000000">
            <w:pPr>
              <w:ind w:firstLine="400"/>
              <w:rPr>
                <w:sz w:val="21"/>
                <w:szCs w:val="21"/>
              </w:rPr>
            </w:pPr>
            <w:r>
              <w:rPr>
                <w:rFonts w:ascii="Arial" w:hAnsi="Arial" w:cs="Arial"/>
                <w:sz w:val="20"/>
                <w:szCs w:val="20"/>
              </w:rPr>
              <w:t>ETC</w:t>
            </w:r>
            <w:r>
              <w:rPr>
                <w:rFonts w:ascii="Arial" w:hAnsi="Arial" w:cs="Arial"/>
                <w:sz w:val="20"/>
                <w:szCs w:val="20"/>
              </w:rPr>
              <w:t>交易</w:t>
            </w:r>
          </w:p>
        </w:tc>
      </w:tr>
      <w:tr w:rsidR="002618F8" w14:paraId="72A815EF" w14:textId="77777777">
        <w:trPr>
          <w:trHeight w:hRule="exact" w:val="379"/>
          <w:jc w:val="center"/>
        </w:trPr>
        <w:tc>
          <w:tcPr>
            <w:tcW w:w="1550" w:type="dxa"/>
            <w:tcBorders>
              <w:tl2br w:val="nil"/>
              <w:tr2bl w:val="nil"/>
            </w:tcBorders>
            <w:shd w:val="clear" w:color="auto" w:fill="FFFFFF"/>
            <w:vAlign w:val="bottom"/>
          </w:tcPr>
          <w:p w14:paraId="152FDB22" w14:textId="77777777" w:rsidR="002618F8" w:rsidRDefault="00000000">
            <w:pPr>
              <w:ind w:firstLine="400"/>
              <w:rPr>
                <w:sz w:val="21"/>
                <w:szCs w:val="21"/>
              </w:rPr>
            </w:pPr>
            <w:r>
              <w:rPr>
                <w:rFonts w:ascii="Arial" w:hAnsi="Arial" w:cs="Arial"/>
                <w:sz w:val="20"/>
                <w:szCs w:val="20"/>
              </w:rPr>
              <w:t>6</w:t>
            </w:r>
          </w:p>
        </w:tc>
        <w:tc>
          <w:tcPr>
            <w:tcW w:w="7811" w:type="dxa"/>
            <w:tcBorders>
              <w:tl2br w:val="nil"/>
              <w:tr2bl w:val="nil"/>
            </w:tcBorders>
            <w:shd w:val="clear" w:color="auto" w:fill="FFFFFF"/>
            <w:vAlign w:val="bottom"/>
          </w:tcPr>
          <w:p w14:paraId="67F665B1" w14:textId="77777777" w:rsidR="002618F8" w:rsidRDefault="00000000">
            <w:pPr>
              <w:ind w:firstLine="400"/>
              <w:rPr>
                <w:sz w:val="21"/>
                <w:szCs w:val="21"/>
              </w:rPr>
            </w:pPr>
            <w:r>
              <w:rPr>
                <w:rFonts w:ascii="Arial" w:hAnsi="Arial" w:cs="Arial"/>
                <w:sz w:val="20"/>
                <w:szCs w:val="20"/>
              </w:rPr>
              <w:t>支付宝</w:t>
            </w:r>
          </w:p>
        </w:tc>
      </w:tr>
      <w:tr w:rsidR="002618F8" w14:paraId="049F7E07" w14:textId="77777777">
        <w:trPr>
          <w:trHeight w:hRule="exact" w:val="379"/>
          <w:jc w:val="center"/>
        </w:trPr>
        <w:tc>
          <w:tcPr>
            <w:tcW w:w="1550" w:type="dxa"/>
            <w:tcBorders>
              <w:tl2br w:val="nil"/>
              <w:tr2bl w:val="nil"/>
            </w:tcBorders>
            <w:shd w:val="clear" w:color="auto" w:fill="FFFFFF"/>
            <w:vAlign w:val="bottom"/>
          </w:tcPr>
          <w:p w14:paraId="355E5B79" w14:textId="77777777" w:rsidR="002618F8" w:rsidRDefault="00000000">
            <w:pPr>
              <w:ind w:firstLine="400"/>
              <w:rPr>
                <w:sz w:val="21"/>
                <w:szCs w:val="21"/>
              </w:rPr>
            </w:pPr>
            <w:r>
              <w:rPr>
                <w:rFonts w:ascii="Arial" w:hAnsi="Arial" w:cs="Arial"/>
                <w:sz w:val="20"/>
                <w:szCs w:val="20"/>
              </w:rPr>
              <w:t>7</w:t>
            </w:r>
          </w:p>
        </w:tc>
        <w:tc>
          <w:tcPr>
            <w:tcW w:w="7811" w:type="dxa"/>
            <w:tcBorders>
              <w:tl2br w:val="nil"/>
              <w:tr2bl w:val="nil"/>
            </w:tcBorders>
            <w:shd w:val="clear" w:color="auto" w:fill="FFFFFF"/>
            <w:vAlign w:val="bottom"/>
          </w:tcPr>
          <w:p w14:paraId="7FE80F4A" w14:textId="77777777" w:rsidR="002618F8" w:rsidRDefault="00000000">
            <w:pPr>
              <w:ind w:firstLine="400"/>
              <w:rPr>
                <w:sz w:val="21"/>
                <w:szCs w:val="21"/>
              </w:rPr>
            </w:pPr>
            <w:proofErr w:type="gramStart"/>
            <w:r>
              <w:rPr>
                <w:rFonts w:ascii="Arial" w:hAnsi="Arial" w:cs="Arial"/>
                <w:sz w:val="20"/>
                <w:szCs w:val="20"/>
              </w:rPr>
              <w:t>微信</w:t>
            </w:r>
            <w:proofErr w:type="gramEnd"/>
          </w:p>
        </w:tc>
      </w:tr>
    </w:tbl>
    <w:p w14:paraId="75B274A2" w14:textId="77777777" w:rsidR="002618F8" w:rsidRDefault="002618F8"/>
    <w:p w14:paraId="5A315D7E" w14:textId="77777777" w:rsidR="002618F8" w:rsidRDefault="00000000">
      <w:pPr>
        <w:pStyle w:val="3"/>
        <w:numPr>
          <w:ilvl w:val="2"/>
          <w:numId w:val="21"/>
        </w:numPr>
        <w:tabs>
          <w:tab w:val="clear" w:pos="709"/>
        </w:tabs>
        <w:ind w:left="0" w:firstLine="0"/>
        <w:jc w:val="left"/>
      </w:pPr>
      <w:bookmarkStart w:id="14" w:name="_Toc22135"/>
      <w:r>
        <w:rPr>
          <w:rFonts w:hint="eastAsia"/>
        </w:rPr>
        <w:t>收费交易介质基础信息</w:t>
      </w:r>
      <w:bookmarkEnd w:id="14"/>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7811"/>
      </w:tblGrid>
      <w:tr w:rsidR="002618F8" w14:paraId="20E961F5" w14:textId="77777777">
        <w:trPr>
          <w:trHeight w:hRule="exact" w:val="389"/>
          <w:jc w:val="center"/>
        </w:trPr>
        <w:tc>
          <w:tcPr>
            <w:tcW w:w="1550" w:type="dxa"/>
            <w:tcBorders>
              <w:tl2br w:val="nil"/>
              <w:tr2bl w:val="nil"/>
            </w:tcBorders>
            <w:shd w:val="clear" w:color="auto" w:fill="FFFFFF"/>
            <w:vAlign w:val="center"/>
          </w:tcPr>
          <w:p w14:paraId="32DC8151" w14:textId="77777777" w:rsidR="002618F8" w:rsidRDefault="00000000">
            <w:pPr>
              <w:ind w:firstLine="420"/>
              <w:rPr>
                <w:sz w:val="21"/>
                <w:szCs w:val="21"/>
              </w:rPr>
            </w:pPr>
            <w:r>
              <w:rPr>
                <w:sz w:val="21"/>
                <w:szCs w:val="21"/>
              </w:rPr>
              <w:t>代码</w:t>
            </w:r>
          </w:p>
        </w:tc>
        <w:tc>
          <w:tcPr>
            <w:tcW w:w="7811" w:type="dxa"/>
            <w:tcBorders>
              <w:tl2br w:val="nil"/>
              <w:tr2bl w:val="nil"/>
            </w:tcBorders>
            <w:shd w:val="clear" w:color="auto" w:fill="FFFFFF"/>
            <w:vAlign w:val="center"/>
          </w:tcPr>
          <w:p w14:paraId="5059D266" w14:textId="77777777" w:rsidR="002618F8" w:rsidRDefault="00000000">
            <w:pPr>
              <w:ind w:firstLine="420"/>
              <w:rPr>
                <w:sz w:val="21"/>
                <w:szCs w:val="21"/>
              </w:rPr>
            </w:pPr>
            <w:r>
              <w:rPr>
                <w:sz w:val="21"/>
                <w:szCs w:val="21"/>
              </w:rPr>
              <w:t>名称</w:t>
            </w:r>
          </w:p>
        </w:tc>
      </w:tr>
      <w:tr w:rsidR="002618F8" w14:paraId="73088677" w14:textId="77777777">
        <w:trPr>
          <w:trHeight w:hRule="exact" w:val="379"/>
          <w:jc w:val="center"/>
        </w:trPr>
        <w:tc>
          <w:tcPr>
            <w:tcW w:w="1550" w:type="dxa"/>
            <w:tcBorders>
              <w:tl2br w:val="nil"/>
              <w:tr2bl w:val="nil"/>
            </w:tcBorders>
            <w:shd w:val="clear" w:color="auto" w:fill="FFFFFF"/>
            <w:vAlign w:val="bottom"/>
          </w:tcPr>
          <w:p w14:paraId="345FB1BF" w14:textId="77777777" w:rsidR="002618F8" w:rsidRDefault="00000000">
            <w:pPr>
              <w:ind w:firstLine="400"/>
              <w:rPr>
                <w:sz w:val="21"/>
                <w:szCs w:val="21"/>
              </w:rPr>
            </w:pPr>
            <w:r>
              <w:rPr>
                <w:rFonts w:ascii="Arial" w:hAnsi="Arial" w:cs="Arial"/>
                <w:sz w:val="20"/>
                <w:szCs w:val="20"/>
              </w:rPr>
              <w:t>1</w:t>
            </w:r>
          </w:p>
        </w:tc>
        <w:tc>
          <w:tcPr>
            <w:tcW w:w="7811" w:type="dxa"/>
            <w:tcBorders>
              <w:tl2br w:val="nil"/>
              <w:tr2bl w:val="nil"/>
            </w:tcBorders>
            <w:shd w:val="clear" w:color="auto" w:fill="FFFFFF"/>
            <w:vAlign w:val="bottom"/>
          </w:tcPr>
          <w:p w14:paraId="5632B9A3" w14:textId="77777777" w:rsidR="002618F8" w:rsidRDefault="00000000">
            <w:pPr>
              <w:ind w:firstLine="400"/>
              <w:rPr>
                <w:sz w:val="21"/>
                <w:szCs w:val="21"/>
              </w:rPr>
            </w:pPr>
            <w:r>
              <w:rPr>
                <w:rFonts w:ascii="Arial" w:hAnsi="Arial" w:cs="Arial"/>
                <w:sz w:val="20"/>
                <w:szCs w:val="20"/>
              </w:rPr>
              <w:t>OBU</w:t>
            </w:r>
          </w:p>
        </w:tc>
      </w:tr>
      <w:tr w:rsidR="002618F8" w14:paraId="683F03ED" w14:textId="77777777">
        <w:trPr>
          <w:trHeight w:hRule="exact" w:val="379"/>
          <w:jc w:val="center"/>
        </w:trPr>
        <w:tc>
          <w:tcPr>
            <w:tcW w:w="1550" w:type="dxa"/>
            <w:tcBorders>
              <w:tl2br w:val="nil"/>
              <w:tr2bl w:val="nil"/>
            </w:tcBorders>
            <w:shd w:val="clear" w:color="auto" w:fill="FFFFFF"/>
            <w:vAlign w:val="bottom"/>
          </w:tcPr>
          <w:p w14:paraId="291B84C9" w14:textId="77777777" w:rsidR="002618F8" w:rsidRDefault="00000000">
            <w:pPr>
              <w:ind w:firstLine="400"/>
              <w:rPr>
                <w:sz w:val="21"/>
                <w:szCs w:val="21"/>
              </w:rPr>
            </w:pPr>
            <w:r>
              <w:rPr>
                <w:rFonts w:ascii="Arial" w:hAnsi="Arial" w:cs="Arial"/>
                <w:sz w:val="20"/>
                <w:szCs w:val="20"/>
              </w:rPr>
              <w:t>2</w:t>
            </w:r>
          </w:p>
        </w:tc>
        <w:tc>
          <w:tcPr>
            <w:tcW w:w="7811" w:type="dxa"/>
            <w:tcBorders>
              <w:tl2br w:val="nil"/>
              <w:tr2bl w:val="nil"/>
            </w:tcBorders>
            <w:shd w:val="clear" w:color="auto" w:fill="FFFFFF"/>
            <w:vAlign w:val="bottom"/>
          </w:tcPr>
          <w:p w14:paraId="1FC1C8BF" w14:textId="77777777" w:rsidR="002618F8" w:rsidRDefault="00000000">
            <w:pPr>
              <w:ind w:firstLine="400"/>
              <w:rPr>
                <w:sz w:val="21"/>
                <w:szCs w:val="21"/>
              </w:rPr>
            </w:pPr>
            <w:r>
              <w:rPr>
                <w:rFonts w:ascii="Arial" w:hAnsi="Arial" w:cs="Arial"/>
                <w:sz w:val="20"/>
                <w:szCs w:val="20"/>
              </w:rPr>
              <w:t>CPC</w:t>
            </w:r>
            <w:r>
              <w:rPr>
                <w:rFonts w:ascii="Arial" w:hAnsi="Arial" w:cs="Arial"/>
                <w:sz w:val="20"/>
                <w:szCs w:val="20"/>
              </w:rPr>
              <w:t>卡</w:t>
            </w:r>
          </w:p>
        </w:tc>
      </w:tr>
      <w:tr w:rsidR="002618F8" w14:paraId="429DB274" w14:textId="77777777">
        <w:trPr>
          <w:trHeight w:hRule="exact" w:val="379"/>
          <w:jc w:val="center"/>
        </w:trPr>
        <w:tc>
          <w:tcPr>
            <w:tcW w:w="1550" w:type="dxa"/>
            <w:tcBorders>
              <w:tl2br w:val="nil"/>
              <w:tr2bl w:val="nil"/>
            </w:tcBorders>
            <w:shd w:val="clear" w:color="auto" w:fill="FFFFFF"/>
            <w:vAlign w:val="bottom"/>
          </w:tcPr>
          <w:p w14:paraId="5486924F" w14:textId="77777777" w:rsidR="002618F8" w:rsidRDefault="00000000">
            <w:pPr>
              <w:ind w:firstLine="400"/>
              <w:rPr>
                <w:sz w:val="21"/>
                <w:szCs w:val="21"/>
              </w:rPr>
            </w:pPr>
            <w:r>
              <w:rPr>
                <w:rFonts w:ascii="Arial" w:hAnsi="Arial" w:cs="Arial"/>
                <w:sz w:val="20"/>
                <w:szCs w:val="20"/>
              </w:rPr>
              <w:t>3</w:t>
            </w:r>
          </w:p>
        </w:tc>
        <w:tc>
          <w:tcPr>
            <w:tcW w:w="7811" w:type="dxa"/>
            <w:tcBorders>
              <w:tl2br w:val="nil"/>
              <w:tr2bl w:val="nil"/>
            </w:tcBorders>
            <w:shd w:val="clear" w:color="auto" w:fill="FFFFFF"/>
            <w:vAlign w:val="bottom"/>
          </w:tcPr>
          <w:p w14:paraId="49A7BA2A" w14:textId="77777777" w:rsidR="002618F8" w:rsidRDefault="00000000">
            <w:pPr>
              <w:ind w:firstLine="400"/>
              <w:rPr>
                <w:sz w:val="21"/>
                <w:szCs w:val="21"/>
              </w:rPr>
            </w:pPr>
            <w:r>
              <w:rPr>
                <w:rFonts w:ascii="Arial" w:hAnsi="Arial" w:cs="Arial"/>
                <w:sz w:val="20"/>
                <w:szCs w:val="20"/>
              </w:rPr>
              <w:t>纸</w:t>
            </w:r>
            <w:proofErr w:type="gramStart"/>
            <w:r>
              <w:rPr>
                <w:rFonts w:ascii="Arial" w:hAnsi="Arial" w:cs="Arial"/>
                <w:sz w:val="20"/>
                <w:szCs w:val="20"/>
              </w:rPr>
              <w:t>券</w:t>
            </w:r>
            <w:proofErr w:type="gramEnd"/>
          </w:p>
        </w:tc>
      </w:tr>
      <w:tr w:rsidR="002618F8" w14:paraId="236CEA85" w14:textId="77777777">
        <w:trPr>
          <w:trHeight w:hRule="exact" w:val="379"/>
          <w:jc w:val="center"/>
        </w:trPr>
        <w:tc>
          <w:tcPr>
            <w:tcW w:w="1550" w:type="dxa"/>
            <w:tcBorders>
              <w:tl2br w:val="nil"/>
              <w:tr2bl w:val="nil"/>
            </w:tcBorders>
            <w:shd w:val="clear" w:color="auto" w:fill="FFFFFF"/>
            <w:vAlign w:val="bottom"/>
          </w:tcPr>
          <w:p w14:paraId="36D3D3C6" w14:textId="77777777" w:rsidR="002618F8" w:rsidRDefault="00000000">
            <w:pPr>
              <w:ind w:firstLine="400"/>
              <w:rPr>
                <w:sz w:val="21"/>
                <w:szCs w:val="21"/>
              </w:rPr>
            </w:pPr>
            <w:r>
              <w:rPr>
                <w:rFonts w:ascii="Arial" w:hAnsi="Arial" w:cs="Arial"/>
                <w:sz w:val="20"/>
                <w:szCs w:val="20"/>
              </w:rPr>
              <w:t>4</w:t>
            </w:r>
          </w:p>
        </w:tc>
        <w:tc>
          <w:tcPr>
            <w:tcW w:w="7811" w:type="dxa"/>
            <w:tcBorders>
              <w:tl2br w:val="nil"/>
              <w:tr2bl w:val="nil"/>
            </w:tcBorders>
            <w:shd w:val="clear" w:color="auto" w:fill="FFFFFF"/>
            <w:vAlign w:val="bottom"/>
          </w:tcPr>
          <w:p w14:paraId="77701F47" w14:textId="77777777" w:rsidR="002618F8" w:rsidRDefault="00000000">
            <w:pPr>
              <w:ind w:firstLine="400"/>
              <w:rPr>
                <w:sz w:val="21"/>
                <w:szCs w:val="21"/>
              </w:rPr>
            </w:pPr>
            <w:r>
              <w:rPr>
                <w:rFonts w:ascii="Arial" w:hAnsi="Arial" w:cs="Arial"/>
                <w:sz w:val="20"/>
                <w:szCs w:val="20"/>
              </w:rPr>
              <w:t>ETC</w:t>
            </w:r>
            <w:r>
              <w:rPr>
                <w:rFonts w:ascii="Arial" w:hAnsi="Arial" w:cs="Arial"/>
                <w:sz w:val="20"/>
                <w:szCs w:val="20"/>
              </w:rPr>
              <w:t>卡</w:t>
            </w:r>
          </w:p>
        </w:tc>
      </w:tr>
      <w:tr w:rsidR="002618F8" w14:paraId="6B8183E4" w14:textId="77777777">
        <w:trPr>
          <w:trHeight w:hRule="exact" w:val="379"/>
          <w:jc w:val="center"/>
        </w:trPr>
        <w:tc>
          <w:tcPr>
            <w:tcW w:w="1550" w:type="dxa"/>
            <w:tcBorders>
              <w:tl2br w:val="nil"/>
              <w:tr2bl w:val="nil"/>
            </w:tcBorders>
            <w:shd w:val="clear" w:color="auto" w:fill="FFFFFF"/>
            <w:vAlign w:val="bottom"/>
          </w:tcPr>
          <w:p w14:paraId="246DB062" w14:textId="77777777" w:rsidR="002618F8" w:rsidRDefault="00000000">
            <w:pPr>
              <w:ind w:firstLine="400"/>
              <w:rPr>
                <w:sz w:val="21"/>
                <w:szCs w:val="21"/>
              </w:rPr>
            </w:pPr>
            <w:r>
              <w:rPr>
                <w:rFonts w:ascii="Arial" w:hAnsi="Arial" w:cs="Arial"/>
                <w:sz w:val="20"/>
                <w:szCs w:val="20"/>
              </w:rPr>
              <w:t>9</w:t>
            </w:r>
          </w:p>
        </w:tc>
        <w:tc>
          <w:tcPr>
            <w:tcW w:w="7811" w:type="dxa"/>
            <w:tcBorders>
              <w:tl2br w:val="nil"/>
              <w:tr2bl w:val="nil"/>
            </w:tcBorders>
            <w:shd w:val="clear" w:color="auto" w:fill="FFFFFF"/>
            <w:vAlign w:val="bottom"/>
          </w:tcPr>
          <w:p w14:paraId="1F145EB2" w14:textId="77777777" w:rsidR="002618F8" w:rsidRDefault="00000000">
            <w:pPr>
              <w:ind w:firstLine="400"/>
              <w:rPr>
                <w:sz w:val="21"/>
                <w:szCs w:val="21"/>
              </w:rPr>
            </w:pPr>
            <w:r>
              <w:rPr>
                <w:rFonts w:ascii="Arial" w:hAnsi="Arial" w:cs="Arial"/>
                <w:sz w:val="20"/>
                <w:szCs w:val="20"/>
              </w:rPr>
              <w:t>无通行介质</w:t>
            </w:r>
          </w:p>
        </w:tc>
      </w:tr>
    </w:tbl>
    <w:p w14:paraId="3DAA6E1A" w14:textId="77777777" w:rsidR="002618F8" w:rsidRDefault="002618F8" w:rsidP="00B407F7">
      <w:pPr>
        <w:pStyle w:val="ab"/>
        <w:ind w:firstLineChars="0" w:firstLine="0"/>
      </w:pPr>
    </w:p>
    <w:sectPr w:rsidR="002618F8">
      <w:headerReference w:type="default" r:id="rId15"/>
      <w:footerReference w:type="default" r:id="rId16"/>
      <w:pgSz w:w="11906" w:h="16838"/>
      <w:pgMar w:top="1440" w:right="1797" w:bottom="1440" w:left="1797"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68D2" w14:textId="77777777" w:rsidR="00BE3A86" w:rsidRDefault="00BE3A86">
      <w:pPr>
        <w:spacing w:line="240" w:lineRule="auto"/>
      </w:pPr>
      <w:r>
        <w:separator/>
      </w:r>
    </w:p>
  </w:endnote>
  <w:endnote w:type="continuationSeparator" w:id="0">
    <w:p w14:paraId="1327D73B" w14:textId="77777777" w:rsidR="00BE3A86" w:rsidRDefault="00BE3A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6"/>
    <w:family w:val="swiss"/>
    <w:pitch w:val="default"/>
    <w:sig w:usb0="00000000" w:usb1="00000000" w:usb2="0000003F" w:usb3="00000000" w:csb0="603F01FF" w:csb1="FFFF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幼圆">
    <w:panose1 w:val="02010509060101010101"/>
    <w:charset w:val="86"/>
    <w:family w:val="modern"/>
    <w:pitch w:val="fixed"/>
    <w:sig w:usb0="00000001" w:usb1="080E0000" w:usb2="00000010" w:usb3="00000000" w:csb0="00040000" w:csb1="00000000"/>
  </w:font>
  <w:font w:name="方正细黑一简体">
    <w:altName w:val="微软雅黑"/>
    <w:charset w:val="86"/>
    <w:family w:val="script"/>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ingLiU">
    <w:altName w:val="細明體"/>
    <w:panose1 w:val="02010609000101010101"/>
    <w:charset w:val="88"/>
    <w:family w:val="modern"/>
    <w:pitch w:val="fixed"/>
    <w:sig w:usb0="A00002FF" w:usb1="28CFFCFA" w:usb2="00000016" w:usb3="00000000" w:csb0="00100001" w:csb1="00000000"/>
  </w:font>
  <w:font w:name="微软雅黑 Light">
    <w:panose1 w:val="020B0502040204020203"/>
    <w:charset w:val="86"/>
    <w:family w:val="swiss"/>
    <w:pitch w:val="variable"/>
    <w:sig w:usb0="80000287" w:usb1="2ACF0010" w:usb2="00000016" w:usb3="00000000" w:csb0="0004001F"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B4FA" w14:textId="77777777" w:rsidR="00DA17FC" w:rsidRDefault="00DA17FC">
    <w:pPr>
      <w:pStyle w:val="af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981144"/>
    </w:sdtPr>
    <w:sdtContent>
      <w:p w14:paraId="32CDA51D" w14:textId="77777777" w:rsidR="002618F8" w:rsidRDefault="00000000">
        <w:pPr>
          <w:pStyle w:val="aff4"/>
          <w:ind w:firstLine="360"/>
          <w:jc w:val="center"/>
        </w:pPr>
        <w:r>
          <w:fldChar w:fldCharType="begin"/>
        </w:r>
        <w:r>
          <w:instrText>PAGE   \* MERGEFORMAT</w:instrText>
        </w:r>
        <w:r>
          <w:fldChar w:fldCharType="separate"/>
        </w:r>
        <w:r>
          <w:rPr>
            <w:lang w:val="zh-CN"/>
          </w:rPr>
          <w:t>2</w:t>
        </w:r>
        <w:r>
          <w:fldChar w:fldCharType="end"/>
        </w:r>
      </w:p>
    </w:sdtContent>
  </w:sdt>
  <w:p w14:paraId="1644282C" w14:textId="77777777" w:rsidR="002618F8" w:rsidRDefault="002618F8">
    <w:pPr>
      <w:pStyle w:val="aff4"/>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A7AF" w14:textId="77777777" w:rsidR="00DA17FC" w:rsidRDefault="00DA17FC">
    <w:pPr>
      <w:pStyle w:val="af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30F4" w14:textId="77777777" w:rsidR="002618F8" w:rsidRDefault="00000000">
    <w:pPr>
      <w:pStyle w:val="aff4"/>
      <w:ind w:firstLine="360"/>
      <w:jc w:val="center"/>
    </w:pPr>
    <w:r>
      <w:rPr>
        <w:noProof/>
      </w:rPr>
      <mc:AlternateContent>
        <mc:Choice Requires="wps">
          <w:drawing>
            <wp:anchor distT="0" distB="0" distL="114300" distR="114300" simplePos="0" relativeHeight="251659264" behindDoc="0" locked="0" layoutInCell="1" allowOverlap="1" wp14:anchorId="45A3D17B" wp14:editId="38A848A1">
              <wp:simplePos x="0" y="0"/>
              <wp:positionH relativeFrom="column">
                <wp:posOffset>6350</wp:posOffset>
              </wp:positionH>
              <wp:positionV relativeFrom="paragraph">
                <wp:posOffset>-83185</wp:posOffset>
              </wp:positionV>
              <wp:extent cx="5253355" cy="0"/>
              <wp:effectExtent l="0" t="0" r="23495" b="19050"/>
              <wp:wrapNone/>
              <wp:docPr id="682" name="直接连接符 682"/>
              <wp:cNvGraphicFramePr/>
              <a:graphic xmlns:a="http://schemas.openxmlformats.org/drawingml/2006/main">
                <a:graphicData uri="http://schemas.microsoft.com/office/word/2010/wordprocessingShape">
                  <wps:wsp>
                    <wps:cNvCnPr/>
                    <wps:spPr>
                      <a:xfrm>
                        <a:off x="0" y="0"/>
                        <a:ext cx="52533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5pt;margin-top:-6.55pt;height:0pt;width:413.65pt;z-index:251659264;mso-width-relative:page;mso-height-relative:page;" filled="f" stroked="t" coordsize="21600,21600" o:gfxdata="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ybJfd1QAAAAkBAAAPAAAAAAAAAAEA&#10;IAAAACIAAABkcnMvZG93bnJldi54bWxQSwECFAAUAAAACACHTuJAieV9T9kBAACeAwAADgAAAAAA&#10;AAABACAAAAAkAQAAZHJzL2Uyb0RvYy54bWxQSwUGAAAAAAYABgBZAQAAbwUAAAAA&#10;">
              <v:fill on="f" focussize="0,0"/>
              <v:stroke color="#000000 [3213]" joinstyle="round"/>
              <v:imagedata o:title=""/>
              <o:lock v:ext="edit" aspectratio="f"/>
            </v:line>
          </w:pict>
        </mc:Fallback>
      </mc:AlternateContent>
    </w:r>
    <w:r>
      <w:rPr>
        <w:rFonts w:hint="eastAsia"/>
      </w:rPr>
      <w:t>-</w:t>
    </w:r>
    <w:r>
      <w:rPr>
        <w:rStyle w:val="afff1"/>
      </w:rPr>
      <w:fldChar w:fldCharType="begin"/>
    </w:r>
    <w:r>
      <w:rPr>
        <w:rStyle w:val="afff1"/>
      </w:rPr>
      <w:instrText xml:space="preserve"> PAGE </w:instrText>
    </w:r>
    <w:r>
      <w:rPr>
        <w:rStyle w:val="afff1"/>
      </w:rPr>
      <w:fldChar w:fldCharType="separate"/>
    </w:r>
    <w:r>
      <w:rPr>
        <w:rStyle w:val="afff1"/>
      </w:rPr>
      <w:t>10</w:t>
    </w:r>
    <w:r>
      <w:rPr>
        <w:rStyle w:val="afff1"/>
      </w:rPr>
      <w:fldChar w:fldCharType="end"/>
    </w:r>
    <w:r>
      <w:rPr>
        <w:rStyle w:val="afff1"/>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C7EF" w14:textId="77777777" w:rsidR="00BE3A86" w:rsidRDefault="00BE3A86">
      <w:r>
        <w:separator/>
      </w:r>
    </w:p>
  </w:footnote>
  <w:footnote w:type="continuationSeparator" w:id="0">
    <w:p w14:paraId="5A178ACE" w14:textId="77777777" w:rsidR="00BE3A86" w:rsidRDefault="00BE3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8A83" w14:textId="77777777" w:rsidR="00DA17FC" w:rsidRDefault="00DA17FC">
    <w:pPr>
      <w:pStyle w:val="aff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3146" w14:textId="77777777" w:rsidR="00DA17FC" w:rsidRDefault="00DA17FC">
    <w:pPr>
      <w:pStyle w:val="aff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AC40" w14:textId="77777777" w:rsidR="00DA17FC" w:rsidRDefault="00DA17FC">
    <w:pPr>
      <w:pStyle w:val="aff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6673" w14:textId="77777777" w:rsidR="002618F8" w:rsidRDefault="002618F8">
    <w:pPr>
      <w:pStyle w:val="aff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5ABA7E"/>
    <w:multiLevelType w:val="multilevel"/>
    <w:tmpl w:val="F75ABA7E"/>
    <w:lvl w:ilvl="0">
      <w:start w:val="1"/>
      <w:numFmt w:val="decimal"/>
      <w:pStyle w:val="1"/>
      <w:lvlText w:val="%1 "/>
      <w:lvlJc w:val="left"/>
      <w:pPr>
        <w:tabs>
          <w:tab w:val="left" w:pos="425"/>
        </w:tabs>
        <w:ind w:left="425" w:hanging="425"/>
      </w:pPr>
      <w:rPr>
        <w:rFonts w:ascii="宋体" w:eastAsia="宋体" w:hAnsi="宋体" w:cs="宋体" w:hint="default"/>
      </w:rPr>
    </w:lvl>
    <w:lvl w:ilvl="1">
      <w:start w:val="1"/>
      <w:numFmt w:val="decimal"/>
      <w:pStyle w:val="2"/>
      <w:lvlText w:val="%1.%2 "/>
      <w:lvlJc w:val="left"/>
      <w:pPr>
        <w:tabs>
          <w:tab w:val="left" w:pos="567"/>
        </w:tabs>
        <w:ind w:left="567" w:hanging="567"/>
      </w:pPr>
      <w:rPr>
        <w:rFonts w:ascii="宋体" w:eastAsia="宋体" w:hAnsi="宋体" w:cs="宋体" w:hint="default"/>
      </w:rPr>
    </w:lvl>
    <w:lvl w:ilvl="2">
      <w:start w:val="14"/>
      <w:numFmt w:val="decimal"/>
      <w:pStyle w:val="3"/>
      <w:lvlText w:val="%1.%2.%3 "/>
      <w:lvlJc w:val="left"/>
      <w:pPr>
        <w:tabs>
          <w:tab w:val="left" w:pos="2783"/>
        </w:tabs>
        <w:ind w:left="3970" w:hanging="709"/>
      </w:pPr>
      <w:rPr>
        <w:rFonts w:ascii="宋体" w:eastAsia="宋体" w:hAnsi="宋体" w:cs="宋体" w:hint="default"/>
      </w:rPr>
    </w:lvl>
    <w:lvl w:ilvl="3">
      <w:start w:val="1"/>
      <w:numFmt w:val="decimal"/>
      <w:pStyle w:val="4"/>
      <w:lvlText w:val="%1.%2.%3.%4 "/>
      <w:lvlJc w:val="left"/>
      <w:pPr>
        <w:tabs>
          <w:tab w:val="left" w:pos="851"/>
        </w:tabs>
        <w:ind w:left="1331" w:hanging="851"/>
      </w:pPr>
      <w:rPr>
        <w:rFonts w:ascii="宋体" w:eastAsia="宋体" w:hAnsi="宋体" w:cs="宋体" w:hint="default"/>
      </w:rPr>
    </w:lvl>
    <w:lvl w:ilvl="4">
      <w:start w:val="1"/>
      <w:numFmt w:val="decimal"/>
      <w:pStyle w:val="5"/>
      <w:lvlText w:val="%1.%2.%3.%4.%5 "/>
      <w:lvlJc w:val="left"/>
      <w:pPr>
        <w:tabs>
          <w:tab w:val="left" w:pos="992"/>
        </w:tabs>
        <w:ind w:left="992" w:hanging="992"/>
      </w:pPr>
      <w:rPr>
        <w:rFonts w:ascii="宋体" w:eastAsia="宋体" w:hAnsi="宋体" w:cs="宋体" w:hint="default"/>
      </w:rPr>
    </w:lvl>
    <w:lvl w:ilvl="5">
      <w:start w:val="1"/>
      <w:numFmt w:val="decimal"/>
      <w:pStyle w:val="6"/>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2" w15:restartNumberingAfterBreak="0">
    <w:nsid w:val="FFFFFF88"/>
    <w:multiLevelType w:val="singleLevel"/>
    <w:tmpl w:val="FFFFFF88"/>
    <w:lvl w:ilvl="0">
      <w:start w:val="1"/>
      <w:numFmt w:val="decimal"/>
      <w:pStyle w:val="21"/>
      <w:lvlText w:val="%1."/>
      <w:lvlJc w:val="left"/>
      <w:pPr>
        <w:tabs>
          <w:tab w:val="left" w:pos="360"/>
        </w:tabs>
        <w:ind w:left="360" w:hangingChars="200" w:hanging="360"/>
      </w:pPr>
    </w:lvl>
  </w:abstractNum>
  <w:abstractNum w:abstractNumId="3" w15:restartNumberingAfterBreak="0">
    <w:nsid w:val="0000000B"/>
    <w:multiLevelType w:val="multilevel"/>
    <w:tmpl w:val="0000000B"/>
    <w:lvl w:ilvl="0">
      <w:start w:val="1"/>
      <w:numFmt w:val="none"/>
      <w:pStyle w:val="MMTopic1"/>
      <w:suff w:val="space"/>
      <w:lvlText w:val="%1"/>
      <w:lvlJc w:val="left"/>
      <w:pPr>
        <w:ind w:left="0" w:firstLine="0"/>
      </w:pPr>
      <w:rPr>
        <w:rFonts w:cs="Times New Roman"/>
      </w:rPr>
    </w:lvl>
    <w:lvl w:ilvl="1">
      <w:start w:val="1"/>
      <w:numFmt w:val="decimal"/>
      <w:pStyle w:val="MMTopic2"/>
      <w:suff w:val="space"/>
      <w:lvlText w:val="%1%2"/>
      <w:lvlJc w:val="left"/>
      <w:pPr>
        <w:ind w:left="0" w:firstLine="0"/>
      </w:pPr>
      <w:rPr>
        <w:rFonts w:ascii="Arial Unicode MS" w:eastAsia="Times New Roman" w:hAnsi="Arial Unicode MS" w:cs="Arial Unicode MS" w:hint="default"/>
        <w:sz w:val="32"/>
        <w:szCs w:val="32"/>
      </w:rPr>
    </w:lvl>
    <w:lvl w:ilvl="2">
      <w:start w:val="1"/>
      <w:numFmt w:val="decimal"/>
      <w:pStyle w:val="MMTopic3"/>
      <w:suff w:val="space"/>
      <w:lvlText w:val="%1%2.%3"/>
      <w:lvlJc w:val="left"/>
      <w:pPr>
        <w:ind w:left="0" w:firstLine="0"/>
      </w:pPr>
      <w:rPr>
        <w:rFonts w:cs="Times New Roman"/>
      </w:rPr>
    </w:lvl>
    <w:lvl w:ilvl="3">
      <w:start w:val="1"/>
      <w:numFmt w:val="decimal"/>
      <w:pStyle w:val="MMTopic4"/>
      <w:suff w:val="space"/>
      <w:lvlText w:val="%1%2.%3.%4"/>
      <w:lvlJc w:val="left"/>
      <w:pPr>
        <w:ind w:left="0" w:firstLine="0"/>
      </w:pPr>
      <w:rPr>
        <w:rFonts w:cs="Times New Roman"/>
      </w:rPr>
    </w:lvl>
    <w:lvl w:ilvl="4">
      <w:start w:val="1"/>
      <w:numFmt w:val="decimal"/>
      <w:pStyle w:val="MMTopic5"/>
      <w:suff w:val="space"/>
      <w:lvlText w:val="%1%2.%3.%4.%5"/>
      <w:lvlJc w:val="left"/>
      <w:pPr>
        <w:ind w:left="0" w:firstLine="0"/>
      </w:pPr>
      <w:rPr>
        <w:rFonts w:ascii="Times New Roman" w:eastAsia="宋体" w:hAnsi="Times New Roman" w:cs="Times New Roman" w:hint="eastAsia"/>
        <w:b/>
        <w:bCs/>
        <w:i w:val="0"/>
        <w:iCs w:val="0"/>
        <w:caps w:val="0"/>
        <w:smallCaps w:val="0"/>
        <w:strike w:val="0"/>
        <w:dstrike w:val="0"/>
        <w:color w:val="auto"/>
        <w:spacing w:val="0"/>
        <w:w w:val="100"/>
        <w:kern w:val="0"/>
        <w:position w:val="0"/>
        <w:sz w:val="28"/>
        <w:u w:val="none"/>
      </w:rPr>
    </w:lvl>
    <w:lvl w:ilvl="5">
      <w:start w:val="1"/>
      <w:numFmt w:val="decimal"/>
      <w:pStyle w:val="tytytyty"/>
      <w:lvlText w:val="%1%2.%3.%4.%5.%6"/>
      <w:lvlJc w:val="left"/>
      <w:pPr>
        <w:tabs>
          <w:tab w:val="left" w:pos="1134"/>
        </w:tabs>
        <w:ind w:left="1134" w:hanging="1134"/>
      </w:pPr>
      <w:rPr>
        <w:rFonts w:ascii="Times New Roman" w:eastAsia="宋体" w:hAnsi="Times New Roman" w:cs="Times New Roman" w:hint="eastAsia"/>
        <w:b/>
        <w:bCs/>
        <w:i w:val="0"/>
        <w:iCs w:val="0"/>
        <w:caps w:val="0"/>
        <w:smallCaps w:val="0"/>
        <w:strike w:val="0"/>
        <w:dstrike w:val="0"/>
        <w:color w:val="auto"/>
        <w:spacing w:val="0"/>
        <w:w w:val="100"/>
        <w:kern w:val="0"/>
        <w:position w:val="0"/>
        <w:sz w:val="28"/>
        <w:u w:val="none"/>
      </w:rPr>
    </w:lvl>
    <w:lvl w:ilvl="6">
      <w:start w:val="1"/>
      <w:numFmt w:val="decimal"/>
      <w:lvlText w:val="%1.%2.%3.%4.%5.%6.%7"/>
      <w:lvlJc w:val="left"/>
      <w:pPr>
        <w:tabs>
          <w:tab w:val="left" w:pos="3827"/>
        </w:tabs>
        <w:ind w:left="3827" w:hanging="1276"/>
      </w:pPr>
      <w:rPr>
        <w:rFonts w:cs="Times New Roman"/>
      </w:rPr>
    </w:lvl>
    <w:lvl w:ilvl="7">
      <w:start w:val="1"/>
      <w:numFmt w:val="decimal"/>
      <w:lvlText w:val="%1.%2.%3.%4.%5.%6.%7.%8"/>
      <w:lvlJc w:val="left"/>
      <w:pPr>
        <w:tabs>
          <w:tab w:val="left" w:pos="4394"/>
        </w:tabs>
        <w:ind w:left="4394" w:hanging="1418"/>
      </w:pPr>
      <w:rPr>
        <w:rFonts w:cs="Times New Roman"/>
      </w:rPr>
    </w:lvl>
    <w:lvl w:ilvl="8">
      <w:start w:val="1"/>
      <w:numFmt w:val="decimal"/>
      <w:lvlText w:val="%1.%2.%3.%4.%5.%6.%7.%8.%9"/>
      <w:lvlJc w:val="left"/>
      <w:pPr>
        <w:tabs>
          <w:tab w:val="left" w:pos="5102"/>
        </w:tabs>
        <w:ind w:left="5102" w:hanging="1700"/>
      </w:pPr>
      <w:rPr>
        <w:rFonts w:cs="Times New Roman"/>
      </w:rPr>
    </w:lvl>
  </w:abstractNum>
  <w:abstractNum w:abstractNumId="4" w15:restartNumberingAfterBreak="0">
    <w:nsid w:val="0000000E"/>
    <w:multiLevelType w:val="multilevel"/>
    <w:tmpl w:val="0000000E"/>
    <w:lvl w:ilvl="0">
      <w:start w:val="1"/>
      <w:numFmt w:val="chineseCountingThousand"/>
      <w:pStyle w:val="GW-1"/>
      <w:lvlText w:val="第%1章"/>
      <w:lvlJc w:val="left"/>
      <w:pPr>
        <w:ind w:left="840" w:hanging="420"/>
      </w:pPr>
      <w:rPr>
        <w:b/>
        <w:i w:val="0"/>
      </w:rPr>
    </w:lvl>
    <w:lvl w:ilvl="1">
      <w:start w:val="1"/>
      <w:numFmt w:val="decimal"/>
      <w:pStyle w:val="GW-2"/>
      <w:isLgl/>
      <w:suff w:val="nothing"/>
      <w:lvlText w:val="%1.%2  "/>
      <w:lvlJc w:val="left"/>
      <w:pPr>
        <w:ind w:left="1986" w:hanging="1418"/>
      </w:pPr>
      <w:rPr>
        <w:rFonts w:ascii="Cambria" w:eastAsia="仿宋_GB2312" w:hAnsi="Cambria" w:hint="default"/>
        <w:b/>
        <w:i w:val="0"/>
      </w:rPr>
    </w:lvl>
    <w:lvl w:ilvl="2">
      <w:start w:val="1"/>
      <w:numFmt w:val="decimal"/>
      <w:pStyle w:val="GW-3"/>
      <w:isLgl/>
      <w:suff w:val="nothing"/>
      <w:lvlText w:val="%1.%2.%3  "/>
      <w:lvlJc w:val="left"/>
      <w:pPr>
        <w:ind w:left="1129" w:hanging="709"/>
      </w:pPr>
      <w:rPr>
        <w:rFonts w:ascii="Cambria" w:eastAsia="仿宋_GB2312" w:hAnsi="Cambria" w:hint="default"/>
        <w:b/>
        <w:i w:val="0"/>
      </w:rPr>
    </w:lvl>
    <w:lvl w:ilvl="3">
      <w:start w:val="1"/>
      <w:numFmt w:val="decimal"/>
      <w:isLgl/>
      <w:suff w:val="nothing"/>
      <w:lvlText w:val="%1.%2.%3.%4  "/>
      <w:lvlJc w:val="left"/>
      <w:pPr>
        <w:ind w:left="1277" w:hanging="851"/>
      </w:pPr>
      <w:rPr>
        <w:rFonts w:ascii="Cambria" w:eastAsia="仿宋_GB2312" w:hAnsi="Cambria" w:hint="default"/>
        <w:b/>
        <w:i w:val="0"/>
      </w:rPr>
    </w:lvl>
    <w:lvl w:ilvl="4">
      <w:start w:val="1"/>
      <w:numFmt w:val="decimal"/>
      <w:isLgl/>
      <w:suff w:val="nothing"/>
      <w:lvlText w:val="%1.%2.%3.%4.%5  "/>
      <w:lvlJc w:val="left"/>
      <w:pPr>
        <w:ind w:left="1702" w:hanging="992"/>
      </w:pPr>
      <w:rPr>
        <w:rFonts w:ascii="Cambria" w:eastAsia="仿宋_GB2312" w:hAnsi="Cambria" w:hint="default"/>
        <w:b/>
        <w:i w:val="0"/>
      </w:rPr>
    </w:lvl>
    <w:lvl w:ilvl="5">
      <w:start w:val="1"/>
      <w:numFmt w:val="decimal"/>
      <w:isLgl/>
      <w:suff w:val="nothing"/>
      <w:lvlText w:val="%1.%2.%3.%4.%5.%6  "/>
      <w:lvlJc w:val="left"/>
      <w:pPr>
        <w:ind w:left="1554" w:hanging="1134"/>
      </w:pPr>
      <w:rPr>
        <w:rFonts w:ascii="Cambria" w:eastAsia="仿宋_GB2312" w:hAnsi="Cambria" w:hint="default"/>
        <w:b/>
        <w:i w:val="0"/>
      </w:rPr>
    </w:lvl>
    <w:lvl w:ilvl="6">
      <w:start w:val="1"/>
      <w:numFmt w:val="decimal"/>
      <w:isLgl/>
      <w:suff w:val="nothing"/>
      <w:lvlText w:val="%1.%2.%3.%4.%5.%6.%7  "/>
      <w:lvlJc w:val="left"/>
      <w:pPr>
        <w:ind w:left="1696" w:hanging="1276"/>
      </w:pPr>
      <w:rPr>
        <w:rFonts w:ascii="Cambria" w:eastAsia="仿宋_GB2312" w:hAnsi="Cambria" w:hint="default"/>
        <w:b/>
      </w:rPr>
    </w:lvl>
    <w:lvl w:ilvl="7">
      <w:start w:val="1"/>
      <w:numFmt w:val="decimal"/>
      <w:isLgl/>
      <w:suff w:val="nothing"/>
      <w:lvlText w:val="%1.%2.%3.%4.%5.%6.%7.%8  "/>
      <w:lvlJc w:val="left"/>
      <w:pPr>
        <w:ind w:left="1838" w:hanging="1418"/>
      </w:pPr>
      <w:rPr>
        <w:rFonts w:ascii="Cambria" w:eastAsia="仿宋_GB2312" w:hAnsi="Cambria" w:hint="default"/>
      </w:rPr>
    </w:lvl>
    <w:lvl w:ilvl="8">
      <w:start w:val="1"/>
      <w:numFmt w:val="decimal"/>
      <w:isLgl/>
      <w:suff w:val="nothing"/>
      <w:lvlText w:val="%1.%2.%3.%4.%5.%6.%7.%8.%9  "/>
      <w:lvlJc w:val="left"/>
      <w:pPr>
        <w:ind w:left="1979" w:hanging="1559"/>
      </w:pPr>
      <w:rPr>
        <w:rFonts w:ascii="Cambria" w:eastAsia="仿宋_GB2312" w:hAnsi="Cambria" w:hint="default"/>
      </w:rPr>
    </w:lvl>
  </w:abstractNum>
  <w:abstractNum w:abstractNumId="5" w15:restartNumberingAfterBreak="0">
    <w:nsid w:val="0000000F"/>
    <w:multiLevelType w:val="multilevel"/>
    <w:tmpl w:val="0000000F"/>
    <w:lvl w:ilvl="0">
      <w:start w:val="1"/>
      <w:numFmt w:val="bullet"/>
      <w:pStyle w:val="40"/>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pStyle w:val="410CharChar"/>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01216C17"/>
    <w:multiLevelType w:val="multilevel"/>
    <w:tmpl w:val="01216C17"/>
    <w:lvl w:ilvl="0">
      <w:start w:val="1"/>
      <w:numFmt w:val="bullet"/>
      <w:pStyle w:val="a"/>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02006EA5"/>
    <w:multiLevelType w:val="multilevel"/>
    <w:tmpl w:val="02006EA5"/>
    <w:lvl w:ilvl="0">
      <w:start w:val="1"/>
      <w:numFmt w:val="chineseCountingThousand"/>
      <w:pStyle w:val="10"/>
      <w:suff w:val="space"/>
      <w:lvlText w:val="第%1章"/>
      <w:lvlJc w:val="center"/>
      <w:pPr>
        <w:ind w:left="-540" w:firstLine="600"/>
      </w:pPr>
      <w:rPr>
        <w:rFonts w:hint="eastAsia"/>
      </w:rPr>
    </w:lvl>
    <w:lvl w:ilvl="1">
      <w:start w:val="1"/>
      <w:numFmt w:val="chineseCountingThousand"/>
      <w:suff w:val="nothing"/>
      <w:lvlText w:val="%2、"/>
      <w:lvlJc w:val="left"/>
      <w:pPr>
        <w:ind w:left="-540" w:firstLine="0"/>
      </w:pPr>
      <w:rPr>
        <w:rFonts w:hint="eastAsia"/>
      </w:rPr>
    </w:lvl>
    <w:lvl w:ilvl="2">
      <w:start w:val="1"/>
      <w:numFmt w:val="decimal"/>
      <w:suff w:val="nothing"/>
      <w:lvlText w:val="%3．"/>
      <w:lvlJc w:val="left"/>
      <w:pPr>
        <w:ind w:left="0" w:firstLine="400"/>
      </w:pPr>
      <w:rPr>
        <w:rFonts w:hint="eastAsia"/>
      </w:rPr>
    </w:lvl>
    <w:lvl w:ilvl="3">
      <w:start w:val="1"/>
      <w:numFmt w:val="decimal"/>
      <w:suff w:val="space"/>
      <w:lvlText w:val="(%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05B46959"/>
    <w:multiLevelType w:val="multilevel"/>
    <w:tmpl w:val="05B46959"/>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pStyle w:val="41"/>
      <w:lvlText w:val="%1.%2.%3.%4."/>
      <w:lvlJc w:val="left"/>
      <w:pPr>
        <w:ind w:left="851" w:hanging="851"/>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C3A4BD1"/>
    <w:multiLevelType w:val="multilevel"/>
    <w:tmpl w:val="0C3A4BD1"/>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pStyle w:val="a1"/>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171657A1"/>
    <w:multiLevelType w:val="multilevel"/>
    <w:tmpl w:val="171657A1"/>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142"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Restart w:val="1"/>
      <w:suff w:val="nothing"/>
      <w:lvlText w:val="%1.%2.%3.%4 "/>
      <w:lvlJc w:val="left"/>
      <w:pPr>
        <w:ind w:left="284"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Restart w:val="1"/>
      <w:suff w:val="nothing"/>
      <w:lvlText w:val="%1.%2.%3.%4.%5 "/>
      <w:lvlJc w:val="left"/>
      <w:pPr>
        <w:ind w:left="425" w:firstLine="0"/>
      </w:pPr>
      <w:rPr>
        <w:rFonts w:ascii="Book Antiqua" w:eastAsia="黑体" w:hAnsi="Book Antiqua" w:cs="Book Antiqua" w:hint="default"/>
        <w:bCs/>
        <w:i w:val="0"/>
        <w:iCs w:val="0"/>
        <w:caps w:val="0"/>
        <w:strike w:val="0"/>
        <w:dstrike w:val="0"/>
        <w:vanish w:val="0"/>
        <w:color w:val="000000"/>
        <w:sz w:val="24"/>
        <w:szCs w:val="24"/>
        <w:vertAlign w:val="baseline"/>
      </w:rPr>
    </w:lvl>
    <w:lvl w:ilvl="5">
      <w:start w:val="1"/>
      <w:numFmt w:val="decimal"/>
      <w:lvlRestart w:val="1"/>
      <w:suff w:val="space"/>
      <w:lvlText w:val="%1.%2.%3.%4.%5.%6"/>
      <w:lvlJc w:val="left"/>
      <w:pPr>
        <w:ind w:left="567" w:firstLine="0"/>
      </w:pPr>
      <w:rPr>
        <w:rFonts w:ascii="Times New Roman" w:hAnsi="Times New Roman" w:cs="Times New Roman" w:hint="eastAsia"/>
        <w:b w:val="0"/>
        <w:bCs w:val="0"/>
        <w:i w:val="0"/>
        <w:iCs w:val="0"/>
        <w:caps w:val="0"/>
        <w:smallCaps w:val="0"/>
        <w:strike w:val="0"/>
        <w:dstrike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decimal"/>
      <w:pStyle w:val="Step"/>
      <w:suff w:val="space"/>
      <w:lvlText w:val="步骤 %7"/>
      <w:lvlJc w:val="left"/>
      <w:pPr>
        <w:ind w:left="709" w:firstLine="0"/>
      </w:pPr>
      <w:rPr>
        <w:rFonts w:ascii="Book Antiqua" w:eastAsia="黑体" w:hAnsi="Book Antiqua" w:cs="Times New Roman" w:hint="default"/>
        <w:b w:val="0"/>
        <w:bCs/>
        <w:i w:val="0"/>
        <w:iCs w:val="0"/>
        <w:color w:val="auto"/>
        <w:sz w:val="21"/>
        <w:szCs w:val="21"/>
        <w:lang w:val="en-US"/>
      </w:rPr>
    </w:lvl>
    <w:lvl w:ilvl="7">
      <w:start w:val="1"/>
      <w:numFmt w:val="decimal"/>
      <w:lvlRestart w:val="1"/>
      <w:pStyle w:val="FigureDescription"/>
      <w:suff w:val="space"/>
      <w:lvlText w:val="图%1-%8"/>
      <w:lvlJc w:val="left"/>
      <w:pPr>
        <w:ind w:left="851" w:firstLine="0"/>
      </w:pPr>
      <w:rPr>
        <w:rFonts w:ascii="Times New Roman" w:eastAsia="黑体" w:hAnsi="Times New Roman" w:cs="Book Antiqua" w:hint="default"/>
        <w:b w:val="0"/>
        <w:bCs/>
        <w:i w:val="0"/>
        <w:iCs w:val="0"/>
        <w:strike w:val="0"/>
        <w:dstrike w:val="0"/>
        <w:color w:val="auto"/>
        <w:sz w:val="21"/>
        <w:szCs w:val="21"/>
        <w:vertAlign w:val="baseline"/>
        <w:lang w:val="en-US"/>
      </w:rPr>
    </w:lvl>
    <w:lvl w:ilvl="8">
      <w:start w:val="1"/>
      <w:numFmt w:val="decimal"/>
      <w:lvlRestart w:val="1"/>
      <w:suff w:val="space"/>
      <w:lvlText w:val="表%1-%9"/>
      <w:lvlJc w:val="left"/>
      <w:pPr>
        <w:ind w:left="710" w:firstLine="0"/>
      </w:pPr>
      <w:rPr>
        <w:rFonts w:ascii="Times New Roman" w:eastAsia="黑体" w:hAnsi="Times New Roman" w:hint="default"/>
        <w:b w:val="0"/>
        <w:bCs/>
        <w:i w:val="0"/>
        <w:iCs w:val="0"/>
        <w:color w:val="auto"/>
        <w:sz w:val="21"/>
        <w:szCs w:val="21"/>
        <w:lang w:val="en-US"/>
      </w:rPr>
    </w:lvl>
  </w:abstractNum>
  <w:abstractNum w:abstractNumId="12" w15:restartNumberingAfterBreak="0">
    <w:nsid w:val="1D5755D3"/>
    <w:multiLevelType w:val="multilevel"/>
    <w:tmpl w:val="1D5755D3"/>
    <w:lvl w:ilvl="0">
      <w:start w:val="1"/>
      <w:numFmt w:val="bullet"/>
      <w:pStyle w:val="ItemList"/>
      <w:lvlText w:val=""/>
      <w:lvlJc w:val="left"/>
      <w:pPr>
        <w:tabs>
          <w:tab w:val="left" w:pos="425"/>
        </w:tabs>
        <w:ind w:left="0" w:firstLine="0"/>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436"/>
        </w:tabs>
        <w:ind w:left="-436" w:hanging="420"/>
      </w:pPr>
      <w:rPr>
        <w:rFonts w:ascii="Wingdings" w:hAnsi="Wingdings" w:hint="default"/>
      </w:rPr>
    </w:lvl>
    <w:lvl w:ilvl="2">
      <w:start w:val="1"/>
      <w:numFmt w:val="bullet"/>
      <w:lvlText w:val=""/>
      <w:lvlJc w:val="left"/>
      <w:pPr>
        <w:tabs>
          <w:tab w:val="left" w:pos="-16"/>
        </w:tabs>
        <w:ind w:left="-16" w:hanging="420"/>
      </w:pPr>
      <w:rPr>
        <w:rFonts w:ascii="Wingdings" w:hAnsi="Wingdings" w:hint="default"/>
      </w:rPr>
    </w:lvl>
    <w:lvl w:ilvl="3">
      <w:start w:val="1"/>
      <w:numFmt w:val="bullet"/>
      <w:lvlText w:val=""/>
      <w:lvlJc w:val="left"/>
      <w:pPr>
        <w:tabs>
          <w:tab w:val="left" w:pos="404"/>
        </w:tabs>
        <w:ind w:left="404" w:hanging="420"/>
      </w:pPr>
      <w:rPr>
        <w:rFonts w:ascii="Wingdings" w:hAnsi="Wingdings" w:hint="default"/>
      </w:rPr>
    </w:lvl>
    <w:lvl w:ilvl="4">
      <w:start w:val="1"/>
      <w:numFmt w:val="bullet"/>
      <w:lvlText w:val=""/>
      <w:lvlJc w:val="left"/>
      <w:pPr>
        <w:tabs>
          <w:tab w:val="left" w:pos="824"/>
        </w:tabs>
        <w:ind w:left="824" w:hanging="420"/>
      </w:pPr>
      <w:rPr>
        <w:rFonts w:ascii="Wingdings" w:hAnsi="Wingdings" w:hint="default"/>
      </w:rPr>
    </w:lvl>
    <w:lvl w:ilvl="5">
      <w:start w:val="1"/>
      <w:numFmt w:val="bullet"/>
      <w:lvlText w:val=""/>
      <w:lvlJc w:val="left"/>
      <w:pPr>
        <w:tabs>
          <w:tab w:val="left" w:pos="1244"/>
        </w:tabs>
        <w:ind w:left="1244" w:hanging="420"/>
      </w:pPr>
      <w:rPr>
        <w:rFonts w:ascii="Wingdings" w:hAnsi="Wingdings" w:hint="default"/>
      </w:rPr>
    </w:lvl>
    <w:lvl w:ilvl="6">
      <w:start w:val="1"/>
      <w:numFmt w:val="bullet"/>
      <w:lvlText w:val=""/>
      <w:lvlJc w:val="left"/>
      <w:pPr>
        <w:tabs>
          <w:tab w:val="left" w:pos="1664"/>
        </w:tabs>
        <w:ind w:left="1664" w:hanging="420"/>
      </w:pPr>
      <w:rPr>
        <w:rFonts w:ascii="Wingdings" w:hAnsi="Wingdings" w:hint="default"/>
      </w:rPr>
    </w:lvl>
    <w:lvl w:ilvl="7">
      <w:start w:val="1"/>
      <w:numFmt w:val="bullet"/>
      <w:lvlText w:val=""/>
      <w:lvlJc w:val="left"/>
      <w:pPr>
        <w:tabs>
          <w:tab w:val="left" w:pos="2084"/>
        </w:tabs>
        <w:ind w:left="2084" w:hanging="420"/>
      </w:pPr>
      <w:rPr>
        <w:rFonts w:ascii="Wingdings" w:hAnsi="Wingdings" w:hint="default"/>
      </w:rPr>
    </w:lvl>
    <w:lvl w:ilvl="8">
      <w:start w:val="1"/>
      <w:numFmt w:val="bullet"/>
      <w:lvlText w:val=""/>
      <w:lvlJc w:val="left"/>
      <w:pPr>
        <w:tabs>
          <w:tab w:val="left" w:pos="2504"/>
        </w:tabs>
        <w:ind w:left="2504" w:hanging="420"/>
      </w:pPr>
      <w:rPr>
        <w:rFonts w:ascii="Wingdings" w:hAnsi="Wingdings" w:hint="default"/>
      </w:rPr>
    </w:lvl>
  </w:abstractNum>
  <w:abstractNum w:abstractNumId="13" w15:restartNumberingAfterBreak="0">
    <w:nsid w:val="24336E61"/>
    <w:multiLevelType w:val="multilevel"/>
    <w:tmpl w:val="24336E61"/>
    <w:lvl w:ilvl="0">
      <w:start w:val="1"/>
      <w:numFmt w:val="decimal"/>
      <w:lvlText w:val="一、"/>
      <w:lvlJc w:val="left"/>
      <w:pPr>
        <w:tabs>
          <w:tab w:val="left" w:pos="425"/>
        </w:tabs>
        <w:ind w:left="425" w:hanging="425"/>
      </w:pPr>
      <w:rPr>
        <w:rFonts w:hint="eastAsia"/>
      </w:rPr>
    </w:lvl>
    <w:lvl w:ilvl="1">
      <w:start w:val="1"/>
      <w:numFmt w:val="decimal"/>
      <w:lvlText w:val="%1.%2 "/>
      <w:lvlJc w:val="left"/>
      <w:pPr>
        <w:tabs>
          <w:tab w:val="left" w:pos="833"/>
        </w:tabs>
        <w:ind w:left="284" w:hanging="171"/>
      </w:pPr>
      <w:rPr>
        <w:rFonts w:hint="eastAsia"/>
        <w:b w:val="0"/>
        <w:i w:val="0"/>
        <w:sz w:val="24"/>
      </w:rPr>
    </w:lvl>
    <w:lvl w:ilvl="2">
      <w:start w:val="1"/>
      <w:numFmt w:val="decimal"/>
      <w:pStyle w:val="22"/>
      <w:lvlText w:val="%1.%2.%3"/>
      <w:lvlJc w:val="left"/>
      <w:pPr>
        <w:tabs>
          <w:tab w:val="left" w:pos="1418"/>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14" w15:restartNumberingAfterBreak="0">
    <w:nsid w:val="2DBB1CDD"/>
    <w:multiLevelType w:val="multilevel"/>
    <w:tmpl w:val="2DBB1CDD"/>
    <w:lvl w:ilvl="0">
      <w:start w:val="1"/>
      <w:numFmt w:val="bullet"/>
      <w:pStyle w:val="a6"/>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5" w15:restartNumberingAfterBreak="0">
    <w:nsid w:val="36DB32F3"/>
    <w:multiLevelType w:val="multilevel"/>
    <w:tmpl w:val="36DB32F3"/>
    <w:lvl w:ilvl="0">
      <w:start w:val="1"/>
      <w:numFmt w:val="decimal"/>
      <w:pStyle w:val="a7"/>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44C50F90"/>
    <w:multiLevelType w:val="multilevel"/>
    <w:tmpl w:val="44C50F90"/>
    <w:lvl w:ilvl="0">
      <w:start w:val="1"/>
      <w:numFmt w:val="lowerLetter"/>
      <w:pStyle w:val="a8"/>
      <w:lvlText w:val="%1)"/>
      <w:lvlJc w:val="left"/>
      <w:pPr>
        <w:tabs>
          <w:tab w:val="left" w:pos="840"/>
        </w:tabs>
        <w:ind w:left="839" w:hanging="419"/>
      </w:pPr>
      <w:rPr>
        <w:rFonts w:ascii="宋体" w:eastAsia="宋体" w:hint="eastAsia"/>
        <w:b w:val="0"/>
        <w:i w:val="0"/>
        <w:sz w:val="21"/>
        <w:szCs w:val="21"/>
      </w:rPr>
    </w:lvl>
    <w:lvl w:ilvl="1">
      <w:start w:val="1"/>
      <w:numFmt w:val="decimal"/>
      <w:pStyle w:val="a9"/>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7" w15:restartNumberingAfterBreak="0">
    <w:nsid w:val="45535296"/>
    <w:multiLevelType w:val="singleLevel"/>
    <w:tmpl w:val="45535296"/>
    <w:lvl w:ilvl="0">
      <w:start w:val="1"/>
      <w:numFmt w:val="decimal"/>
      <w:pStyle w:val="11"/>
      <w:lvlText w:val="%1."/>
      <w:lvlJc w:val="left"/>
      <w:pPr>
        <w:tabs>
          <w:tab w:val="left" w:pos="425"/>
        </w:tabs>
        <w:ind w:left="425" w:hanging="425"/>
      </w:pPr>
    </w:lvl>
  </w:abstractNum>
  <w:abstractNum w:abstractNumId="18" w15:restartNumberingAfterBreak="0">
    <w:nsid w:val="7F773C35"/>
    <w:multiLevelType w:val="multilevel"/>
    <w:tmpl w:val="7F773C35"/>
    <w:lvl w:ilvl="0">
      <w:start w:val="1"/>
      <w:numFmt w:val="decimal"/>
      <w:pStyle w:val="ItemStep"/>
      <w:lvlText w:val="%1."/>
      <w:lvlJc w:val="left"/>
      <w:pPr>
        <w:tabs>
          <w:tab w:val="left" w:pos="851"/>
        </w:tabs>
        <w:ind w:left="426" w:firstLine="0"/>
      </w:pPr>
      <w:rPr>
        <w:rFonts w:ascii="Times New Roman" w:hAnsi="Times New Roman" w:cs="Book Antiqua" w:hint="default"/>
        <w:b w:val="0"/>
        <w:bCs/>
        <w:i w:val="0"/>
        <w:iCs w:val="0"/>
        <w:sz w:val="21"/>
        <w:szCs w:val="21"/>
        <w:u w:val="none"/>
      </w:rPr>
    </w:lvl>
    <w:lvl w:ilvl="1">
      <w:start w:val="1"/>
      <w:numFmt w:val="lowerLetter"/>
      <w:lvlText w:val="%2."/>
      <w:lvlJc w:val="left"/>
      <w:pPr>
        <w:tabs>
          <w:tab w:val="left" w:pos="851"/>
        </w:tabs>
        <w:ind w:left="851" w:hanging="425"/>
      </w:pPr>
      <w:rPr>
        <w:rFonts w:ascii="Times New Roman" w:hAnsi="Times New Roman" w:cs="Book Antiqua" w:hint="default"/>
        <w:b w:val="0"/>
        <w:bCs/>
        <w:i w:val="0"/>
        <w:iCs w:val="0"/>
        <w:sz w:val="21"/>
        <w:szCs w:val="21"/>
        <w:u w:val="none"/>
      </w:rPr>
    </w:lvl>
    <w:lvl w:ilvl="2">
      <w:start w:val="1"/>
      <w:numFmt w:val="lowerRoman"/>
      <w:lvlText w:val="%3."/>
      <w:lvlJc w:val="left"/>
      <w:pPr>
        <w:tabs>
          <w:tab w:val="left" w:pos="1701"/>
        </w:tabs>
        <w:ind w:left="1701" w:hanging="425"/>
      </w:pPr>
      <w:rPr>
        <w:rFonts w:ascii="Times New Roman" w:hAnsi="Times New Roman" w:cs="Book Antiqua" w:hint="default"/>
        <w:b w:val="0"/>
        <w:bCs/>
        <w:i w:val="0"/>
        <w:iCs w:val="0"/>
        <w:sz w:val="21"/>
        <w:szCs w:val="21"/>
        <w:u w:val="none"/>
      </w:rPr>
    </w:lvl>
    <w:lvl w:ilvl="3">
      <w:start w:val="1"/>
      <w:numFmt w:val="decimal"/>
      <w:lvlText w:val="%4)"/>
      <w:lvlJc w:val="left"/>
      <w:pPr>
        <w:tabs>
          <w:tab w:val="left" w:pos="2126"/>
        </w:tabs>
        <w:ind w:left="2126"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5"/>
        </w:tabs>
        <w:ind w:left="-15" w:hanging="420"/>
      </w:pPr>
      <w:rPr>
        <w:rFonts w:ascii="Wingdings" w:hAnsi="Wingdings" w:hint="default"/>
      </w:rPr>
    </w:lvl>
    <w:lvl w:ilvl="5">
      <w:start w:val="1"/>
      <w:numFmt w:val="bullet"/>
      <w:lvlText w:val=""/>
      <w:lvlJc w:val="left"/>
      <w:pPr>
        <w:tabs>
          <w:tab w:val="left" w:pos="405"/>
        </w:tabs>
        <w:ind w:left="405" w:hanging="420"/>
      </w:pPr>
      <w:rPr>
        <w:rFonts w:ascii="Wingdings" w:hAnsi="Wingdings" w:hint="default"/>
      </w:rPr>
    </w:lvl>
    <w:lvl w:ilvl="6">
      <w:start w:val="1"/>
      <w:numFmt w:val="bullet"/>
      <w:lvlText w:val=""/>
      <w:lvlJc w:val="left"/>
      <w:pPr>
        <w:tabs>
          <w:tab w:val="left" w:pos="825"/>
        </w:tabs>
        <w:ind w:left="825" w:hanging="420"/>
      </w:pPr>
      <w:rPr>
        <w:rFonts w:ascii="Wingdings" w:hAnsi="Wingdings" w:hint="default"/>
      </w:rPr>
    </w:lvl>
    <w:lvl w:ilvl="7">
      <w:start w:val="1"/>
      <w:numFmt w:val="bullet"/>
      <w:lvlText w:val=""/>
      <w:lvlJc w:val="left"/>
      <w:pPr>
        <w:tabs>
          <w:tab w:val="left" w:pos="1245"/>
        </w:tabs>
        <w:ind w:left="1245" w:hanging="420"/>
      </w:pPr>
      <w:rPr>
        <w:rFonts w:ascii="Wingdings" w:hAnsi="Wingdings" w:hint="default"/>
      </w:rPr>
    </w:lvl>
    <w:lvl w:ilvl="8">
      <w:start w:val="1"/>
      <w:numFmt w:val="decimal"/>
      <w:lvlRestart w:val="0"/>
      <w:lvlText w:val="%9."/>
      <w:lvlJc w:val="left"/>
      <w:pPr>
        <w:tabs>
          <w:tab w:val="left" w:pos="-991"/>
        </w:tabs>
        <w:ind w:left="-991" w:hanging="284"/>
      </w:pPr>
      <w:rPr>
        <w:rFonts w:hint="eastAsia"/>
      </w:rPr>
    </w:lvl>
  </w:abstractNum>
  <w:num w:numId="1" w16cid:durableId="912085026">
    <w:abstractNumId w:val="0"/>
  </w:num>
  <w:num w:numId="2" w16cid:durableId="320622958">
    <w:abstractNumId w:val="11"/>
  </w:num>
  <w:num w:numId="3" w16cid:durableId="1983846210">
    <w:abstractNumId w:val="2"/>
    <w:lvlOverride w:ilvl="0">
      <w:startOverride w:val="1"/>
    </w:lvlOverride>
  </w:num>
  <w:num w:numId="4" w16cid:durableId="563417072">
    <w:abstractNumId w:val="5"/>
  </w:num>
  <w:num w:numId="5" w16cid:durableId="1068184580">
    <w:abstractNumId w:val="1"/>
  </w:num>
  <w:num w:numId="6" w16cid:durableId="1076392324">
    <w:abstractNumId w:val="17"/>
  </w:num>
  <w:num w:numId="7" w16cid:durableId="1926566849">
    <w:abstractNumId w:val="6"/>
  </w:num>
  <w:num w:numId="8" w16cid:durableId="1087652972">
    <w:abstractNumId w:val="14"/>
  </w:num>
  <w:num w:numId="9" w16cid:durableId="964578090">
    <w:abstractNumId w:val="7"/>
  </w:num>
  <w:num w:numId="10" w16cid:durableId="1999457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2572809">
    <w:abstractNumId w:val="9"/>
  </w:num>
  <w:num w:numId="12" w16cid:durableId="14710482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1988035">
    <w:abstractNumId w:val="16"/>
  </w:num>
  <w:num w:numId="14" w16cid:durableId="2061241670">
    <w:abstractNumId w:val="3"/>
  </w:num>
  <w:num w:numId="15" w16cid:durableId="1027099193">
    <w:abstractNumId w:val="12"/>
  </w:num>
  <w:num w:numId="16" w16cid:durableId="2144348532">
    <w:abstractNumId w:val="18"/>
  </w:num>
  <w:num w:numId="17" w16cid:durableId="1071468731">
    <w:abstractNumId w:val="10"/>
  </w:num>
  <w:num w:numId="18" w16cid:durableId="1297447081">
    <w:abstractNumId w:val="8"/>
  </w:num>
  <w:num w:numId="19" w16cid:durableId="134222047">
    <w:abstractNumId w:val="13"/>
  </w:num>
  <w:num w:numId="20" w16cid:durableId="1150946752">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4434809">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gyZTBiODQ1NDlhNjI3OTQ4NzhkNzkyNTc1OGVjN2EifQ=="/>
  </w:docVars>
  <w:rsids>
    <w:rsidRoot w:val="00D619AC"/>
    <w:rsid w:val="00000952"/>
    <w:rsid w:val="00000B8A"/>
    <w:rsid w:val="000010DC"/>
    <w:rsid w:val="00001451"/>
    <w:rsid w:val="00001D50"/>
    <w:rsid w:val="00002296"/>
    <w:rsid w:val="00002598"/>
    <w:rsid w:val="00002685"/>
    <w:rsid w:val="00002AA1"/>
    <w:rsid w:val="00003AFA"/>
    <w:rsid w:val="00003D19"/>
    <w:rsid w:val="000047E5"/>
    <w:rsid w:val="00004819"/>
    <w:rsid w:val="00004C4C"/>
    <w:rsid w:val="00004E52"/>
    <w:rsid w:val="00004EB2"/>
    <w:rsid w:val="000050A0"/>
    <w:rsid w:val="00005130"/>
    <w:rsid w:val="00005D28"/>
    <w:rsid w:val="0000624F"/>
    <w:rsid w:val="0000636F"/>
    <w:rsid w:val="0000653A"/>
    <w:rsid w:val="00006A06"/>
    <w:rsid w:val="0000710D"/>
    <w:rsid w:val="00007280"/>
    <w:rsid w:val="000076A6"/>
    <w:rsid w:val="00010626"/>
    <w:rsid w:val="00010BDC"/>
    <w:rsid w:val="0001106C"/>
    <w:rsid w:val="00011217"/>
    <w:rsid w:val="000122BE"/>
    <w:rsid w:val="00012458"/>
    <w:rsid w:val="0001362D"/>
    <w:rsid w:val="000142CE"/>
    <w:rsid w:val="000147A1"/>
    <w:rsid w:val="00014952"/>
    <w:rsid w:val="00014EBD"/>
    <w:rsid w:val="00014F93"/>
    <w:rsid w:val="00014F99"/>
    <w:rsid w:val="00015E3A"/>
    <w:rsid w:val="0001652C"/>
    <w:rsid w:val="00016BAF"/>
    <w:rsid w:val="00017479"/>
    <w:rsid w:val="00020888"/>
    <w:rsid w:val="00020C30"/>
    <w:rsid w:val="00021245"/>
    <w:rsid w:val="00021272"/>
    <w:rsid w:val="00021A2A"/>
    <w:rsid w:val="00022120"/>
    <w:rsid w:val="0002295C"/>
    <w:rsid w:val="00022DC0"/>
    <w:rsid w:val="000230AC"/>
    <w:rsid w:val="000243F7"/>
    <w:rsid w:val="000248F6"/>
    <w:rsid w:val="00024FD0"/>
    <w:rsid w:val="00025011"/>
    <w:rsid w:val="00025805"/>
    <w:rsid w:val="00026350"/>
    <w:rsid w:val="00026A3A"/>
    <w:rsid w:val="00026A65"/>
    <w:rsid w:val="00026D56"/>
    <w:rsid w:val="00027360"/>
    <w:rsid w:val="00027924"/>
    <w:rsid w:val="00027A63"/>
    <w:rsid w:val="00027EE6"/>
    <w:rsid w:val="000301E4"/>
    <w:rsid w:val="00030316"/>
    <w:rsid w:val="000310F1"/>
    <w:rsid w:val="000312A7"/>
    <w:rsid w:val="000321D1"/>
    <w:rsid w:val="000337E4"/>
    <w:rsid w:val="00033A6A"/>
    <w:rsid w:val="00033BA6"/>
    <w:rsid w:val="00033C46"/>
    <w:rsid w:val="00033F36"/>
    <w:rsid w:val="00034022"/>
    <w:rsid w:val="00034068"/>
    <w:rsid w:val="000341CC"/>
    <w:rsid w:val="000348C7"/>
    <w:rsid w:val="0003620E"/>
    <w:rsid w:val="000365C2"/>
    <w:rsid w:val="00036B0D"/>
    <w:rsid w:val="00036EF2"/>
    <w:rsid w:val="000402A4"/>
    <w:rsid w:val="0004065C"/>
    <w:rsid w:val="00040675"/>
    <w:rsid w:val="00040785"/>
    <w:rsid w:val="000408F6"/>
    <w:rsid w:val="000416F0"/>
    <w:rsid w:val="00041995"/>
    <w:rsid w:val="00043337"/>
    <w:rsid w:val="00044283"/>
    <w:rsid w:val="000445A5"/>
    <w:rsid w:val="00045558"/>
    <w:rsid w:val="000456F1"/>
    <w:rsid w:val="0004603B"/>
    <w:rsid w:val="000460CD"/>
    <w:rsid w:val="000466C1"/>
    <w:rsid w:val="0004693E"/>
    <w:rsid w:val="00046FBC"/>
    <w:rsid w:val="000472BB"/>
    <w:rsid w:val="00047A4D"/>
    <w:rsid w:val="00050D0E"/>
    <w:rsid w:val="000512FC"/>
    <w:rsid w:val="00051513"/>
    <w:rsid w:val="00051FE4"/>
    <w:rsid w:val="000526F0"/>
    <w:rsid w:val="0005310B"/>
    <w:rsid w:val="00054E8E"/>
    <w:rsid w:val="000555EE"/>
    <w:rsid w:val="00057354"/>
    <w:rsid w:val="00057D06"/>
    <w:rsid w:val="00060D96"/>
    <w:rsid w:val="00060FE2"/>
    <w:rsid w:val="000610F8"/>
    <w:rsid w:val="00061AC8"/>
    <w:rsid w:val="00061CAC"/>
    <w:rsid w:val="00061DB6"/>
    <w:rsid w:val="00061F44"/>
    <w:rsid w:val="00061FB3"/>
    <w:rsid w:val="0006269B"/>
    <w:rsid w:val="000634B2"/>
    <w:rsid w:val="000635EE"/>
    <w:rsid w:val="000640CC"/>
    <w:rsid w:val="000648C3"/>
    <w:rsid w:val="00064E4E"/>
    <w:rsid w:val="00064F56"/>
    <w:rsid w:val="00065A2C"/>
    <w:rsid w:val="00065F09"/>
    <w:rsid w:val="000660C4"/>
    <w:rsid w:val="00066A0B"/>
    <w:rsid w:val="00067867"/>
    <w:rsid w:val="00067A08"/>
    <w:rsid w:val="0007007E"/>
    <w:rsid w:val="000704E7"/>
    <w:rsid w:val="00070B90"/>
    <w:rsid w:val="00070FB9"/>
    <w:rsid w:val="000718FE"/>
    <w:rsid w:val="00072ADB"/>
    <w:rsid w:val="00072BA1"/>
    <w:rsid w:val="0007381A"/>
    <w:rsid w:val="00073DC3"/>
    <w:rsid w:val="00074619"/>
    <w:rsid w:val="00074B8D"/>
    <w:rsid w:val="000754C9"/>
    <w:rsid w:val="0007573F"/>
    <w:rsid w:val="000757ED"/>
    <w:rsid w:val="000759BA"/>
    <w:rsid w:val="00075AA7"/>
    <w:rsid w:val="000760E5"/>
    <w:rsid w:val="00076D9F"/>
    <w:rsid w:val="00077535"/>
    <w:rsid w:val="00080231"/>
    <w:rsid w:val="0008033C"/>
    <w:rsid w:val="00080347"/>
    <w:rsid w:val="00080A75"/>
    <w:rsid w:val="00081185"/>
    <w:rsid w:val="00081BAE"/>
    <w:rsid w:val="00082060"/>
    <w:rsid w:val="00082227"/>
    <w:rsid w:val="00083375"/>
    <w:rsid w:val="00083AB4"/>
    <w:rsid w:val="00083D10"/>
    <w:rsid w:val="00083F2E"/>
    <w:rsid w:val="000840FD"/>
    <w:rsid w:val="00084423"/>
    <w:rsid w:val="000845FC"/>
    <w:rsid w:val="00084AD4"/>
    <w:rsid w:val="00085960"/>
    <w:rsid w:val="00085A66"/>
    <w:rsid w:val="00085DA0"/>
    <w:rsid w:val="000861B0"/>
    <w:rsid w:val="00086308"/>
    <w:rsid w:val="00086324"/>
    <w:rsid w:val="000863F1"/>
    <w:rsid w:val="0008671B"/>
    <w:rsid w:val="00086727"/>
    <w:rsid w:val="00086D29"/>
    <w:rsid w:val="0008776D"/>
    <w:rsid w:val="00090113"/>
    <w:rsid w:val="00090255"/>
    <w:rsid w:val="00090EB8"/>
    <w:rsid w:val="000918B0"/>
    <w:rsid w:val="0009210C"/>
    <w:rsid w:val="00092F85"/>
    <w:rsid w:val="0009323B"/>
    <w:rsid w:val="000932FB"/>
    <w:rsid w:val="0009361C"/>
    <w:rsid w:val="00093D36"/>
    <w:rsid w:val="00093EA4"/>
    <w:rsid w:val="00093EEF"/>
    <w:rsid w:val="00094825"/>
    <w:rsid w:val="00094CA7"/>
    <w:rsid w:val="000955BB"/>
    <w:rsid w:val="00096262"/>
    <w:rsid w:val="00096650"/>
    <w:rsid w:val="00096B80"/>
    <w:rsid w:val="00096C75"/>
    <w:rsid w:val="0009743A"/>
    <w:rsid w:val="000977B4"/>
    <w:rsid w:val="00097FE7"/>
    <w:rsid w:val="000A01CE"/>
    <w:rsid w:val="000A0231"/>
    <w:rsid w:val="000A03B7"/>
    <w:rsid w:val="000A06F0"/>
    <w:rsid w:val="000A164B"/>
    <w:rsid w:val="000A2132"/>
    <w:rsid w:val="000A24BE"/>
    <w:rsid w:val="000A2514"/>
    <w:rsid w:val="000A26AC"/>
    <w:rsid w:val="000A2C6C"/>
    <w:rsid w:val="000A31A1"/>
    <w:rsid w:val="000A343E"/>
    <w:rsid w:val="000A35B7"/>
    <w:rsid w:val="000A3681"/>
    <w:rsid w:val="000A3A0D"/>
    <w:rsid w:val="000A462A"/>
    <w:rsid w:val="000A4730"/>
    <w:rsid w:val="000A4D13"/>
    <w:rsid w:val="000A5017"/>
    <w:rsid w:val="000A5064"/>
    <w:rsid w:val="000A5195"/>
    <w:rsid w:val="000A529D"/>
    <w:rsid w:val="000A575A"/>
    <w:rsid w:val="000A586C"/>
    <w:rsid w:val="000A598A"/>
    <w:rsid w:val="000A5F4A"/>
    <w:rsid w:val="000A6D8E"/>
    <w:rsid w:val="000A6E39"/>
    <w:rsid w:val="000A6FFC"/>
    <w:rsid w:val="000B026C"/>
    <w:rsid w:val="000B033C"/>
    <w:rsid w:val="000B0363"/>
    <w:rsid w:val="000B068A"/>
    <w:rsid w:val="000B13A0"/>
    <w:rsid w:val="000B196C"/>
    <w:rsid w:val="000B2335"/>
    <w:rsid w:val="000B26CE"/>
    <w:rsid w:val="000B277A"/>
    <w:rsid w:val="000B33C7"/>
    <w:rsid w:val="000B36D8"/>
    <w:rsid w:val="000B453E"/>
    <w:rsid w:val="000B4744"/>
    <w:rsid w:val="000B4A85"/>
    <w:rsid w:val="000B52D3"/>
    <w:rsid w:val="000B53EB"/>
    <w:rsid w:val="000B610B"/>
    <w:rsid w:val="000B65EE"/>
    <w:rsid w:val="000B720C"/>
    <w:rsid w:val="000B72CC"/>
    <w:rsid w:val="000B76A5"/>
    <w:rsid w:val="000B77BE"/>
    <w:rsid w:val="000C011B"/>
    <w:rsid w:val="000C0AD4"/>
    <w:rsid w:val="000C0EFF"/>
    <w:rsid w:val="000C1478"/>
    <w:rsid w:val="000C1AA5"/>
    <w:rsid w:val="000C20DD"/>
    <w:rsid w:val="000C32F8"/>
    <w:rsid w:val="000C37F1"/>
    <w:rsid w:val="000C3EC6"/>
    <w:rsid w:val="000C3EF7"/>
    <w:rsid w:val="000C4043"/>
    <w:rsid w:val="000C40DD"/>
    <w:rsid w:val="000C40FE"/>
    <w:rsid w:val="000C45B9"/>
    <w:rsid w:val="000C49A1"/>
    <w:rsid w:val="000C4CFC"/>
    <w:rsid w:val="000C4DE1"/>
    <w:rsid w:val="000C55FB"/>
    <w:rsid w:val="000C5723"/>
    <w:rsid w:val="000C588E"/>
    <w:rsid w:val="000C5C8B"/>
    <w:rsid w:val="000C635B"/>
    <w:rsid w:val="000C6800"/>
    <w:rsid w:val="000C6DB6"/>
    <w:rsid w:val="000C77F5"/>
    <w:rsid w:val="000C7956"/>
    <w:rsid w:val="000C7F90"/>
    <w:rsid w:val="000D0CAF"/>
    <w:rsid w:val="000D1236"/>
    <w:rsid w:val="000D1558"/>
    <w:rsid w:val="000D1609"/>
    <w:rsid w:val="000D1943"/>
    <w:rsid w:val="000D242B"/>
    <w:rsid w:val="000D2841"/>
    <w:rsid w:val="000D31EB"/>
    <w:rsid w:val="000D36D4"/>
    <w:rsid w:val="000D3811"/>
    <w:rsid w:val="000D3E9F"/>
    <w:rsid w:val="000D40A1"/>
    <w:rsid w:val="000D436A"/>
    <w:rsid w:val="000D4498"/>
    <w:rsid w:val="000D4559"/>
    <w:rsid w:val="000D59AF"/>
    <w:rsid w:val="000D6339"/>
    <w:rsid w:val="000D6FD7"/>
    <w:rsid w:val="000D7604"/>
    <w:rsid w:val="000D7ECC"/>
    <w:rsid w:val="000E05B4"/>
    <w:rsid w:val="000E1947"/>
    <w:rsid w:val="000E20EC"/>
    <w:rsid w:val="000E2156"/>
    <w:rsid w:val="000E2336"/>
    <w:rsid w:val="000E29FB"/>
    <w:rsid w:val="000E30B2"/>
    <w:rsid w:val="000E42EE"/>
    <w:rsid w:val="000E495D"/>
    <w:rsid w:val="000E4DA0"/>
    <w:rsid w:val="000E5395"/>
    <w:rsid w:val="000E5CA6"/>
    <w:rsid w:val="000E5CB1"/>
    <w:rsid w:val="000E6515"/>
    <w:rsid w:val="000E6D07"/>
    <w:rsid w:val="000E70C9"/>
    <w:rsid w:val="000E717C"/>
    <w:rsid w:val="000E7B19"/>
    <w:rsid w:val="000F07F6"/>
    <w:rsid w:val="000F0F3B"/>
    <w:rsid w:val="000F1065"/>
    <w:rsid w:val="000F1D5B"/>
    <w:rsid w:val="000F1FD6"/>
    <w:rsid w:val="000F29CC"/>
    <w:rsid w:val="000F2BBB"/>
    <w:rsid w:val="000F3EA6"/>
    <w:rsid w:val="000F3EDA"/>
    <w:rsid w:val="000F4067"/>
    <w:rsid w:val="000F40B0"/>
    <w:rsid w:val="000F40E3"/>
    <w:rsid w:val="000F417D"/>
    <w:rsid w:val="000F42C0"/>
    <w:rsid w:val="000F4764"/>
    <w:rsid w:val="000F4B50"/>
    <w:rsid w:val="000F5A6B"/>
    <w:rsid w:val="000F70AF"/>
    <w:rsid w:val="001000C9"/>
    <w:rsid w:val="00101096"/>
    <w:rsid w:val="001018E5"/>
    <w:rsid w:val="00101A43"/>
    <w:rsid w:val="00102787"/>
    <w:rsid w:val="001039BF"/>
    <w:rsid w:val="0010403F"/>
    <w:rsid w:val="00104645"/>
    <w:rsid w:val="00104651"/>
    <w:rsid w:val="001048B6"/>
    <w:rsid w:val="00105095"/>
    <w:rsid w:val="0010548F"/>
    <w:rsid w:val="0010599B"/>
    <w:rsid w:val="001059D9"/>
    <w:rsid w:val="00105B12"/>
    <w:rsid w:val="0010608E"/>
    <w:rsid w:val="00106879"/>
    <w:rsid w:val="0011023D"/>
    <w:rsid w:val="001104D0"/>
    <w:rsid w:val="00110573"/>
    <w:rsid w:val="00111114"/>
    <w:rsid w:val="0011153B"/>
    <w:rsid w:val="0011198D"/>
    <w:rsid w:val="001126D1"/>
    <w:rsid w:val="00112BBB"/>
    <w:rsid w:val="00112C91"/>
    <w:rsid w:val="00113AF4"/>
    <w:rsid w:val="001144B4"/>
    <w:rsid w:val="00114A2E"/>
    <w:rsid w:val="0011545E"/>
    <w:rsid w:val="00115767"/>
    <w:rsid w:val="00115A0B"/>
    <w:rsid w:val="0011718A"/>
    <w:rsid w:val="00117AD3"/>
    <w:rsid w:val="00117AF7"/>
    <w:rsid w:val="00120380"/>
    <w:rsid w:val="001204E4"/>
    <w:rsid w:val="00120BD9"/>
    <w:rsid w:val="001218F2"/>
    <w:rsid w:val="00121A52"/>
    <w:rsid w:val="00121E68"/>
    <w:rsid w:val="00121EC0"/>
    <w:rsid w:val="001224D5"/>
    <w:rsid w:val="00122960"/>
    <w:rsid w:val="00122CDD"/>
    <w:rsid w:val="001232ED"/>
    <w:rsid w:val="00123534"/>
    <w:rsid w:val="001241EE"/>
    <w:rsid w:val="00124CC9"/>
    <w:rsid w:val="00125086"/>
    <w:rsid w:val="001263F3"/>
    <w:rsid w:val="001269AC"/>
    <w:rsid w:val="001269DB"/>
    <w:rsid w:val="00126E90"/>
    <w:rsid w:val="00126E96"/>
    <w:rsid w:val="00127271"/>
    <w:rsid w:val="001303F7"/>
    <w:rsid w:val="00130956"/>
    <w:rsid w:val="00130AC0"/>
    <w:rsid w:val="001311CD"/>
    <w:rsid w:val="00131841"/>
    <w:rsid w:val="00131C2B"/>
    <w:rsid w:val="00131DC5"/>
    <w:rsid w:val="001321CF"/>
    <w:rsid w:val="00132B34"/>
    <w:rsid w:val="00132FDA"/>
    <w:rsid w:val="00133AB6"/>
    <w:rsid w:val="0013431A"/>
    <w:rsid w:val="00134471"/>
    <w:rsid w:val="00134ABF"/>
    <w:rsid w:val="00135C4E"/>
    <w:rsid w:val="00135D35"/>
    <w:rsid w:val="001361BE"/>
    <w:rsid w:val="001369B8"/>
    <w:rsid w:val="00136A91"/>
    <w:rsid w:val="00137082"/>
    <w:rsid w:val="00137195"/>
    <w:rsid w:val="001375BD"/>
    <w:rsid w:val="00137A0A"/>
    <w:rsid w:val="001400FB"/>
    <w:rsid w:val="001407B8"/>
    <w:rsid w:val="00140FCA"/>
    <w:rsid w:val="0014106D"/>
    <w:rsid w:val="00141ADC"/>
    <w:rsid w:val="00142437"/>
    <w:rsid w:val="001425F8"/>
    <w:rsid w:val="00142823"/>
    <w:rsid w:val="00142A72"/>
    <w:rsid w:val="001430C8"/>
    <w:rsid w:val="00143275"/>
    <w:rsid w:val="00143599"/>
    <w:rsid w:val="0014362D"/>
    <w:rsid w:val="00143A66"/>
    <w:rsid w:val="00143AAD"/>
    <w:rsid w:val="00143B5F"/>
    <w:rsid w:val="00144619"/>
    <w:rsid w:val="00145605"/>
    <w:rsid w:val="001456A7"/>
    <w:rsid w:val="00145A8E"/>
    <w:rsid w:val="00147326"/>
    <w:rsid w:val="0014781F"/>
    <w:rsid w:val="00147BF2"/>
    <w:rsid w:val="001506B4"/>
    <w:rsid w:val="00150DCB"/>
    <w:rsid w:val="001512DE"/>
    <w:rsid w:val="00151321"/>
    <w:rsid w:val="00152083"/>
    <w:rsid w:val="001536AF"/>
    <w:rsid w:val="00153C55"/>
    <w:rsid w:val="001542AE"/>
    <w:rsid w:val="00154973"/>
    <w:rsid w:val="00154C95"/>
    <w:rsid w:val="00154D9F"/>
    <w:rsid w:val="0015524C"/>
    <w:rsid w:val="001563FE"/>
    <w:rsid w:val="00156784"/>
    <w:rsid w:val="00160128"/>
    <w:rsid w:val="00160172"/>
    <w:rsid w:val="001613ED"/>
    <w:rsid w:val="00161B59"/>
    <w:rsid w:val="00162397"/>
    <w:rsid w:val="00162DDD"/>
    <w:rsid w:val="00163076"/>
    <w:rsid w:val="001638DC"/>
    <w:rsid w:val="00163BFB"/>
    <w:rsid w:val="00163C41"/>
    <w:rsid w:val="00164480"/>
    <w:rsid w:val="001644B4"/>
    <w:rsid w:val="0016468B"/>
    <w:rsid w:val="0016475B"/>
    <w:rsid w:val="0016487C"/>
    <w:rsid w:val="0016591C"/>
    <w:rsid w:val="001661AA"/>
    <w:rsid w:val="00166CAD"/>
    <w:rsid w:val="00167A9A"/>
    <w:rsid w:val="00170111"/>
    <w:rsid w:val="0017025B"/>
    <w:rsid w:val="00170407"/>
    <w:rsid w:val="00170EEE"/>
    <w:rsid w:val="00172C59"/>
    <w:rsid w:val="00172CDB"/>
    <w:rsid w:val="00172E11"/>
    <w:rsid w:val="001732F6"/>
    <w:rsid w:val="00173559"/>
    <w:rsid w:val="0017355D"/>
    <w:rsid w:val="00173BE7"/>
    <w:rsid w:val="00173F25"/>
    <w:rsid w:val="00174DF4"/>
    <w:rsid w:val="001752F0"/>
    <w:rsid w:val="00175822"/>
    <w:rsid w:val="001758A0"/>
    <w:rsid w:val="001758A1"/>
    <w:rsid w:val="00175B1C"/>
    <w:rsid w:val="00175E3C"/>
    <w:rsid w:val="001761D7"/>
    <w:rsid w:val="00176477"/>
    <w:rsid w:val="001764D4"/>
    <w:rsid w:val="001768AC"/>
    <w:rsid w:val="001769E0"/>
    <w:rsid w:val="00176B24"/>
    <w:rsid w:val="00176BAA"/>
    <w:rsid w:val="00177A24"/>
    <w:rsid w:val="0018019B"/>
    <w:rsid w:val="0018028F"/>
    <w:rsid w:val="00180618"/>
    <w:rsid w:val="00180AD7"/>
    <w:rsid w:val="00180D41"/>
    <w:rsid w:val="0018116B"/>
    <w:rsid w:val="001814FE"/>
    <w:rsid w:val="00181DFA"/>
    <w:rsid w:val="00181F91"/>
    <w:rsid w:val="001821FA"/>
    <w:rsid w:val="00182465"/>
    <w:rsid w:val="001824F4"/>
    <w:rsid w:val="00182A52"/>
    <w:rsid w:val="00182E26"/>
    <w:rsid w:val="001835E1"/>
    <w:rsid w:val="00183991"/>
    <w:rsid w:val="00183E60"/>
    <w:rsid w:val="00183FF1"/>
    <w:rsid w:val="0018449B"/>
    <w:rsid w:val="0018497A"/>
    <w:rsid w:val="00185713"/>
    <w:rsid w:val="00185998"/>
    <w:rsid w:val="00185CB0"/>
    <w:rsid w:val="00185CD5"/>
    <w:rsid w:val="00186970"/>
    <w:rsid w:val="00186E5A"/>
    <w:rsid w:val="00186F97"/>
    <w:rsid w:val="001872DC"/>
    <w:rsid w:val="001876DD"/>
    <w:rsid w:val="001909CB"/>
    <w:rsid w:val="00190CD3"/>
    <w:rsid w:val="00190EF0"/>
    <w:rsid w:val="00190F44"/>
    <w:rsid w:val="00190F75"/>
    <w:rsid w:val="001910FF"/>
    <w:rsid w:val="00191329"/>
    <w:rsid w:val="001917D7"/>
    <w:rsid w:val="001918DE"/>
    <w:rsid w:val="001919C7"/>
    <w:rsid w:val="00192375"/>
    <w:rsid w:val="00192B32"/>
    <w:rsid w:val="00193859"/>
    <w:rsid w:val="001940E0"/>
    <w:rsid w:val="00194313"/>
    <w:rsid w:val="00194718"/>
    <w:rsid w:val="00194CA2"/>
    <w:rsid w:val="00195599"/>
    <w:rsid w:val="001955A4"/>
    <w:rsid w:val="001958DB"/>
    <w:rsid w:val="001960EB"/>
    <w:rsid w:val="00196409"/>
    <w:rsid w:val="00196C06"/>
    <w:rsid w:val="0019718F"/>
    <w:rsid w:val="00197514"/>
    <w:rsid w:val="00197C03"/>
    <w:rsid w:val="00197FDB"/>
    <w:rsid w:val="001A0187"/>
    <w:rsid w:val="001A0476"/>
    <w:rsid w:val="001A08A0"/>
    <w:rsid w:val="001A1AB5"/>
    <w:rsid w:val="001A1F6B"/>
    <w:rsid w:val="001A2513"/>
    <w:rsid w:val="001A255E"/>
    <w:rsid w:val="001A30A6"/>
    <w:rsid w:val="001A3A1A"/>
    <w:rsid w:val="001A3B38"/>
    <w:rsid w:val="001A58C2"/>
    <w:rsid w:val="001A5ACB"/>
    <w:rsid w:val="001A5B76"/>
    <w:rsid w:val="001A6736"/>
    <w:rsid w:val="001A6E6E"/>
    <w:rsid w:val="001A6E73"/>
    <w:rsid w:val="001A700A"/>
    <w:rsid w:val="001A779A"/>
    <w:rsid w:val="001B008A"/>
    <w:rsid w:val="001B0A05"/>
    <w:rsid w:val="001B0A6A"/>
    <w:rsid w:val="001B1020"/>
    <w:rsid w:val="001B156A"/>
    <w:rsid w:val="001B1B30"/>
    <w:rsid w:val="001B1C26"/>
    <w:rsid w:val="001B2443"/>
    <w:rsid w:val="001B2769"/>
    <w:rsid w:val="001B2C48"/>
    <w:rsid w:val="001B2D49"/>
    <w:rsid w:val="001B33CE"/>
    <w:rsid w:val="001B394F"/>
    <w:rsid w:val="001B40AB"/>
    <w:rsid w:val="001B4F78"/>
    <w:rsid w:val="001B57A8"/>
    <w:rsid w:val="001B64DA"/>
    <w:rsid w:val="001B67F6"/>
    <w:rsid w:val="001B684E"/>
    <w:rsid w:val="001B6D1A"/>
    <w:rsid w:val="001B71CD"/>
    <w:rsid w:val="001B723F"/>
    <w:rsid w:val="001B767C"/>
    <w:rsid w:val="001B7945"/>
    <w:rsid w:val="001B7DAF"/>
    <w:rsid w:val="001C0E06"/>
    <w:rsid w:val="001C1BC2"/>
    <w:rsid w:val="001C2549"/>
    <w:rsid w:val="001C2888"/>
    <w:rsid w:val="001C2A6A"/>
    <w:rsid w:val="001C37A8"/>
    <w:rsid w:val="001C3D56"/>
    <w:rsid w:val="001C4BDD"/>
    <w:rsid w:val="001C5600"/>
    <w:rsid w:val="001C5BE0"/>
    <w:rsid w:val="001C5D89"/>
    <w:rsid w:val="001C5DCD"/>
    <w:rsid w:val="001C67D2"/>
    <w:rsid w:val="001C7441"/>
    <w:rsid w:val="001C7819"/>
    <w:rsid w:val="001C7BA8"/>
    <w:rsid w:val="001D0BEB"/>
    <w:rsid w:val="001D1799"/>
    <w:rsid w:val="001D2DFD"/>
    <w:rsid w:val="001D33DA"/>
    <w:rsid w:val="001D3D02"/>
    <w:rsid w:val="001D4479"/>
    <w:rsid w:val="001D4974"/>
    <w:rsid w:val="001D5332"/>
    <w:rsid w:val="001D629A"/>
    <w:rsid w:val="001D67E2"/>
    <w:rsid w:val="001D6CF1"/>
    <w:rsid w:val="001D7A3C"/>
    <w:rsid w:val="001E0604"/>
    <w:rsid w:val="001E0DE4"/>
    <w:rsid w:val="001E10FA"/>
    <w:rsid w:val="001E11DA"/>
    <w:rsid w:val="001E13FF"/>
    <w:rsid w:val="001E15CF"/>
    <w:rsid w:val="001E16C5"/>
    <w:rsid w:val="001E18A6"/>
    <w:rsid w:val="001E1D4E"/>
    <w:rsid w:val="001E1D55"/>
    <w:rsid w:val="001E1E7C"/>
    <w:rsid w:val="001E2146"/>
    <w:rsid w:val="001E238F"/>
    <w:rsid w:val="001E25FB"/>
    <w:rsid w:val="001E2FD5"/>
    <w:rsid w:val="001E36AB"/>
    <w:rsid w:val="001E4A1B"/>
    <w:rsid w:val="001E4A5E"/>
    <w:rsid w:val="001E4DCB"/>
    <w:rsid w:val="001E5059"/>
    <w:rsid w:val="001E5106"/>
    <w:rsid w:val="001E5546"/>
    <w:rsid w:val="001E562E"/>
    <w:rsid w:val="001E5737"/>
    <w:rsid w:val="001E57B0"/>
    <w:rsid w:val="001E5CEE"/>
    <w:rsid w:val="001E67E2"/>
    <w:rsid w:val="001E6CD1"/>
    <w:rsid w:val="001E6FBA"/>
    <w:rsid w:val="001E7113"/>
    <w:rsid w:val="001E745E"/>
    <w:rsid w:val="001E75AA"/>
    <w:rsid w:val="001F0484"/>
    <w:rsid w:val="001F0B7D"/>
    <w:rsid w:val="001F1038"/>
    <w:rsid w:val="001F1055"/>
    <w:rsid w:val="001F160C"/>
    <w:rsid w:val="001F1746"/>
    <w:rsid w:val="001F330F"/>
    <w:rsid w:val="001F363B"/>
    <w:rsid w:val="001F369F"/>
    <w:rsid w:val="001F4517"/>
    <w:rsid w:val="001F47A1"/>
    <w:rsid w:val="001F4CBF"/>
    <w:rsid w:val="001F5386"/>
    <w:rsid w:val="001F543F"/>
    <w:rsid w:val="001F5D49"/>
    <w:rsid w:val="001F6854"/>
    <w:rsid w:val="001F793D"/>
    <w:rsid w:val="0020000B"/>
    <w:rsid w:val="0020169F"/>
    <w:rsid w:val="00201A75"/>
    <w:rsid w:val="00202310"/>
    <w:rsid w:val="0020236C"/>
    <w:rsid w:val="00202A9D"/>
    <w:rsid w:val="00203174"/>
    <w:rsid w:val="002031B8"/>
    <w:rsid w:val="00203918"/>
    <w:rsid w:val="00203A4F"/>
    <w:rsid w:val="00203A5F"/>
    <w:rsid w:val="0020471D"/>
    <w:rsid w:val="0020489D"/>
    <w:rsid w:val="0020493B"/>
    <w:rsid w:val="00205DE0"/>
    <w:rsid w:val="00207265"/>
    <w:rsid w:val="00207818"/>
    <w:rsid w:val="002104D1"/>
    <w:rsid w:val="00210A7E"/>
    <w:rsid w:val="0021144D"/>
    <w:rsid w:val="00211A27"/>
    <w:rsid w:val="00211B63"/>
    <w:rsid w:val="002127D3"/>
    <w:rsid w:val="00212FCF"/>
    <w:rsid w:val="0021310C"/>
    <w:rsid w:val="00213981"/>
    <w:rsid w:val="00213D03"/>
    <w:rsid w:val="00214925"/>
    <w:rsid w:val="00214A76"/>
    <w:rsid w:val="00214B0C"/>
    <w:rsid w:val="00214BDF"/>
    <w:rsid w:val="00214FFD"/>
    <w:rsid w:val="00215432"/>
    <w:rsid w:val="00216616"/>
    <w:rsid w:val="00216BAB"/>
    <w:rsid w:val="002171B4"/>
    <w:rsid w:val="00217D90"/>
    <w:rsid w:val="00217F82"/>
    <w:rsid w:val="00220A98"/>
    <w:rsid w:val="00220C4A"/>
    <w:rsid w:val="00221078"/>
    <w:rsid w:val="002210AB"/>
    <w:rsid w:val="002215C0"/>
    <w:rsid w:val="00221854"/>
    <w:rsid w:val="0022199D"/>
    <w:rsid w:val="00221B70"/>
    <w:rsid w:val="00221D42"/>
    <w:rsid w:val="00222473"/>
    <w:rsid w:val="0022284C"/>
    <w:rsid w:val="00222EFD"/>
    <w:rsid w:val="00222F17"/>
    <w:rsid w:val="0022332A"/>
    <w:rsid w:val="00223649"/>
    <w:rsid w:val="00223EB5"/>
    <w:rsid w:val="00223FED"/>
    <w:rsid w:val="00224B49"/>
    <w:rsid w:val="00225853"/>
    <w:rsid w:val="00225950"/>
    <w:rsid w:val="002268D4"/>
    <w:rsid w:val="00226F49"/>
    <w:rsid w:val="002274DA"/>
    <w:rsid w:val="0022779D"/>
    <w:rsid w:val="00227D68"/>
    <w:rsid w:val="002308AD"/>
    <w:rsid w:val="002309EF"/>
    <w:rsid w:val="00231258"/>
    <w:rsid w:val="00231B31"/>
    <w:rsid w:val="00231CB1"/>
    <w:rsid w:val="00232079"/>
    <w:rsid w:val="00232341"/>
    <w:rsid w:val="00232A81"/>
    <w:rsid w:val="0023337D"/>
    <w:rsid w:val="002333E5"/>
    <w:rsid w:val="00234A23"/>
    <w:rsid w:val="00234DD2"/>
    <w:rsid w:val="00234F6C"/>
    <w:rsid w:val="002352EB"/>
    <w:rsid w:val="0023568F"/>
    <w:rsid w:val="002358CD"/>
    <w:rsid w:val="002359F7"/>
    <w:rsid w:val="00235A42"/>
    <w:rsid w:val="00235C64"/>
    <w:rsid w:val="002360AA"/>
    <w:rsid w:val="00236320"/>
    <w:rsid w:val="00236EB0"/>
    <w:rsid w:val="002375D7"/>
    <w:rsid w:val="002376A8"/>
    <w:rsid w:val="00237AE1"/>
    <w:rsid w:val="00237D99"/>
    <w:rsid w:val="0024014B"/>
    <w:rsid w:val="00242153"/>
    <w:rsid w:val="0024236B"/>
    <w:rsid w:val="00242552"/>
    <w:rsid w:val="00242863"/>
    <w:rsid w:val="00243392"/>
    <w:rsid w:val="002439F1"/>
    <w:rsid w:val="00243A82"/>
    <w:rsid w:val="00244692"/>
    <w:rsid w:val="00244D24"/>
    <w:rsid w:val="00244DD4"/>
    <w:rsid w:val="002450E1"/>
    <w:rsid w:val="00245296"/>
    <w:rsid w:val="00245963"/>
    <w:rsid w:val="00246155"/>
    <w:rsid w:val="00246C2C"/>
    <w:rsid w:val="00247314"/>
    <w:rsid w:val="00247A96"/>
    <w:rsid w:val="00247D81"/>
    <w:rsid w:val="002502F5"/>
    <w:rsid w:val="002504C7"/>
    <w:rsid w:val="0025068D"/>
    <w:rsid w:val="002507FF"/>
    <w:rsid w:val="00250A38"/>
    <w:rsid w:val="00250AD6"/>
    <w:rsid w:val="00250D93"/>
    <w:rsid w:val="002520A9"/>
    <w:rsid w:val="00252745"/>
    <w:rsid w:val="0025288C"/>
    <w:rsid w:val="002539F6"/>
    <w:rsid w:val="0025401A"/>
    <w:rsid w:val="002543F9"/>
    <w:rsid w:val="0025497D"/>
    <w:rsid w:val="00254BD3"/>
    <w:rsid w:val="0025564E"/>
    <w:rsid w:val="002557EF"/>
    <w:rsid w:val="00255806"/>
    <w:rsid w:val="0025585E"/>
    <w:rsid w:val="002559F9"/>
    <w:rsid w:val="002562FE"/>
    <w:rsid w:val="00256D17"/>
    <w:rsid w:val="002570EB"/>
    <w:rsid w:val="00257409"/>
    <w:rsid w:val="00257A69"/>
    <w:rsid w:val="00257A8B"/>
    <w:rsid w:val="00257B6E"/>
    <w:rsid w:val="00257EE6"/>
    <w:rsid w:val="00260406"/>
    <w:rsid w:val="0026095F"/>
    <w:rsid w:val="002612B8"/>
    <w:rsid w:val="002617D0"/>
    <w:rsid w:val="00261809"/>
    <w:rsid w:val="002618F8"/>
    <w:rsid w:val="00261F9B"/>
    <w:rsid w:val="00262486"/>
    <w:rsid w:val="00262917"/>
    <w:rsid w:val="0026351F"/>
    <w:rsid w:val="0026360E"/>
    <w:rsid w:val="002639BD"/>
    <w:rsid w:val="0026411B"/>
    <w:rsid w:val="00264CD5"/>
    <w:rsid w:val="002650F2"/>
    <w:rsid w:val="002653C3"/>
    <w:rsid w:val="00265B8C"/>
    <w:rsid w:val="002668E7"/>
    <w:rsid w:val="00266BBE"/>
    <w:rsid w:val="0026707E"/>
    <w:rsid w:val="002677F0"/>
    <w:rsid w:val="002703A9"/>
    <w:rsid w:val="002706AB"/>
    <w:rsid w:val="002708B7"/>
    <w:rsid w:val="00271008"/>
    <w:rsid w:val="00271A0F"/>
    <w:rsid w:val="00271BCE"/>
    <w:rsid w:val="00271C92"/>
    <w:rsid w:val="00271E70"/>
    <w:rsid w:val="0027222A"/>
    <w:rsid w:val="0027248D"/>
    <w:rsid w:val="002727B5"/>
    <w:rsid w:val="00272ACA"/>
    <w:rsid w:val="00272F95"/>
    <w:rsid w:val="00273568"/>
    <w:rsid w:val="00273E78"/>
    <w:rsid w:val="00273F0D"/>
    <w:rsid w:val="00275D14"/>
    <w:rsid w:val="00275F4F"/>
    <w:rsid w:val="00275FA0"/>
    <w:rsid w:val="002760D7"/>
    <w:rsid w:val="0027647A"/>
    <w:rsid w:val="00276DAE"/>
    <w:rsid w:val="00277043"/>
    <w:rsid w:val="0027781E"/>
    <w:rsid w:val="00277DAA"/>
    <w:rsid w:val="00277DE4"/>
    <w:rsid w:val="00281E16"/>
    <w:rsid w:val="00282671"/>
    <w:rsid w:val="00282C0A"/>
    <w:rsid w:val="00282C13"/>
    <w:rsid w:val="00282CA4"/>
    <w:rsid w:val="00283157"/>
    <w:rsid w:val="00284530"/>
    <w:rsid w:val="00284645"/>
    <w:rsid w:val="002846DC"/>
    <w:rsid w:val="002861BF"/>
    <w:rsid w:val="0028645E"/>
    <w:rsid w:val="0028661D"/>
    <w:rsid w:val="00286683"/>
    <w:rsid w:val="002878D1"/>
    <w:rsid w:val="00290221"/>
    <w:rsid w:val="0029075F"/>
    <w:rsid w:val="00291058"/>
    <w:rsid w:val="002912B2"/>
    <w:rsid w:val="00291A9D"/>
    <w:rsid w:val="00291F00"/>
    <w:rsid w:val="00292031"/>
    <w:rsid w:val="002927E3"/>
    <w:rsid w:val="00293007"/>
    <w:rsid w:val="002934D9"/>
    <w:rsid w:val="002939E4"/>
    <w:rsid w:val="00293CB8"/>
    <w:rsid w:val="002942A7"/>
    <w:rsid w:val="002943A6"/>
    <w:rsid w:val="00294C96"/>
    <w:rsid w:val="00294EA3"/>
    <w:rsid w:val="00294EB2"/>
    <w:rsid w:val="00295CC3"/>
    <w:rsid w:val="00296035"/>
    <w:rsid w:val="002968DA"/>
    <w:rsid w:val="00296D72"/>
    <w:rsid w:val="00297440"/>
    <w:rsid w:val="002A06C7"/>
    <w:rsid w:val="002A0AF2"/>
    <w:rsid w:val="002A1A4D"/>
    <w:rsid w:val="002A1F42"/>
    <w:rsid w:val="002A24FA"/>
    <w:rsid w:val="002A31BD"/>
    <w:rsid w:val="002A4046"/>
    <w:rsid w:val="002A5084"/>
    <w:rsid w:val="002A5836"/>
    <w:rsid w:val="002A5CFC"/>
    <w:rsid w:val="002A5DF7"/>
    <w:rsid w:val="002A67BA"/>
    <w:rsid w:val="002A67DA"/>
    <w:rsid w:val="002A6802"/>
    <w:rsid w:val="002A68D0"/>
    <w:rsid w:val="002A7253"/>
    <w:rsid w:val="002A75F9"/>
    <w:rsid w:val="002A7732"/>
    <w:rsid w:val="002A7918"/>
    <w:rsid w:val="002A7B85"/>
    <w:rsid w:val="002A7BD5"/>
    <w:rsid w:val="002A7CF9"/>
    <w:rsid w:val="002B00E6"/>
    <w:rsid w:val="002B0825"/>
    <w:rsid w:val="002B112B"/>
    <w:rsid w:val="002B14F7"/>
    <w:rsid w:val="002B1F96"/>
    <w:rsid w:val="002B31FC"/>
    <w:rsid w:val="002B34CF"/>
    <w:rsid w:val="002B3945"/>
    <w:rsid w:val="002B3EFB"/>
    <w:rsid w:val="002B3FD4"/>
    <w:rsid w:val="002B410B"/>
    <w:rsid w:val="002B45D2"/>
    <w:rsid w:val="002B464E"/>
    <w:rsid w:val="002B4C23"/>
    <w:rsid w:val="002B4DEA"/>
    <w:rsid w:val="002B5848"/>
    <w:rsid w:val="002B5E3E"/>
    <w:rsid w:val="002B6B33"/>
    <w:rsid w:val="002B6EF6"/>
    <w:rsid w:val="002B6F05"/>
    <w:rsid w:val="002B7809"/>
    <w:rsid w:val="002B7CB9"/>
    <w:rsid w:val="002B7F4B"/>
    <w:rsid w:val="002B7F61"/>
    <w:rsid w:val="002C0042"/>
    <w:rsid w:val="002C0DAA"/>
    <w:rsid w:val="002C1881"/>
    <w:rsid w:val="002C1D50"/>
    <w:rsid w:val="002C1FED"/>
    <w:rsid w:val="002C1FEE"/>
    <w:rsid w:val="002C2D8C"/>
    <w:rsid w:val="002C317C"/>
    <w:rsid w:val="002C3CD9"/>
    <w:rsid w:val="002C43D4"/>
    <w:rsid w:val="002C45E2"/>
    <w:rsid w:val="002C4E53"/>
    <w:rsid w:val="002C51CB"/>
    <w:rsid w:val="002C5BD7"/>
    <w:rsid w:val="002C5E9A"/>
    <w:rsid w:val="002C618F"/>
    <w:rsid w:val="002C6210"/>
    <w:rsid w:val="002C6C5E"/>
    <w:rsid w:val="002C71B2"/>
    <w:rsid w:val="002C7324"/>
    <w:rsid w:val="002C774D"/>
    <w:rsid w:val="002C78C0"/>
    <w:rsid w:val="002C7C64"/>
    <w:rsid w:val="002C7CC5"/>
    <w:rsid w:val="002C7E49"/>
    <w:rsid w:val="002C7E4C"/>
    <w:rsid w:val="002D0277"/>
    <w:rsid w:val="002D041E"/>
    <w:rsid w:val="002D05B2"/>
    <w:rsid w:val="002D0AED"/>
    <w:rsid w:val="002D0BC8"/>
    <w:rsid w:val="002D1199"/>
    <w:rsid w:val="002D1377"/>
    <w:rsid w:val="002D19CE"/>
    <w:rsid w:val="002D1AB7"/>
    <w:rsid w:val="002D27E5"/>
    <w:rsid w:val="002D2949"/>
    <w:rsid w:val="002D36C9"/>
    <w:rsid w:val="002D3F24"/>
    <w:rsid w:val="002D649D"/>
    <w:rsid w:val="002D677A"/>
    <w:rsid w:val="002D6941"/>
    <w:rsid w:val="002D6B6B"/>
    <w:rsid w:val="002D6C19"/>
    <w:rsid w:val="002D6EB6"/>
    <w:rsid w:val="002D6FCD"/>
    <w:rsid w:val="002D70F5"/>
    <w:rsid w:val="002D7D26"/>
    <w:rsid w:val="002E036A"/>
    <w:rsid w:val="002E03B0"/>
    <w:rsid w:val="002E0B4D"/>
    <w:rsid w:val="002E0F05"/>
    <w:rsid w:val="002E1E33"/>
    <w:rsid w:val="002E279E"/>
    <w:rsid w:val="002E31E7"/>
    <w:rsid w:val="002E36A8"/>
    <w:rsid w:val="002E43BB"/>
    <w:rsid w:val="002E4A95"/>
    <w:rsid w:val="002E546F"/>
    <w:rsid w:val="002E5ABB"/>
    <w:rsid w:val="002E73F8"/>
    <w:rsid w:val="002F0BD3"/>
    <w:rsid w:val="002F0E41"/>
    <w:rsid w:val="002F1703"/>
    <w:rsid w:val="002F19F7"/>
    <w:rsid w:val="002F23B8"/>
    <w:rsid w:val="002F250E"/>
    <w:rsid w:val="002F343D"/>
    <w:rsid w:val="002F3B31"/>
    <w:rsid w:val="002F3BAA"/>
    <w:rsid w:val="002F3CA2"/>
    <w:rsid w:val="002F4BCD"/>
    <w:rsid w:val="002F4C4C"/>
    <w:rsid w:val="002F572D"/>
    <w:rsid w:val="002F5F34"/>
    <w:rsid w:val="002F62D2"/>
    <w:rsid w:val="002F68B2"/>
    <w:rsid w:val="002F6A63"/>
    <w:rsid w:val="002F775E"/>
    <w:rsid w:val="002F7B74"/>
    <w:rsid w:val="002F7C79"/>
    <w:rsid w:val="003013A0"/>
    <w:rsid w:val="00301B3A"/>
    <w:rsid w:val="00302280"/>
    <w:rsid w:val="00302E64"/>
    <w:rsid w:val="00302FBC"/>
    <w:rsid w:val="003032C7"/>
    <w:rsid w:val="003038DE"/>
    <w:rsid w:val="00303E00"/>
    <w:rsid w:val="0030465D"/>
    <w:rsid w:val="003049D1"/>
    <w:rsid w:val="00304AAD"/>
    <w:rsid w:val="00305686"/>
    <w:rsid w:val="00305C4D"/>
    <w:rsid w:val="003065A7"/>
    <w:rsid w:val="003069F8"/>
    <w:rsid w:val="00307A00"/>
    <w:rsid w:val="00307D9B"/>
    <w:rsid w:val="003104EE"/>
    <w:rsid w:val="00310694"/>
    <w:rsid w:val="00311085"/>
    <w:rsid w:val="00311468"/>
    <w:rsid w:val="003118DF"/>
    <w:rsid w:val="00311EEE"/>
    <w:rsid w:val="00311EF5"/>
    <w:rsid w:val="00312338"/>
    <w:rsid w:val="00312492"/>
    <w:rsid w:val="00312E5D"/>
    <w:rsid w:val="00312F88"/>
    <w:rsid w:val="00314C09"/>
    <w:rsid w:val="003155E3"/>
    <w:rsid w:val="003158CE"/>
    <w:rsid w:val="00315A4D"/>
    <w:rsid w:val="00315CB7"/>
    <w:rsid w:val="00315E52"/>
    <w:rsid w:val="003173EF"/>
    <w:rsid w:val="0031793D"/>
    <w:rsid w:val="00317CA3"/>
    <w:rsid w:val="00320012"/>
    <w:rsid w:val="003200AA"/>
    <w:rsid w:val="00320474"/>
    <w:rsid w:val="003207D0"/>
    <w:rsid w:val="00320870"/>
    <w:rsid w:val="00320B4F"/>
    <w:rsid w:val="00320E99"/>
    <w:rsid w:val="00321B75"/>
    <w:rsid w:val="00321E65"/>
    <w:rsid w:val="003220C1"/>
    <w:rsid w:val="0032239F"/>
    <w:rsid w:val="00322B7B"/>
    <w:rsid w:val="0032372E"/>
    <w:rsid w:val="003245AC"/>
    <w:rsid w:val="00324C21"/>
    <w:rsid w:val="00324CEF"/>
    <w:rsid w:val="00326C4A"/>
    <w:rsid w:val="0032768E"/>
    <w:rsid w:val="00327718"/>
    <w:rsid w:val="00327C7E"/>
    <w:rsid w:val="00327CC2"/>
    <w:rsid w:val="003300AB"/>
    <w:rsid w:val="003303D6"/>
    <w:rsid w:val="003309FC"/>
    <w:rsid w:val="00331016"/>
    <w:rsid w:val="003317BD"/>
    <w:rsid w:val="00331816"/>
    <w:rsid w:val="0033209A"/>
    <w:rsid w:val="00332226"/>
    <w:rsid w:val="003324AD"/>
    <w:rsid w:val="00332754"/>
    <w:rsid w:val="00332763"/>
    <w:rsid w:val="00332BAB"/>
    <w:rsid w:val="003338B5"/>
    <w:rsid w:val="00334D81"/>
    <w:rsid w:val="003351CD"/>
    <w:rsid w:val="003356CB"/>
    <w:rsid w:val="00335EFF"/>
    <w:rsid w:val="00335F38"/>
    <w:rsid w:val="003360CD"/>
    <w:rsid w:val="003361C2"/>
    <w:rsid w:val="00336286"/>
    <w:rsid w:val="00336427"/>
    <w:rsid w:val="0033658C"/>
    <w:rsid w:val="00336781"/>
    <w:rsid w:val="003367AC"/>
    <w:rsid w:val="00336CB2"/>
    <w:rsid w:val="00336D90"/>
    <w:rsid w:val="00336ECF"/>
    <w:rsid w:val="0033771C"/>
    <w:rsid w:val="00337F57"/>
    <w:rsid w:val="00337F98"/>
    <w:rsid w:val="00340246"/>
    <w:rsid w:val="0034025C"/>
    <w:rsid w:val="00340A38"/>
    <w:rsid w:val="00341C53"/>
    <w:rsid w:val="00341C82"/>
    <w:rsid w:val="00341EEC"/>
    <w:rsid w:val="00341FBD"/>
    <w:rsid w:val="0034293C"/>
    <w:rsid w:val="00343693"/>
    <w:rsid w:val="003436EF"/>
    <w:rsid w:val="00343A04"/>
    <w:rsid w:val="0034416A"/>
    <w:rsid w:val="0034459A"/>
    <w:rsid w:val="00345147"/>
    <w:rsid w:val="0034523C"/>
    <w:rsid w:val="003455E9"/>
    <w:rsid w:val="00345A1C"/>
    <w:rsid w:val="00345CC4"/>
    <w:rsid w:val="00346362"/>
    <w:rsid w:val="0034667A"/>
    <w:rsid w:val="00346929"/>
    <w:rsid w:val="00350482"/>
    <w:rsid w:val="003507C0"/>
    <w:rsid w:val="00350BF3"/>
    <w:rsid w:val="00350CC9"/>
    <w:rsid w:val="00351E8E"/>
    <w:rsid w:val="00351FAB"/>
    <w:rsid w:val="003520CF"/>
    <w:rsid w:val="00352256"/>
    <w:rsid w:val="00352AD1"/>
    <w:rsid w:val="00353024"/>
    <w:rsid w:val="00353064"/>
    <w:rsid w:val="00353345"/>
    <w:rsid w:val="00353768"/>
    <w:rsid w:val="00353AAE"/>
    <w:rsid w:val="0035419A"/>
    <w:rsid w:val="0035455A"/>
    <w:rsid w:val="00354D2C"/>
    <w:rsid w:val="00354F89"/>
    <w:rsid w:val="0035593A"/>
    <w:rsid w:val="003560FB"/>
    <w:rsid w:val="003564E9"/>
    <w:rsid w:val="0035688E"/>
    <w:rsid w:val="00356B3F"/>
    <w:rsid w:val="00356C9A"/>
    <w:rsid w:val="00356FAA"/>
    <w:rsid w:val="0035729E"/>
    <w:rsid w:val="0035798D"/>
    <w:rsid w:val="003600D9"/>
    <w:rsid w:val="00360679"/>
    <w:rsid w:val="0036170C"/>
    <w:rsid w:val="00361872"/>
    <w:rsid w:val="00361CBB"/>
    <w:rsid w:val="00361D39"/>
    <w:rsid w:val="00361F85"/>
    <w:rsid w:val="00362766"/>
    <w:rsid w:val="00363775"/>
    <w:rsid w:val="00363E8E"/>
    <w:rsid w:val="00363F86"/>
    <w:rsid w:val="003651A5"/>
    <w:rsid w:val="00365BAA"/>
    <w:rsid w:val="00365CF4"/>
    <w:rsid w:val="00365E48"/>
    <w:rsid w:val="00365F37"/>
    <w:rsid w:val="00366368"/>
    <w:rsid w:val="00366551"/>
    <w:rsid w:val="00366788"/>
    <w:rsid w:val="00366C2D"/>
    <w:rsid w:val="00366D6E"/>
    <w:rsid w:val="00366FCC"/>
    <w:rsid w:val="00366FDC"/>
    <w:rsid w:val="003675F4"/>
    <w:rsid w:val="003679AB"/>
    <w:rsid w:val="00370501"/>
    <w:rsid w:val="003705F9"/>
    <w:rsid w:val="0037102F"/>
    <w:rsid w:val="00371383"/>
    <w:rsid w:val="003714BA"/>
    <w:rsid w:val="003715F6"/>
    <w:rsid w:val="003718B1"/>
    <w:rsid w:val="00371CB6"/>
    <w:rsid w:val="0037213B"/>
    <w:rsid w:val="003722FC"/>
    <w:rsid w:val="00372847"/>
    <w:rsid w:val="00372A9F"/>
    <w:rsid w:val="0037340A"/>
    <w:rsid w:val="003734B4"/>
    <w:rsid w:val="00373C39"/>
    <w:rsid w:val="00374223"/>
    <w:rsid w:val="003749D3"/>
    <w:rsid w:val="0037578B"/>
    <w:rsid w:val="003757DB"/>
    <w:rsid w:val="00376673"/>
    <w:rsid w:val="003769E4"/>
    <w:rsid w:val="00376E6B"/>
    <w:rsid w:val="00377187"/>
    <w:rsid w:val="003772CF"/>
    <w:rsid w:val="003778A0"/>
    <w:rsid w:val="0037798B"/>
    <w:rsid w:val="00377A11"/>
    <w:rsid w:val="00381400"/>
    <w:rsid w:val="003816FB"/>
    <w:rsid w:val="00381AEF"/>
    <w:rsid w:val="00381F35"/>
    <w:rsid w:val="00382FA6"/>
    <w:rsid w:val="0038356F"/>
    <w:rsid w:val="00383BA1"/>
    <w:rsid w:val="00383BB9"/>
    <w:rsid w:val="003842EC"/>
    <w:rsid w:val="003854E4"/>
    <w:rsid w:val="003854F8"/>
    <w:rsid w:val="00385DC4"/>
    <w:rsid w:val="0038673A"/>
    <w:rsid w:val="003870A8"/>
    <w:rsid w:val="00387714"/>
    <w:rsid w:val="00387C38"/>
    <w:rsid w:val="00387CEB"/>
    <w:rsid w:val="00387D23"/>
    <w:rsid w:val="003904C9"/>
    <w:rsid w:val="003906C0"/>
    <w:rsid w:val="00390DFA"/>
    <w:rsid w:val="00390E78"/>
    <w:rsid w:val="003923F0"/>
    <w:rsid w:val="0039262D"/>
    <w:rsid w:val="00393687"/>
    <w:rsid w:val="003943C9"/>
    <w:rsid w:val="00395569"/>
    <w:rsid w:val="00395A0A"/>
    <w:rsid w:val="00395E23"/>
    <w:rsid w:val="00396A4E"/>
    <w:rsid w:val="00396A7C"/>
    <w:rsid w:val="00396E34"/>
    <w:rsid w:val="00396EFB"/>
    <w:rsid w:val="003976F2"/>
    <w:rsid w:val="00397A1D"/>
    <w:rsid w:val="00397C8A"/>
    <w:rsid w:val="00397D8D"/>
    <w:rsid w:val="003A0B82"/>
    <w:rsid w:val="003A15A4"/>
    <w:rsid w:val="003A1666"/>
    <w:rsid w:val="003A179C"/>
    <w:rsid w:val="003A1CF4"/>
    <w:rsid w:val="003A21E9"/>
    <w:rsid w:val="003A22C1"/>
    <w:rsid w:val="003A24F5"/>
    <w:rsid w:val="003A28F8"/>
    <w:rsid w:val="003A2B33"/>
    <w:rsid w:val="003A3337"/>
    <w:rsid w:val="003A3C28"/>
    <w:rsid w:val="003A4079"/>
    <w:rsid w:val="003A49C5"/>
    <w:rsid w:val="003A53FC"/>
    <w:rsid w:val="003A5CCA"/>
    <w:rsid w:val="003A5D1B"/>
    <w:rsid w:val="003A5FDB"/>
    <w:rsid w:val="003A6059"/>
    <w:rsid w:val="003A6FDE"/>
    <w:rsid w:val="003A7908"/>
    <w:rsid w:val="003B0170"/>
    <w:rsid w:val="003B02C9"/>
    <w:rsid w:val="003B09DF"/>
    <w:rsid w:val="003B0DB7"/>
    <w:rsid w:val="003B151F"/>
    <w:rsid w:val="003B1734"/>
    <w:rsid w:val="003B1C26"/>
    <w:rsid w:val="003B254C"/>
    <w:rsid w:val="003B283B"/>
    <w:rsid w:val="003B28E5"/>
    <w:rsid w:val="003B479A"/>
    <w:rsid w:val="003B523B"/>
    <w:rsid w:val="003B5A23"/>
    <w:rsid w:val="003B5DC2"/>
    <w:rsid w:val="003B5DE6"/>
    <w:rsid w:val="003B6DB3"/>
    <w:rsid w:val="003B764F"/>
    <w:rsid w:val="003B7A76"/>
    <w:rsid w:val="003C00D5"/>
    <w:rsid w:val="003C08E6"/>
    <w:rsid w:val="003C13AA"/>
    <w:rsid w:val="003C2631"/>
    <w:rsid w:val="003C2BBA"/>
    <w:rsid w:val="003C3182"/>
    <w:rsid w:val="003C4245"/>
    <w:rsid w:val="003C44F0"/>
    <w:rsid w:val="003C4810"/>
    <w:rsid w:val="003C4C75"/>
    <w:rsid w:val="003C5482"/>
    <w:rsid w:val="003C5A96"/>
    <w:rsid w:val="003C649B"/>
    <w:rsid w:val="003C6F54"/>
    <w:rsid w:val="003C7A5A"/>
    <w:rsid w:val="003D03E3"/>
    <w:rsid w:val="003D047A"/>
    <w:rsid w:val="003D0C58"/>
    <w:rsid w:val="003D1357"/>
    <w:rsid w:val="003D1BD5"/>
    <w:rsid w:val="003D1E8C"/>
    <w:rsid w:val="003D259D"/>
    <w:rsid w:val="003D274C"/>
    <w:rsid w:val="003D2AF5"/>
    <w:rsid w:val="003D2D77"/>
    <w:rsid w:val="003D315B"/>
    <w:rsid w:val="003D3189"/>
    <w:rsid w:val="003D3806"/>
    <w:rsid w:val="003D3DA3"/>
    <w:rsid w:val="003D4196"/>
    <w:rsid w:val="003D528C"/>
    <w:rsid w:val="003D605C"/>
    <w:rsid w:val="003D6380"/>
    <w:rsid w:val="003D65F5"/>
    <w:rsid w:val="003D663D"/>
    <w:rsid w:val="003D6BFA"/>
    <w:rsid w:val="003D6CCD"/>
    <w:rsid w:val="003D6E76"/>
    <w:rsid w:val="003D7202"/>
    <w:rsid w:val="003D7E9D"/>
    <w:rsid w:val="003E06FC"/>
    <w:rsid w:val="003E08F0"/>
    <w:rsid w:val="003E0AF8"/>
    <w:rsid w:val="003E0B1A"/>
    <w:rsid w:val="003E1A14"/>
    <w:rsid w:val="003E21F5"/>
    <w:rsid w:val="003E2DFE"/>
    <w:rsid w:val="003E350D"/>
    <w:rsid w:val="003E36A0"/>
    <w:rsid w:val="003E37BC"/>
    <w:rsid w:val="003E38CF"/>
    <w:rsid w:val="003E3D33"/>
    <w:rsid w:val="003E3F24"/>
    <w:rsid w:val="003E3F5A"/>
    <w:rsid w:val="003E47D3"/>
    <w:rsid w:val="003E4EDE"/>
    <w:rsid w:val="003E5158"/>
    <w:rsid w:val="003E6EC4"/>
    <w:rsid w:val="003E7013"/>
    <w:rsid w:val="003E75F8"/>
    <w:rsid w:val="003F0C85"/>
    <w:rsid w:val="003F1265"/>
    <w:rsid w:val="003F166F"/>
    <w:rsid w:val="003F1C06"/>
    <w:rsid w:val="003F1CCF"/>
    <w:rsid w:val="003F2ACA"/>
    <w:rsid w:val="003F2D38"/>
    <w:rsid w:val="003F2DA8"/>
    <w:rsid w:val="003F3046"/>
    <w:rsid w:val="003F3195"/>
    <w:rsid w:val="003F35F8"/>
    <w:rsid w:val="003F38CC"/>
    <w:rsid w:val="003F4467"/>
    <w:rsid w:val="003F5096"/>
    <w:rsid w:val="003F5319"/>
    <w:rsid w:val="003F597D"/>
    <w:rsid w:val="003F68B1"/>
    <w:rsid w:val="003F6AE8"/>
    <w:rsid w:val="003F6BB0"/>
    <w:rsid w:val="003F74FB"/>
    <w:rsid w:val="003F7519"/>
    <w:rsid w:val="003F7DAD"/>
    <w:rsid w:val="003F7DBD"/>
    <w:rsid w:val="003F7FA0"/>
    <w:rsid w:val="0040023B"/>
    <w:rsid w:val="00400381"/>
    <w:rsid w:val="004003BD"/>
    <w:rsid w:val="004006A6"/>
    <w:rsid w:val="00400D52"/>
    <w:rsid w:val="00400D7F"/>
    <w:rsid w:val="00401743"/>
    <w:rsid w:val="00401A3B"/>
    <w:rsid w:val="00401D7F"/>
    <w:rsid w:val="00402343"/>
    <w:rsid w:val="00402A84"/>
    <w:rsid w:val="00402B32"/>
    <w:rsid w:val="004031A7"/>
    <w:rsid w:val="004036E5"/>
    <w:rsid w:val="00403814"/>
    <w:rsid w:val="004048D8"/>
    <w:rsid w:val="00405224"/>
    <w:rsid w:val="00405AD1"/>
    <w:rsid w:val="00406398"/>
    <w:rsid w:val="00406540"/>
    <w:rsid w:val="00406969"/>
    <w:rsid w:val="00406BB0"/>
    <w:rsid w:val="0040784A"/>
    <w:rsid w:val="00410E64"/>
    <w:rsid w:val="00410F57"/>
    <w:rsid w:val="004113A6"/>
    <w:rsid w:val="004115B6"/>
    <w:rsid w:val="004115CD"/>
    <w:rsid w:val="0041189E"/>
    <w:rsid w:val="00413BDE"/>
    <w:rsid w:val="0041456D"/>
    <w:rsid w:val="004145D8"/>
    <w:rsid w:val="00414A15"/>
    <w:rsid w:val="004154D7"/>
    <w:rsid w:val="00415991"/>
    <w:rsid w:val="00415E95"/>
    <w:rsid w:val="004163D7"/>
    <w:rsid w:val="00417343"/>
    <w:rsid w:val="004177B6"/>
    <w:rsid w:val="004179F1"/>
    <w:rsid w:val="00417FA3"/>
    <w:rsid w:val="00420762"/>
    <w:rsid w:val="004208EE"/>
    <w:rsid w:val="00420DAE"/>
    <w:rsid w:val="0042107B"/>
    <w:rsid w:val="004212AA"/>
    <w:rsid w:val="00421464"/>
    <w:rsid w:val="00421C4F"/>
    <w:rsid w:val="00421D9A"/>
    <w:rsid w:val="00421DB9"/>
    <w:rsid w:val="00421DE8"/>
    <w:rsid w:val="004223D5"/>
    <w:rsid w:val="00422495"/>
    <w:rsid w:val="00422559"/>
    <w:rsid w:val="00422949"/>
    <w:rsid w:val="00422F72"/>
    <w:rsid w:val="00423080"/>
    <w:rsid w:val="004235F0"/>
    <w:rsid w:val="00423683"/>
    <w:rsid w:val="004242A5"/>
    <w:rsid w:val="00424742"/>
    <w:rsid w:val="00424BCD"/>
    <w:rsid w:val="00425781"/>
    <w:rsid w:val="00425C15"/>
    <w:rsid w:val="0042608E"/>
    <w:rsid w:val="00426295"/>
    <w:rsid w:val="00426C14"/>
    <w:rsid w:val="004273F6"/>
    <w:rsid w:val="00430C26"/>
    <w:rsid w:val="0043105A"/>
    <w:rsid w:val="0043135A"/>
    <w:rsid w:val="004316CA"/>
    <w:rsid w:val="00431DF8"/>
    <w:rsid w:val="0043206D"/>
    <w:rsid w:val="004325BC"/>
    <w:rsid w:val="00432974"/>
    <w:rsid w:val="00433949"/>
    <w:rsid w:val="0043419F"/>
    <w:rsid w:val="004349DD"/>
    <w:rsid w:val="00434FBB"/>
    <w:rsid w:val="004350E2"/>
    <w:rsid w:val="00435217"/>
    <w:rsid w:val="0043570C"/>
    <w:rsid w:val="004358FE"/>
    <w:rsid w:val="00435C02"/>
    <w:rsid w:val="00436257"/>
    <w:rsid w:val="0043644B"/>
    <w:rsid w:val="00436804"/>
    <w:rsid w:val="00436AF7"/>
    <w:rsid w:val="00436C58"/>
    <w:rsid w:val="00437049"/>
    <w:rsid w:val="00437748"/>
    <w:rsid w:val="00437AB8"/>
    <w:rsid w:val="00437D7B"/>
    <w:rsid w:val="004400E2"/>
    <w:rsid w:val="00440703"/>
    <w:rsid w:val="00440719"/>
    <w:rsid w:val="004407ED"/>
    <w:rsid w:val="0044097C"/>
    <w:rsid w:val="0044106E"/>
    <w:rsid w:val="004417AF"/>
    <w:rsid w:val="00441DDF"/>
    <w:rsid w:val="00442AF7"/>
    <w:rsid w:val="004439F7"/>
    <w:rsid w:val="00443D4F"/>
    <w:rsid w:val="00443E6B"/>
    <w:rsid w:val="00444E9F"/>
    <w:rsid w:val="00444FBD"/>
    <w:rsid w:val="0044574E"/>
    <w:rsid w:val="0044677F"/>
    <w:rsid w:val="00446954"/>
    <w:rsid w:val="00446D87"/>
    <w:rsid w:val="00446EAA"/>
    <w:rsid w:val="004478A1"/>
    <w:rsid w:val="00447AC9"/>
    <w:rsid w:val="0045075D"/>
    <w:rsid w:val="00451BC8"/>
    <w:rsid w:val="00451EF6"/>
    <w:rsid w:val="00452289"/>
    <w:rsid w:val="004522B5"/>
    <w:rsid w:val="00452FA1"/>
    <w:rsid w:val="004530F2"/>
    <w:rsid w:val="0045340A"/>
    <w:rsid w:val="00453418"/>
    <w:rsid w:val="00454937"/>
    <w:rsid w:val="0045496B"/>
    <w:rsid w:val="0045499D"/>
    <w:rsid w:val="00454FF5"/>
    <w:rsid w:val="004555B9"/>
    <w:rsid w:val="00455630"/>
    <w:rsid w:val="00455796"/>
    <w:rsid w:val="0045590D"/>
    <w:rsid w:val="00455A22"/>
    <w:rsid w:val="00456C2B"/>
    <w:rsid w:val="00457311"/>
    <w:rsid w:val="00457398"/>
    <w:rsid w:val="00457B71"/>
    <w:rsid w:val="00457F89"/>
    <w:rsid w:val="00460214"/>
    <w:rsid w:val="0046043C"/>
    <w:rsid w:val="00460848"/>
    <w:rsid w:val="0046161A"/>
    <w:rsid w:val="00461C30"/>
    <w:rsid w:val="00462B87"/>
    <w:rsid w:val="00462DE0"/>
    <w:rsid w:val="00462FFE"/>
    <w:rsid w:val="004642E6"/>
    <w:rsid w:val="00465079"/>
    <w:rsid w:val="00465D56"/>
    <w:rsid w:val="00465FF6"/>
    <w:rsid w:val="00466AE8"/>
    <w:rsid w:val="00466B79"/>
    <w:rsid w:val="004678F5"/>
    <w:rsid w:val="00470389"/>
    <w:rsid w:val="004707EB"/>
    <w:rsid w:val="0047105A"/>
    <w:rsid w:val="00471BB3"/>
    <w:rsid w:val="00471D6D"/>
    <w:rsid w:val="00471E8F"/>
    <w:rsid w:val="00472416"/>
    <w:rsid w:val="0047290A"/>
    <w:rsid w:val="004732A2"/>
    <w:rsid w:val="00473B37"/>
    <w:rsid w:val="0047416D"/>
    <w:rsid w:val="00474708"/>
    <w:rsid w:val="00474A64"/>
    <w:rsid w:val="00474B09"/>
    <w:rsid w:val="00475503"/>
    <w:rsid w:val="00475A59"/>
    <w:rsid w:val="00475CB0"/>
    <w:rsid w:val="00475F60"/>
    <w:rsid w:val="00477A29"/>
    <w:rsid w:val="00477C5C"/>
    <w:rsid w:val="004800F3"/>
    <w:rsid w:val="00480227"/>
    <w:rsid w:val="00480694"/>
    <w:rsid w:val="00480878"/>
    <w:rsid w:val="004808B3"/>
    <w:rsid w:val="00480B6E"/>
    <w:rsid w:val="004811DA"/>
    <w:rsid w:val="00481731"/>
    <w:rsid w:val="004819F3"/>
    <w:rsid w:val="004827D1"/>
    <w:rsid w:val="004827F9"/>
    <w:rsid w:val="00482EA8"/>
    <w:rsid w:val="00483251"/>
    <w:rsid w:val="00483994"/>
    <w:rsid w:val="00483F0C"/>
    <w:rsid w:val="004849DF"/>
    <w:rsid w:val="00484AF9"/>
    <w:rsid w:val="00484F7D"/>
    <w:rsid w:val="00484F83"/>
    <w:rsid w:val="00485489"/>
    <w:rsid w:val="004858E8"/>
    <w:rsid w:val="0048679C"/>
    <w:rsid w:val="00486849"/>
    <w:rsid w:val="00486C00"/>
    <w:rsid w:val="004873E3"/>
    <w:rsid w:val="0048760D"/>
    <w:rsid w:val="00487DBB"/>
    <w:rsid w:val="00490E65"/>
    <w:rsid w:val="00491CC4"/>
    <w:rsid w:val="0049211F"/>
    <w:rsid w:val="004926CE"/>
    <w:rsid w:val="00492A5D"/>
    <w:rsid w:val="004937E5"/>
    <w:rsid w:val="00493D6C"/>
    <w:rsid w:val="004948FE"/>
    <w:rsid w:val="00494F25"/>
    <w:rsid w:val="004954AA"/>
    <w:rsid w:val="00495B4D"/>
    <w:rsid w:val="0049601D"/>
    <w:rsid w:val="00496234"/>
    <w:rsid w:val="0049640E"/>
    <w:rsid w:val="00496683"/>
    <w:rsid w:val="00496FDB"/>
    <w:rsid w:val="004973E2"/>
    <w:rsid w:val="00497638"/>
    <w:rsid w:val="00497DB2"/>
    <w:rsid w:val="004A0766"/>
    <w:rsid w:val="004A0A03"/>
    <w:rsid w:val="004A10FA"/>
    <w:rsid w:val="004A20AC"/>
    <w:rsid w:val="004A2E58"/>
    <w:rsid w:val="004A4136"/>
    <w:rsid w:val="004A4273"/>
    <w:rsid w:val="004A42D7"/>
    <w:rsid w:val="004A437F"/>
    <w:rsid w:val="004A4595"/>
    <w:rsid w:val="004A4AD1"/>
    <w:rsid w:val="004A4EE6"/>
    <w:rsid w:val="004A5B5C"/>
    <w:rsid w:val="004A61E9"/>
    <w:rsid w:val="004A64A7"/>
    <w:rsid w:val="004A669F"/>
    <w:rsid w:val="004A6E9F"/>
    <w:rsid w:val="004A6F1D"/>
    <w:rsid w:val="004A7F2F"/>
    <w:rsid w:val="004B0496"/>
    <w:rsid w:val="004B0997"/>
    <w:rsid w:val="004B1650"/>
    <w:rsid w:val="004B177D"/>
    <w:rsid w:val="004B192C"/>
    <w:rsid w:val="004B19D1"/>
    <w:rsid w:val="004B23C2"/>
    <w:rsid w:val="004B2DAE"/>
    <w:rsid w:val="004B2DDF"/>
    <w:rsid w:val="004B33F3"/>
    <w:rsid w:val="004B3703"/>
    <w:rsid w:val="004B39FB"/>
    <w:rsid w:val="004B3D90"/>
    <w:rsid w:val="004B3E25"/>
    <w:rsid w:val="004B45CF"/>
    <w:rsid w:val="004B4637"/>
    <w:rsid w:val="004B496E"/>
    <w:rsid w:val="004B4F31"/>
    <w:rsid w:val="004B4F80"/>
    <w:rsid w:val="004B5675"/>
    <w:rsid w:val="004B58D1"/>
    <w:rsid w:val="004B5E49"/>
    <w:rsid w:val="004B6EE4"/>
    <w:rsid w:val="004B77FE"/>
    <w:rsid w:val="004B7A4F"/>
    <w:rsid w:val="004B7B45"/>
    <w:rsid w:val="004B7C88"/>
    <w:rsid w:val="004B7CF3"/>
    <w:rsid w:val="004C16E2"/>
    <w:rsid w:val="004C23A0"/>
    <w:rsid w:val="004C26D2"/>
    <w:rsid w:val="004C2869"/>
    <w:rsid w:val="004C2BFD"/>
    <w:rsid w:val="004C2C76"/>
    <w:rsid w:val="004C384B"/>
    <w:rsid w:val="004C4A59"/>
    <w:rsid w:val="004C530C"/>
    <w:rsid w:val="004C575C"/>
    <w:rsid w:val="004C67E5"/>
    <w:rsid w:val="004C68BF"/>
    <w:rsid w:val="004C6BC4"/>
    <w:rsid w:val="004C7085"/>
    <w:rsid w:val="004D019F"/>
    <w:rsid w:val="004D141C"/>
    <w:rsid w:val="004D1FA1"/>
    <w:rsid w:val="004D2359"/>
    <w:rsid w:val="004D279D"/>
    <w:rsid w:val="004D285D"/>
    <w:rsid w:val="004D3264"/>
    <w:rsid w:val="004D329C"/>
    <w:rsid w:val="004D32CE"/>
    <w:rsid w:val="004D354E"/>
    <w:rsid w:val="004D384A"/>
    <w:rsid w:val="004D38FE"/>
    <w:rsid w:val="004D3FB1"/>
    <w:rsid w:val="004D3FE8"/>
    <w:rsid w:val="004D43D4"/>
    <w:rsid w:val="004D4B1C"/>
    <w:rsid w:val="004D4B36"/>
    <w:rsid w:val="004D51E2"/>
    <w:rsid w:val="004D5418"/>
    <w:rsid w:val="004D5581"/>
    <w:rsid w:val="004D5792"/>
    <w:rsid w:val="004D6131"/>
    <w:rsid w:val="004D65D1"/>
    <w:rsid w:val="004D66B2"/>
    <w:rsid w:val="004D78FD"/>
    <w:rsid w:val="004D7A77"/>
    <w:rsid w:val="004E0252"/>
    <w:rsid w:val="004E1500"/>
    <w:rsid w:val="004E19CF"/>
    <w:rsid w:val="004E1E72"/>
    <w:rsid w:val="004E2367"/>
    <w:rsid w:val="004E26D1"/>
    <w:rsid w:val="004E2A5A"/>
    <w:rsid w:val="004E2CF5"/>
    <w:rsid w:val="004E2F82"/>
    <w:rsid w:val="004E348D"/>
    <w:rsid w:val="004E3968"/>
    <w:rsid w:val="004E41D6"/>
    <w:rsid w:val="004E4734"/>
    <w:rsid w:val="004E4954"/>
    <w:rsid w:val="004E4E6D"/>
    <w:rsid w:val="004E4F9C"/>
    <w:rsid w:val="004E5419"/>
    <w:rsid w:val="004E5BF7"/>
    <w:rsid w:val="004E5CB8"/>
    <w:rsid w:val="004E669E"/>
    <w:rsid w:val="004E6841"/>
    <w:rsid w:val="004E6A4F"/>
    <w:rsid w:val="004E6DAF"/>
    <w:rsid w:val="004E6FE5"/>
    <w:rsid w:val="004E731F"/>
    <w:rsid w:val="004E7AB2"/>
    <w:rsid w:val="004E7B2F"/>
    <w:rsid w:val="004F05E2"/>
    <w:rsid w:val="004F2A22"/>
    <w:rsid w:val="004F3B4A"/>
    <w:rsid w:val="004F4BCA"/>
    <w:rsid w:val="004F51B5"/>
    <w:rsid w:val="004F5667"/>
    <w:rsid w:val="004F6004"/>
    <w:rsid w:val="004F686B"/>
    <w:rsid w:val="004F7229"/>
    <w:rsid w:val="004F74F6"/>
    <w:rsid w:val="004F7614"/>
    <w:rsid w:val="0050045A"/>
    <w:rsid w:val="005018D2"/>
    <w:rsid w:val="0050210D"/>
    <w:rsid w:val="00502236"/>
    <w:rsid w:val="0050251C"/>
    <w:rsid w:val="005026D9"/>
    <w:rsid w:val="00502A41"/>
    <w:rsid w:val="00502DB2"/>
    <w:rsid w:val="00502F8F"/>
    <w:rsid w:val="005031DF"/>
    <w:rsid w:val="00503DA3"/>
    <w:rsid w:val="005044FF"/>
    <w:rsid w:val="00504D5D"/>
    <w:rsid w:val="00504EBE"/>
    <w:rsid w:val="00505AB0"/>
    <w:rsid w:val="0050640A"/>
    <w:rsid w:val="00506746"/>
    <w:rsid w:val="00506929"/>
    <w:rsid w:val="0050712B"/>
    <w:rsid w:val="00507342"/>
    <w:rsid w:val="005108BB"/>
    <w:rsid w:val="00510D70"/>
    <w:rsid w:val="0051219D"/>
    <w:rsid w:val="0051301A"/>
    <w:rsid w:val="00513FD0"/>
    <w:rsid w:val="005143B3"/>
    <w:rsid w:val="00514634"/>
    <w:rsid w:val="00514927"/>
    <w:rsid w:val="00514CFE"/>
    <w:rsid w:val="00514D38"/>
    <w:rsid w:val="00516825"/>
    <w:rsid w:val="00516EA6"/>
    <w:rsid w:val="005172A2"/>
    <w:rsid w:val="00517358"/>
    <w:rsid w:val="00517E6D"/>
    <w:rsid w:val="00517F77"/>
    <w:rsid w:val="00520674"/>
    <w:rsid w:val="00520E67"/>
    <w:rsid w:val="00521DFD"/>
    <w:rsid w:val="0052267D"/>
    <w:rsid w:val="00522833"/>
    <w:rsid w:val="00523666"/>
    <w:rsid w:val="00523754"/>
    <w:rsid w:val="00524332"/>
    <w:rsid w:val="0052461C"/>
    <w:rsid w:val="005258F7"/>
    <w:rsid w:val="005259D2"/>
    <w:rsid w:val="00526751"/>
    <w:rsid w:val="00526D82"/>
    <w:rsid w:val="00527267"/>
    <w:rsid w:val="00527557"/>
    <w:rsid w:val="00527559"/>
    <w:rsid w:val="00527B3E"/>
    <w:rsid w:val="00531129"/>
    <w:rsid w:val="00531304"/>
    <w:rsid w:val="0053132B"/>
    <w:rsid w:val="0053231B"/>
    <w:rsid w:val="00532340"/>
    <w:rsid w:val="005326D9"/>
    <w:rsid w:val="00532B90"/>
    <w:rsid w:val="00532CD9"/>
    <w:rsid w:val="00532D9C"/>
    <w:rsid w:val="0053442E"/>
    <w:rsid w:val="0053481D"/>
    <w:rsid w:val="00534D8F"/>
    <w:rsid w:val="005350B5"/>
    <w:rsid w:val="00535B5D"/>
    <w:rsid w:val="00535D5F"/>
    <w:rsid w:val="00535D78"/>
    <w:rsid w:val="00537EAE"/>
    <w:rsid w:val="00537FE5"/>
    <w:rsid w:val="00540948"/>
    <w:rsid w:val="00541200"/>
    <w:rsid w:val="00541665"/>
    <w:rsid w:val="00541A49"/>
    <w:rsid w:val="005425FB"/>
    <w:rsid w:val="00542C76"/>
    <w:rsid w:val="00543306"/>
    <w:rsid w:val="005435D8"/>
    <w:rsid w:val="00543728"/>
    <w:rsid w:val="00543840"/>
    <w:rsid w:val="00543C28"/>
    <w:rsid w:val="005441C3"/>
    <w:rsid w:val="0054448B"/>
    <w:rsid w:val="005446FC"/>
    <w:rsid w:val="005449A3"/>
    <w:rsid w:val="00544CCA"/>
    <w:rsid w:val="00545390"/>
    <w:rsid w:val="00545980"/>
    <w:rsid w:val="00545D75"/>
    <w:rsid w:val="00546E95"/>
    <w:rsid w:val="00547448"/>
    <w:rsid w:val="0054781F"/>
    <w:rsid w:val="00547821"/>
    <w:rsid w:val="00547B76"/>
    <w:rsid w:val="00547E19"/>
    <w:rsid w:val="00547EEB"/>
    <w:rsid w:val="0055068D"/>
    <w:rsid w:val="00550959"/>
    <w:rsid w:val="00551340"/>
    <w:rsid w:val="0055184A"/>
    <w:rsid w:val="00551DAD"/>
    <w:rsid w:val="00552104"/>
    <w:rsid w:val="00552326"/>
    <w:rsid w:val="0055244F"/>
    <w:rsid w:val="0055293F"/>
    <w:rsid w:val="0055333C"/>
    <w:rsid w:val="0055390A"/>
    <w:rsid w:val="00553A2C"/>
    <w:rsid w:val="00553BA1"/>
    <w:rsid w:val="00553D89"/>
    <w:rsid w:val="00554239"/>
    <w:rsid w:val="005549B7"/>
    <w:rsid w:val="00554B8E"/>
    <w:rsid w:val="00555725"/>
    <w:rsid w:val="00555911"/>
    <w:rsid w:val="00555E28"/>
    <w:rsid w:val="0055622A"/>
    <w:rsid w:val="005570AF"/>
    <w:rsid w:val="00557476"/>
    <w:rsid w:val="00557BFE"/>
    <w:rsid w:val="005606C6"/>
    <w:rsid w:val="005608A1"/>
    <w:rsid w:val="005612F1"/>
    <w:rsid w:val="0056130B"/>
    <w:rsid w:val="0056171C"/>
    <w:rsid w:val="00561C77"/>
    <w:rsid w:val="00561CE1"/>
    <w:rsid w:val="005624C7"/>
    <w:rsid w:val="00562613"/>
    <w:rsid w:val="00562993"/>
    <w:rsid w:val="00562D28"/>
    <w:rsid w:val="0056300E"/>
    <w:rsid w:val="0056331F"/>
    <w:rsid w:val="005642AD"/>
    <w:rsid w:val="005643F6"/>
    <w:rsid w:val="005647FE"/>
    <w:rsid w:val="00564969"/>
    <w:rsid w:val="005669A9"/>
    <w:rsid w:val="00566FC7"/>
    <w:rsid w:val="005675BE"/>
    <w:rsid w:val="00567AD3"/>
    <w:rsid w:val="00570140"/>
    <w:rsid w:val="005701A9"/>
    <w:rsid w:val="00570569"/>
    <w:rsid w:val="00570780"/>
    <w:rsid w:val="00570921"/>
    <w:rsid w:val="00571196"/>
    <w:rsid w:val="0057120C"/>
    <w:rsid w:val="0057135B"/>
    <w:rsid w:val="00571B82"/>
    <w:rsid w:val="00572531"/>
    <w:rsid w:val="00572A2A"/>
    <w:rsid w:val="00572C4A"/>
    <w:rsid w:val="00572C5D"/>
    <w:rsid w:val="00573318"/>
    <w:rsid w:val="00573342"/>
    <w:rsid w:val="005759D0"/>
    <w:rsid w:val="00575A2F"/>
    <w:rsid w:val="00575A50"/>
    <w:rsid w:val="00575C40"/>
    <w:rsid w:val="00576D58"/>
    <w:rsid w:val="00576F3B"/>
    <w:rsid w:val="005772AC"/>
    <w:rsid w:val="00577914"/>
    <w:rsid w:val="00577DCE"/>
    <w:rsid w:val="00577FBE"/>
    <w:rsid w:val="00577FD2"/>
    <w:rsid w:val="005801F1"/>
    <w:rsid w:val="00581AA9"/>
    <w:rsid w:val="00581F08"/>
    <w:rsid w:val="00582BB2"/>
    <w:rsid w:val="005833EA"/>
    <w:rsid w:val="00583944"/>
    <w:rsid w:val="00584506"/>
    <w:rsid w:val="00584883"/>
    <w:rsid w:val="00584ACC"/>
    <w:rsid w:val="00584F23"/>
    <w:rsid w:val="00585619"/>
    <w:rsid w:val="00585E88"/>
    <w:rsid w:val="00585FA5"/>
    <w:rsid w:val="00586EBC"/>
    <w:rsid w:val="00587E4E"/>
    <w:rsid w:val="00587EFD"/>
    <w:rsid w:val="00590386"/>
    <w:rsid w:val="00590488"/>
    <w:rsid w:val="005905B9"/>
    <w:rsid w:val="00590C53"/>
    <w:rsid w:val="00591AC0"/>
    <w:rsid w:val="00591B2D"/>
    <w:rsid w:val="00591FB4"/>
    <w:rsid w:val="00591FCE"/>
    <w:rsid w:val="00592546"/>
    <w:rsid w:val="00592D19"/>
    <w:rsid w:val="0059312B"/>
    <w:rsid w:val="00593178"/>
    <w:rsid w:val="005939A5"/>
    <w:rsid w:val="00593A91"/>
    <w:rsid w:val="00594092"/>
    <w:rsid w:val="00594780"/>
    <w:rsid w:val="0059698C"/>
    <w:rsid w:val="0059717C"/>
    <w:rsid w:val="005975DB"/>
    <w:rsid w:val="005A0246"/>
    <w:rsid w:val="005A025D"/>
    <w:rsid w:val="005A1F9E"/>
    <w:rsid w:val="005A25AB"/>
    <w:rsid w:val="005A26EF"/>
    <w:rsid w:val="005A2ACF"/>
    <w:rsid w:val="005A3DA4"/>
    <w:rsid w:val="005A4063"/>
    <w:rsid w:val="005A418D"/>
    <w:rsid w:val="005A44CF"/>
    <w:rsid w:val="005A450A"/>
    <w:rsid w:val="005A4B40"/>
    <w:rsid w:val="005A4D8A"/>
    <w:rsid w:val="005A5360"/>
    <w:rsid w:val="005A55C6"/>
    <w:rsid w:val="005A5A78"/>
    <w:rsid w:val="005A5BAB"/>
    <w:rsid w:val="005A5F96"/>
    <w:rsid w:val="005A6C81"/>
    <w:rsid w:val="005A6D83"/>
    <w:rsid w:val="005A7062"/>
    <w:rsid w:val="005A7916"/>
    <w:rsid w:val="005A7B83"/>
    <w:rsid w:val="005A7F57"/>
    <w:rsid w:val="005B0973"/>
    <w:rsid w:val="005B0C80"/>
    <w:rsid w:val="005B157D"/>
    <w:rsid w:val="005B1DFC"/>
    <w:rsid w:val="005B1F5F"/>
    <w:rsid w:val="005B2016"/>
    <w:rsid w:val="005B2138"/>
    <w:rsid w:val="005B2C65"/>
    <w:rsid w:val="005B2E4B"/>
    <w:rsid w:val="005B2F1C"/>
    <w:rsid w:val="005B30F8"/>
    <w:rsid w:val="005B3C63"/>
    <w:rsid w:val="005B400E"/>
    <w:rsid w:val="005B43C1"/>
    <w:rsid w:val="005B4560"/>
    <w:rsid w:val="005B4612"/>
    <w:rsid w:val="005B47EF"/>
    <w:rsid w:val="005B5C31"/>
    <w:rsid w:val="005B6192"/>
    <w:rsid w:val="005C0028"/>
    <w:rsid w:val="005C06B4"/>
    <w:rsid w:val="005C06E9"/>
    <w:rsid w:val="005C087A"/>
    <w:rsid w:val="005C0993"/>
    <w:rsid w:val="005C130E"/>
    <w:rsid w:val="005C265A"/>
    <w:rsid w:val="005C2A2F"/>
    <w:rsid w:val="005C4AAC"/>
    <w:rsid w:val="005C4E5E"/>
    <w:rsid w:val="005C5B52"/>
    <w:rsid w:val="005C672B"/>
    <w:rsid w:val="005C6DEF"/>
    <w:rsid w:val="005C6F75"/>
    <w:rsid w:val="005C6FE5"/>
    <w:rsid w:val="005C73FC"/>
    <w:rsid w:val="005C7515"/>
    <w:rsid w:val="005C777E"/>
    <w:rsid w:val="005C7C0B"/>
    <w:rsid w:val="005C7EB9"/>
    <w:rsid w:val="005D005D"/>
    <w:rsid w:val="005D0331"/>
    <w:rsid w:val="005D0395"/>
    <w:rsid w:val="005D08DB"/>
    <w:rsid w:val="005D1095"/>
    <w:rsid w:val="005D1A86"/>
    <w:rsid w:val="005D1EA4"/>
    <w:rsid w:val="005D3417"/>
    <w:rsid w:val="005D3AE7"/>
    <w:rsid w:val="005D3C2C"/>
    <w:rsid w:val="005D4046"/>
    <w:rsid w:val="005D4541"/>
    <w:rsid w:val="005D4610"/>
    <w:rsid w:val="005D461E"/>
    <w:rsid w:val="005D46A3"/>
    <w:rsid w:val="005D46CF"/>
    <w:rsid w:val="005D558C"/>
    <w:rsid w:val="005D56F2"/>
    <w:rsid w:val="005D61C2"/>
    <w:rsid w:val="005D684B"/>
    <w:rsid w:val="005D6976"/>
    <w:rsid w:val="005D6B40"/>
    <w:rsid w:val="005D6EA9"/>
    <w:rsid w:val="005D6EC6"/>
    <w:rsid w:val="005E0050"/>
    <w:rsid w:val="005E0361"/>
    <w:rsid w:val="005E0AFE"/>
    <w:rsid w:val="005E10B7"/>
    <w:rsid w:val="005E1BB1"/>
    <w:rsid w:val="005E2CE7"/>
    <w:rsid w:val="005E2E92"/>
    <w:rsid w:val="005E2F35"/>
    <w:rsid w:val="005E3100"/>
    <w:rsid w:val="005E329F"/>
    <w:rsid w:val="005E3B70"/>
    <w:rsid w:val="005E3F98"/>
    <w:rsid w:val="005E4B92"/>
    <w:rsid w:val="005E5F77"/>
    <w:rsid w:val="005E6391"/>
    <w:rsid w:val="005E68CE"/>
    <w:rsid w:val="005E744C"/>
    <w:rsid w:val="005F0998"/>
    <w:rsid w:val="005F0B93"/>
    <w:rsid w:val="005F0C03"/>
    <w:rsid w:val="005F0FE7"/>
    <w:rsid w:val="005F174F"/>
    <w:rsid w:val="005F1911"/>
    <w:rsid w:val="005F1D43"/>
    <w:rsid w:val="005F1E0D"/>
    <w:rsid w:val="005F2598"/>
    <w:rsid w:val="005F2997"/>
    <w:rsid w:val="005F386F"/>
    <w:rsid w:val="005F441B"/>
    <w:rsid w:val="005F52F4"/>
    <w:rsid w:val="005F5310"/>
    <w:rsid w:val="005F57BD"/>
    <w:rsid w:val="005F588E"/>
    <w:rsid w:val="005F5E4A"/>
    <w:rsid w:val="005F6377"/>
    <w:rsid w:val="005F65D1"/>
    <w:rsid w:val="005F6CC2"/>
    <w:rsid w:val="005F6D4F"/>
    <w:rsid w:val="006008C2"/>
    <w:rsid w:val="00600A83"/>
    <w:rsid w:val="006010B9"/>
    <w:rsid w:val="006013AC"/>
    <w:rsid w:val="0060174A"/>
    <w:rsid w:val="006019C9"/>
    <w:rsid w:val="006021F6"/>
    <w:rsid w:val="0060245D"/>
    <w:rsid w:val="006025F1"/>
    <w:rsid w:val="00602657"/>
    <w:rsid w:val="0060269A"/>
    <w:rsid w:val="006038DC"/>
    <w:rsid w:val="00603A34"/>
    <w:rsid w:val="00603CC9"/>
    <w:rsid w:val="006040CC"/>
    <w:rsid w:val="00604341"/>
    <w:rsid w:val="0060451D"/>
    <w:rsid w:val="00604932"/>
    <w:rsid w:val="00604AF7"/>
    <w:rsid w:val="0060555E"/>
    <w:rsid w:val="00605747"/>
    <w:rsid w:val="00606217"/>
    <w:rsid w:val="0060796C"/>
    <w:rsid w:val="00607BBA"/>
    <w:rsid w:val="00607EC3"/>
    <w:rsid w:val="006101DF"/>
    <w:rsid w:val="006101FE"/>
    <w:rsid w:val="00610709"/>
    <w:rsid w:val="00610F1D"/>
    <w:rsid w:val="00611EE0"/>
    <w:rsid w:val="00611EF6"/>
    <w:rsid w:val="00611F0B"/>
    <w:rsid w:val="0061216B"/>
    <w:rsid w:val="006123F7"/>
    <w:rsid w:val="00613B01"/>
    <w:rsid w:val="00614515"/>
    <w:rsid w:val="0061453F"/>
    <w:rsid w:val="006154D6"/>
    <w:rsid w:val="006158B2"/>
    <w:rsid w:val="006162CB"/>
    <w:rsid w:val="006163F5"/>
    <w:rsid w:val="00616890"/>
    <w:rsid w:val="006176FE"/>
    <w:rsid w:val="00617B17"/>
    <w:rsid w:val="00617BEF"/>
    <w:rsid w:val="00620321"/>
    <w:rsid w:val="0062089D"/>
    <w:rsid w:val="006209C9"/>
    <w:rsid w:val="00620A7D"/>
    <w:rsid w:val="00620D9F"/>
    <w:rsid w:val="0062139D"/>
    <w:rsid w:val="00621466"/>
    <w:rsid w:val="00621615"/>
    <w:rsid w:val="00621816"/>
    <w:rsid w:val="0062205E"/>
    <w:rsid w:val="00622979"/>
    <w:rsid w:val="00622A4A"/>
    <w:rsid w:val="006233BA"/>
    <w:rsid w:val="00623525"/>
    <w:rsid w:val="0062416B"/>
    <w:rsid w:val="0062426D"/>
    <w:rsid w:val="0062435A"/>
    <w:rsid w:val="00624AC1"/>
    <w:rsid w:val="00625065"/>
    <w:rsid w:val="0062548E"/>
    <w:rsid w:val="006255D5"/>
    <w:rsid w:val="00625BE2"/>
    <w:rsid w:val="00626036"/>
    <w:rsid w:val="00626FB4"/>
    <w:rsid w:val="00627946"/>
    <w:rsid w:val="00627961"/>
    <w:rsid w:val="00627D1B"/>
    <w:rsid w:val="0063045D"/>
    <w:rsid w:val="00630EBB"/>
    <w:rsid w:val="006313ED"/>
    <w:rsid w:val="00631AD5"/>
    <w:rsid w:val="00631CEB"/>
    <w:rsid w:val="00631E34"/>
    <w:rsid w:val="006324ED"/>
    <w:rsid w:val="00632557"/>
    <w:rsid w:val="00632601"/>
    <w:rsid w:val="00632BE6"/>
    <w:rsid w:val="0063344C"/>
    <w:rsid w:val="006335AB"/>
    <w:rsid w:val="0063369E"/>
    <w:rsid w:val="00633B4A"/>
    <w:rsid w:val="00633D3B"/>
    <w:rsid w:val="006340DB"/>
    <w:rsid w:val="0063417D"/>
    <w:rsid w:val="0063459B"/>
    <w:rsid w:val="00634717"/>
    <w:rsid w:val="0063492C"/>
    <w:rsid w:val="0063499B"/>
    <w:rsid w:val="00634C3D"/>
    <w:rsid w:val="0063542A"/>
    <w:rsid w:val="0063561B"/>
    <w:rsid w:val="006366AC"/>
    <w:rsid w:val="00636A8A"/>
    <w:rsid w:val="00636B07"/>
    <w:rsid w:val="00636C3B"/>
    <w:rsid w:val="00636E66"/>
    <w:rsid w:val="006379D9"/>
    <w:rsid w:val="00640533"/>
    <w:rsid w:val="00641185"/>
    <w:rsid w:val="00641242"/>
    <w:rsid w:val="006415CA"/>
    <w:rsid w:val="006419E6"/>
    <w:rsid w:val="00641D0B"/>
    <w:rsid w:val="00641F5A"/>
    <w:rsid w:val="00642892"/>
    <w:rsid w:val="00642C66"/>
    <w:rsid w:val="0064411A"/>
    <w:rsid w:val="006446B6"/>
    <w:rsid w:val="00644CBA"/>
    <w:rsid w:val="00644D91"/>
    <w:rsid w:val="00644EA3"/>
    <w:rsid w:val="0064556A"/>
    <w:rsid w:val="00645B9C"/>
    <w:rsid w:val="006460F8"/>
    <w:rsid w:val="00647603"/>
    <w:rsid w:val="00647D19"/>
    <w:rsid w:val="00647DE5"/>
    <w:rsid w:val="006506F9"/>
    <w:rsid w:val="00650834"/>
    <w:rsid w:val="00651846"/>
    <w:rsid w:val="00651951"/>
    <w:rsid w:val="00651FCE"/>
    <w:rsid w:val="006520B1"/>
    <w:rsid w:val="0065216E"/>
    <w:rsid w:val="00652374"/>
    <w:rsid w:val="0065241A"/>
    <w:rsid w:val="0065280A"/>
    <w:rsid w:val="00652E0D"/>
    <w:rsid w:val="00653031"/>
    <w:rsid w:val="00653A94"/>
    <w:rsid w:val="00653D69"/>
    <w:rsid w:val="00653FBF"/>
    <w:rsid w:val="0065422D"/>
    <w:rsid w:val="00654417"/>
    <w:rsid w:val="0065478D"/>
    <w:rsid w:val="00654B00"/>
    <w:rsid w:val="0065549A"/>
    <w:rsid w:val="0065570E"/>
    <w:rsid w:val="006557FF"/>
    <w:rsid w:val="00655CFF"/>
    <w:rsid w:val="0065667B"/>
    <w:rsid w:val="00656A89"/>
    <w:rsid w:val="006570A4"/>
    <w:rsid w:val="006575B0"/>
    <w:rsid w:val="00657C14"/>
    <w:rsid w:val="00657CBF"/>
    <w:rsid w:val="00657E3B"/>
    <w:rsid w:val="00660434"/>
    <w:rsid w:val="00660FC7"/>
    <w:rsid w:val="006617B4"/>
    <w:rsid w:val="00662495"/>
    <w:rsid w:val="006627F3"/>
    <w:rsid w:val="00663267"/>
    <w:rsid w:val="00663589"/>
    <w:rsid w:val="00663F06"/>
    <w:rsid w:val="00665538"/>
    <w:rsid w:val="00665A33"/>
    <w:rsid w:val="00665D74"/>
    <w:rsid w:val="006667BF"/>
    <w:rsid w:val="006667DB"/>
    <w:rsid w:val="00666A94"/>
    <w:rsid w:val="00666F13"/>
    <w:rsid w:val="00667026"/>
    <w:rsid w:val="00667DB1"/>
    <w:rsid w:val="0067021D"/>
    <w:rsid w:val="006706A2"/>
    <w:rsid w:val="0067076E"/>
    <w:rsid w:val="006709E1"/>
    <w:rsid w:val="00671505"/>
    <w:rsid w:val="006719D2"/>
    <w:rsid w:val="00671DA9"/>
    <w:rsid w:val="0067261C"/>
    <w:rsid w:val="00672C39"/>
    <w:rsid w:val="00672CB4"/>
    <w:rsid w:val="00672EA2"/>
    <w:rsid w:val="0067346A"/>
    <w:rsid w:val="006735F7"/>
    <w:rsid w:val="00673608"/>
    <w:rsid w:val="0067395F"/>
    <w:rsid w:val="00674A65"/>
    <w:rsid w:val="006751AB"/>
    <w:rsid w:val="0067666D"/>
    <w:rsid w:val="006766D7"/>
    <w:rsid w:val="006774D7"/>
    <w:rsid w:val="0067777D"/>
    <w:rsid w:val="006810DF"/>
    <w:rsid w:val="00681DFE"/>
    <w:rsid w:val="006824D6"/>
    <w:rsid w:val="00682587"/>
    <w:rsid w:val="006827F7"/>
    <w:rsid w:val="00682D19"/>
    <w:rsid w:val="006836B5"/>
    <w:rsid w:val="00683E81"/>
    <w:rsid w:val="00684046"/>
    <w:rsid w:val="00684836"/>
    <w:rsid w:val="00684928"/>
    <w:rsid w:val="006852F8"/>
    <w:rsid w:val="00685819"/>
    <w:rsid w:val="00685A03"/>
    <w:rsid w:val="00685CD4"/>
    <w:rsid w:val="00690903"/>
    <w:rsid w:val="006917CF"/>
    <w:rsid w:val="00691B09"/>
    <w:rsid w:val="00692D34"/>
    <w:rsid w:val="00692D4B"/>
    <w:rsid w:val="00693A29"/>
    <w:rsid w:val="00693C67"/>
    <w:rsid w:val="0069403A"/>
    <w:rsid w:val="006945CF"/>
    <w:rsid w:val="0069468F"/>
    <w:rsid w:val="00694B71"/>
    <w:rsid w:val="006952A3"/>
    <w:rsid w:val="006953D1"/>
    <w:rsid w:val="00695801"/>
    <w:rsid w:val="00695A1A"/>
    <w:rsid w:val="00697299"/>
    <w:rsid w:val="006977FD"/>
    <w:rsid w:val="006A0621"/>
    <w:rsid w:val="006A0E4A"/>
    <w:rsid w:val="006A1CFF"/>
    <w:rsid w:val="006A228D"/>
    <w:rsid w:val="006A24E1"/>
    <w:rsid w:val="006A2705"/>
    <w:rsid w:val="006A2E11"/>
    <w:rsid w:val="006A3448"/>
    <w:rsid w:val="006A34AC"/>
    <w:rsid w:val="006A35F8"/>
    <w:rsid w:val="006A392F"/>
    <w:rsid w:val="006A3A8F"/>
    <w:rsid w:val="006A3F81"/>
    <w:rsid w:val="006A450E"/>
    <w:rsid w:val="006A4970"/>
    <w:rsid w:val="006A4B94"/>
    <w:rsid w:val="006A4F0A"/>
    <w:rsid w:val="006A506C"/>
    <w:rsid w:val="006A5BBE"/>
    <w:rsid w:val="006A5C18"/>
    <w:rsid w:val="006A5D09"/>
    <w:rsid w:val="006A6584"/>
    <w:rsid w:val="006A6C68"/>
    <w:rsid w:val="006A6F53"/>
    <w:rsid w:val="006A7752"/>
    <w:rsid w:val="006A7B73"/>
    <w:rsid w:val="006A7F40"/>
    <w:rsid w:val="006B0298"/>
    <w:rsid w:val="006B13C2"/>
    <w:rsid w:val="006B1C1F"/>
    <w:rsid w:val="006B1FFC"/>
    <w:rsid w:val="006B20C2"/>
    <w:rsid w:val="006B23FC"/>
    <w:rsid w:val="006B3FFF"/>
    <w:rsid w:val="006B425C"/>
    <w:rsid w:val="006B4656"/>
    <w:rsid w:val="006B501A"/>
    <w:rsid w:val="006B579F"/>
    <w:rsid w:val="006B622C"/>
    <w:rsid w:val="006B778D"/>
    <w:rsid w:val="006B7ACC"/>
    <w:rsid w:val="006B7B5D"/>
    <w:rsid w:val="006C01BF"/>
    <w:rsid w:val="006C0658"/>
    <w:rsid w:val="006C0704"/>
    <w:rsid w:val="006C0BF5"/>
    <w:rsid w:val="006C0E46"/>
    <w:rsid w:val="006C138F"/>
    <w:rsid w:val="006C1F9D"/>
    <w:rsid w:val="006C26C6"/>
    <w:rsid w:val="006C26CC"/>
    <w:rsid w:val="006C2971"/>
    <w:rsid w:val="006C29FA"/>
    <w:rsid w:val="006C2A00"/>
    <w:rsid w:val="006C2CAE"/>
    <w:rsid w:val="006C3150"/>
    <w:rsid w:val="006C3E3D"/>
    <w:rsid w:val="006C4069"/>
    <w:rsid w:val="006C4331"/>
    <w:rsid w:val="006C4DDE"/>
    <w:rsid w:val="006C59CF"/>
    <w:rsid w:val="006C5B9D"/>
    <w:rsid w:val="006C5F82"/>
    <w:rsid w:val="006C5FAF"/>
    <w:rsid w:val="006C6ACA"/>
    <w:rsid w:val="006C7708"/>
    <w:rsid w:val="006C7BC4"/>
    <w:rsid w:val="006C7C27"/>
    <w:rsid w:val="006C7DDC"/>
    <w:rsid w:val="006D04BD"/>
    <w:rsid w:val="006D1192"/>
    <w:rsid w:val="006D1349"/>
    <w:rsid w:val="006D1EB2"/>
    <w:rsid w:val="006D2797"/>
    <w:rsid w:val="006D3730"/>
    <w:rsid w:val="006D4422"/>
    <w:rsid w:val="006D4C99"/>
    <w:rsid w:val="006D514F"/>
    <w:rsid w:val="006D5DA4"/>
    <w:rsid w:val="006D6069"/>
    <w:rsid w:val="006D65DC"/>
    <w:rsid w:val="006D6898"/>
    <w:rsid w:val="006D6949"/>
    <w:rsid w:val="006D6A0D"/>
    <w:rsid w:val="006D6D7F"/>
    <w:rsid w:val="006D6DE3"/>
    <w:rsid w:val="006D6E44"/>
    <w:rsid w:val="006D722E"/>
    <w:rsid w:val="006D747F"/>
    <w:rsid w:val="006D760D"/>
    <w:rsid w:val="006D7AE8"/>
    <w:rsid w:val="006D7D1F"/>
    <w:rsid w:val="006E01AB"/>
    <w:rsid w:val="006E0594"/>
    <w:rsid w:val="006E05CB"/>
    <w:rsid w:val="006E0AC3"/>
    <w:rsid w:val="006E125E"/>
    <w:rsid w:val="006E1A0F"/>
    <w:rsid w:val="006E2142"/>
    <w:rsid w:val="006E2C74"/>
    <w:rsid w:val="006E2EEF"/>
    <w:rsid w:val="006E3C12"/>
    <w:rsid w:val="006E42C5"/>
    <w:rsid w:val="006E495B"/>
    <w:rsid w:val="006E4FEE"/>
    <w:rsid w:val="006E5A39"/>
    <w:rsid w:val="006E5C5D"/>
    <w:rsid w:val="006E66DA"/>
    <w:rsid w:val="006E6A84"/>
    <w:rsid w:val="006E6F60"/>
    <w:rsid w:val="006E725E"/>
    <w:rsid w:val="006E7946"/>
    <w:rsid w:val="006F0DDC"/>
    <w:rsid w:val="006F17F8"/>
    <w:rsid w:val="006F1AF2"/>
    <w:rsid w:val="006F209C"/>
    <w:rsid w:val="006F2348"/>
    <w:rsid w:val="006F2D9D"/>
    <w:rsid w:val="006F389E"/>
    <w:rsid w:val="006F38DE"/>
    <w:rsid w:val="006F4D4D"/>
    <w:rsid w:val="006F57EE"/>
    <w:rsid w:val="006F5874"/>
    <w:rsid w:val="006F5DA6"/>
    <w:rsid w:val="006F63C0"/>
    <w:rsid w:val="006F70B9"/>
    <w:rsid w:val="006F7152"/>
    <w:rsid w:val="006F7275"/>
    <w:rsid w:val="006F73D0"/>
    <w:rsid w:val="006F73F0"/>
    <w:rsid w:val="006F756B"/>
    <w:rsid w:val="00700679"/>
    <w:rsid w:val="00700FD4"/>
    <w:rsid w:val="00701A8A"/>
    <w:rsid w:val="00702585"/>
    <w:rsid w:val="00702780"/>
    <w:rsid w:val="00702D41"/>
    <w:rsid w:val="007031F9"/>
    <w:rsid w:val="007037E4"/>
    <w:rsid w:val="00704313"/>
    <w:rsid w:val="00704E42"/>
    <w:rsid w:val="007053E3"/>
    <w:rsid w:val="0070564C"/>
    <w:rsid w:val="0070573B"/>
    <w:rsid w:val="00705A26"/>
    <w:rsid w:val="007075E2"/>
    <w:rsid w:val="007077FB"/>
    <w:rsid w:val="00707969"/>
    <w:rsid w:val="007101A5"/>
    <w:rsid w:val="0071059F"/>
    <w:rsid w:val="0071079B"/>
    <w:rsid w:val="00711AFC"/>
    <w:rsid w:val="00711B0A"/>
    <w:rsid w:val="00711CD5"/>
    <w:rsid w:val="00711EE1"/>
    <w:rsid w:val="0071292B"/>
    <w:rsid w:val="00712FEB"/>
    <w:rsid w:val="00713A63"/>
    <w:rsid w:val="00714C7B"/>
    <w:rsid w:val="00715742"/>
    <w:rsid w:val="00715EE4"/>
    <w:rsid w:val="00716906"/>
    <w:rsid w:val="00717644"/>
    <w:rsid w:val="007202A0"/>
    <w:rsid w:val="007203C0"/>
    <w:rsid w:val="0072086E"/>
    <w:rsid w:val="007218FD"/>
    <w:rsid w:val="00721F56"/>
    <w:rsid w:val="007226DE"/>
    <w:rsid w:val="00722CB8"/>
    <w:rsid w:val="00722E28"/>
    <w:rsid w:val="00723837"/>
    <w:rsid w:val="00724361"/>
    <w:rsid w:val="007245D6"/>
    <w:rsid w:val="007245FB"/>
    <w:rsid w:val="0072487D"/>
    <w:rsid w:val="007252BC"/>
    <w:rsid w:val="007253E0"/>
    <w:rsid w:val="00725D6A"/>
    <w:rsid w:val="00725E92"/>
    <w:rsid w:val="0072617F"/>
    <w:rsid w:val="007269F1"/>
    <w:rsid w:val="00726F73"/>
    <w:rsid w:val="00726FC6"/>
    <w:rsid w:val="00727629"/>
    <w:rsid w:val="00727B88"/>
    <w:rsid w:val="007303F1"/>
    <w:rsid w:val="00731035"/>
    <w:rsid w:val="00731901"/>
    <w:rsid w:val="00731C34"/>
    <w:rsid w:val="00732233"/>
    <w:rsid w:val="007323CF"/>
    <w:rsid w:val="007327C4"/>
    <w:rsid w:val="00732EF7"/>
    <w:rsid w:val="007337E2"/>
    <w:rsid w:val="00733C9C"/>
    <w:rsid w:val="00733D46"/>
    <w:rsid w:val="00733ECD"/>
    <w:rsid w:val="00734F14"/>
    <w:rsid w:val="00735575"/>
    <w:rsid w:val="00735C13"/>
    <w:rsid w:val="0073753F"/>
    <w:rsid w:val="007375E4"/>
    <w:rsid w:val="00737F97"/>
    <w:rsid w:val="00740530"/>
    <w:rsid w:val="00740838"/>
    <w:rsid w:val="00740859"/>
    <w:rsid w:val="00740E08"/>
    <w:rsid w:val="00741039"/>
    <w:rsid w:val="007410EA"/>
    <w:rsid w:val="007417EF"/>
    <w:rsid w:val="007418FD"/>
    <w:rsid w:val="007419C5"/>
    <w:rsid w:val="007438F8"/>
    <w:rsid w:val="00743A02"/>
    <w:rsid w:val="00743CD3"/>
    <w:rsid w:val="00743ECD"/>
    <w:rsid w:val="007445BC"/>
    <w:rsid w:val="0074505B"/>
    <w:rsid w:val="0074571B"/>
    <w:rsid w:val="00745779"/>
    <w:rsid w:val="0074599B"/>
    <w:rsid w:val="00746136"/>
    <w:rsid w:val="0074622B"/>
    <w:rsid w:val="007469B6"/>
    <w:rsid w:val="00746AEE"/>
    <w:rsid w:val="00747291"/>
    <w:rsid w:val="007479F1"/>
    <w:rsid w:val="00747A0C"/>
    <w:rsid w:val="00750074"/>
    <w:rsid w:val="00751B03"/>
    <w:rsid w:val="00751C30"/>
    <w:rsid w:val="00752DA5"/>
    <w:rsid w:val="00752DD8"/>
    <w:rsid w:val="00752ED5"/>
    <w:rsid w:val="0075415B"/>
    <w:rsid w:val="007541BB"/>
    <w:rsid w:val="0075447D"/>
    <w:rsid w:val="007544B4"/>
    <w:rsid w:val="00754D62"/>
    <w:rsid w:val="0075526F"/>
    <w:rsid w:val="007553AB"/>
    <w:rsid w:val="00756198"/>
    <w:rsid w:val="007564A6"/>
    <w:rsid w:val="00756741"/>
    <w:rsid w:val="00756E39"/>
    <w:rsid w:val="00756EB0"/>
    <w:rsid w:val="007601F3"/>
    <w:rsid w:val="00760FED"/>
    <w:rsid w:val="00761359"/>
    <w:rsid w:val="00761BD2"/>
    <w:rsid w:val="0076221B"/>
    <w:rsid w:val="00762885"/>
    <w:rsid w:val="00762A64"/>
    <w:rsid w:val="007632B3"/>
    <w:rsid w:val="00763358"/>
    <w:rsid w:val="00763E6C"/>
    <w:rsid w:val="00764E68"/>
    <w:rsid w:val="007650D8"/>
    <w:rsid w:val="00765651"/>
    <w:rsid w:val="00765CE6"/>
    <w:rsid w:val="0076638A"/>
    <w:rsid w:val="00766A6F"/>
    <w:rsid w:val="007678A1"/>
    <w:rsid w:val="00767F47"/>
    <w:rsid w:val="00767F85"/>
    <w:rsid w:val="007706E4"/>
    <w:rsid w:val="00770B3A"/>
    <w:rsid w:val="00770C76"/>
    <w:rsid w:val="00770E6C"/>
    <w:rsid w:val="00771668"/>
    <w:rsid w:val="00771BA5"/>
    <w:rsid w:val="00772060"/>
    <w:rsid w:val="00772914"/>
    <w:rsid w:val="00772AE2"/>
    <w:rsid w:val="00772BA9"/>
    <w:rsid w:val="00773423"/>
    <w:rsid w:val="00773607"/>
    <w:rsid w:val="00773626"/>
    <w:rsid w:val="0077383F"/>
    <w:rsid w:val="00773AE4"/>
    <w:rsid w:val="00773B5B"/>
    <w:rsid w:val="00774002"/>
    <w:rsid w:val="00774539"/>
    <w:rsid w:val="00774C86"/>
    <w:rsid w:val="007750F6"/>
    <w:rsid w:val="00775E16"/>
    <w:rsid w:val="00776189"/>
    <w:rsid w:val="0077632A"/>
    <w:rsid w:val="00776D2F"/>
    <w:rsid w:val="00776FF4"/>
    <w:rsid w:val="007774D7"/>
    <w:rsid w:val="0077756A"/>
    <w:rsid w:val="00777601"/>
    <w:rsid w:val="00777C2A"/>
    <w:rsid w:val="00777D6B"/>
    <w:rsid w:val="007802A1"/>
    <w:rsid w:val="007802D9"/>
    <w:rsid w:val="007806F0"/>
    <w:rsid w:val="00780B59"/>
    <w:rsid w:val="00780F85"/>
    <w:rsid w:val="00781EE8"/>
    <w:rsid w:val="00782433"/>
    <w:rsid w:val="00782AD6"/>
    <w:rsid w:val="007834EF"/>
    <w:rsid w:val="007838C6"/>
    <w:rsid w:val="0078434B"/>
    <w:rsid w:val="00784562"/>
    <w:rsid w:val="00784694"/>
    <w:rsid w:val="00784CC3"/>
    <w:rsid w:val="0078585B"/>
    <w:rsid w:val="00785907"/>
    <w:rsid w:val="00785D80"/>
    <w:rsid w:val="00785DA5"/>
    <w:rsid w:val="00786FE6"/>
    <w:rsid w:val="0078785C"/>
    <w:rsid w:val="0079037F"/>
    <w:rsid w:val="007909DE"/>
    <w:rsid w:val="0079137A"/>
    <w:rsid w:val="00791787"/>
    <w:rsid w:val="00791CB6"/>
    <w:rsid w:val="00792401"/>
    <w:rsid w:val="00792727"/>
    <w:rsid w:val="00792858"/>
    <w:rsid w:val="00792A65"/>
    <w:rsid w:val="00792DD2"/>
    <w:rsid w:val="00793253"/>
    <w:rsid w:val="00793370"/>
    <w:rsid w:val="007941C8"/>
    <w:rsid w:val="007943F7"/>
    <w:rsid w:val="00794667"/>
    <w:rsid w:val="007949BF"/>
    <w:rsid w:val="00794AD1"/>
    <w:rsid w:val="007956ED"/>
    <w:rsid w:val="00796266"/>
    <w:rsid w:val="0079689B"/>
    <w:rsid w:val="00796AB0"/>
    <w:rsid w:val="007970AE"/>
    <w:rsid w:val="00797690"/>
    <w:rsid w:val="00797AD2"/>
    <w:rsid w:val="007A0EA0"/>
    <w:rsid w:val="007A1745"/>
    <w:rsid w:val="007A1956"/>
    <w:rsid w:val="007A1A78"/>
    <w:rsid w:val="007A215C"/>
    <w:rsid w:val="007A2351"/>
    <w:rsid w:val="007A4B8E"/>
    <w:rsid w:val="007A511C"/>
    <w:rsid w:val="007A5BD8"/>
    <w:rsid w:val="007A5D66"/>
    <w:rsid w:val="007A5EA8"/>
    <w:rsid w:val="007A60AB"/>
    <w:rsid w:val="007A6A95"/>
    <w:rsid w:val="007A6DE1"/>
    <w:rsid w:val="007A6F08"/>
    <w:rsid w:val="007A7150"/>
    <w:rsid w:val="007A7711"/>
    <w:rsid w:val="007B02B2"/>
    <w:rsid w:val="007B0AB8"/>
    <w:rsid w:val="007B0F90"/>
    <w:rsid w:val="007B12A1"/>
    <w:rsid w:val="007B1D33"/>
    <w:rsid w:val="007B1FD1"/>
    <w:rsid w:val="007B23D6"/>
    <w:rsid w:val="007B23E1"/>
    <w:rsid w:val="007B259F"/>
    <w:rsid w:val="007B2776"/>
    <w:rsid w:val="007B2DA1"/>
    <w:rsid w:val="007B2DA9"/>
    <w:rsid w:val="007B2E73"/>
    <w:rsid w:val="007B35C2"/>
    <w:rsid w:val="007B3814"/>
    <w:rsid w:val="007B3B6B"/>
    <w:rsid w:val="007B4F3B"/>
    <w:rsid w:val="007B5723"/>
    <w:rsid w:val="007B5822"/>
    <w:rsid w:val="007B7430"/>
    <w:rsid w:val="007B75C0"/>
    <w:rsid w:val="007B7843"/>
    <w:rsid w:val="007B7941"/>
    <w:rsid w:val="007C0782"/>
    <w:rsid w:val="007C0A10"/>
    <w:rsid w:val="007C1074"/>
    <w:rsid w:val="007C1418"/>
    <w:rsid w:val="007C2025"/>
    <w:rsid w:val="007C227D"/>
    <w:rsid w:val="007C285D"/>
    <w:rsid w:val="007C2DFD"/>
    <w:rsid w:val="007C35FD"/>
    <w:rsid w:val="007C3C0A"/>
    <w:rsid w:val="007C4F0C"/>
    <w:rsid w:val="007C5373"/>
    <w:rsid w:val="007C5605"/>
    <w:rsid w:val="007C5921"/>
    <w:rsid w:val="007C5DEA"/>
    <w:rsid w:val="007C6080"/>
    <w:rsid w:val="007C76DF"/>
    <w:rsid w:val="007C7F3C"/>
    <w:rsid w:val="007D0290"/>
    <w:rsid w:val="007D0599"/>
    <w:rsid w:val="007D0AE0"/>
    <w:rsid w:val="007D101B"/>
    <w:rsid w:val="007D1D87"/>
    <w:rsid w:val="007D1DB1"/>
    <w:rsid w:val="007D208D"/>
    <w:rsid w:val="007D2624"/>
    <w:rsid w:val="007D397B"/>
    <w:rsid w:val="007D3B02"/>
    <w:rsid w:val="007D3EDF"/>
    <w:rsid w:val="007D4A77"/>
    <w:rsid w:val="007D4B24"/>
    <w:rsid w:val="007D4C9F"/>
    <w:rsid w:val="007D5D0A"/>
    <w:rsid w:val="007D60E9"/>
    <w:rsid w:val="007D669F"/>
    <w:rsid w:val="007D6BD0"/>
    <w:rsid w:val="007D6D55"/>
    <w:rsid w:val="007D700D"/>
    <w:rsid w:val="007D73BD"/>
    <w:rsid w:val="007D78A6"/>
    <w:rsid w:val="007D7ACD"/>
    <w:rsid w:val="007E05C2"/>
    <w:rsid w:val="007E07E3"/>
    <w:rsid w:val="007E0AB4"/>
    <w:rsid w:val="007E0D39"/>
    <w:rsid w:val="007E0FF7"/>
    <w:rsid w:val="007E16E9"/>
    <w:rsid w:val="007E1F3B"/>
    <w:rsid w:val="007E275A"/>
    <w:rsid w:val="007E2C3E"/>
    <w:rsid w:val="007E3C1F"/>
    <w:rsid w:val="007E3CFF"/>
    <w:rsid w:val="007E43FE"/>
    <w:rsid w:val="007E5124"/>
    <w:rsid w:val="007E593F"/>
    <w:rsid w:val="007E621C"/>
    <w:rsid w:val="007E6B77"/>
    <w:rsid w:val="007E781D"/>
    <w:rsid w:val="007E7A95"/>
    <w:rsid w:val="007F07E0"/>
    <w:rsid w:val="007F1050"/>
    <w:rsid w:val="007F1D46"/>
    <w:rsid w:val="007F2119"/>
    <w:rsid w:val="007F221B"/>
    <w:rsid w:val="007F2AE7"/>
    <w:rsid w:val="007F2F84"/>
    <w:rsid w:val="007F32A9"/>
    <w:rsid w:val="007F39D2"/>
    <w:rsid w:val="007F3B1B"/>
    <w:rsid w:val="007F41C2"/>
    <w:rsid w:val="007F4558"/>
    <w:rsid w:val="007F50B2"/>
    <w:rsid w:val="007F52BF"/>
    <w:rsid w:val="007F5383"/>
    <w:rsid w:val="007F56AA"/>
    <w:rsid w:val="007F5C38"/>
    <w:rsid w:val="007F6183"/>
    <w:rsid w:val="007F6383"/>
    <w:rsid w:val="007F6E62"/>
    <w:rsid w:val="007F6EED"/>
    <w:rsid w:val="007F6F48"/>
    <w:rsid w:val="007F6FF9"/>
    <w:rsid w:val="007F7410"/>
    <w:rsid w:val="008000AF"/>
    <w:rsid w:val="00801403"/>
    <w:rsid w:val="008016A7"/>
    <w:rsid w:val="00801BBE"/>
    <w:rsid w:val="00802065"/>
    <w:rsid w:val="0080242F"/>
    <w:rsid w:val="00802E27"/>
    <w:rsid w:val="00803482"/>
    <w:rsid w:val="008038D1"/>
    <w:rsid w:val="00804078"/>
    <w:rsid w:val="008042C8"/>
    <w:rsid w:val="008044D0"/>
    <w:rsid w:val="00805289"/>
    <w:rsid w:val="00805A1E"/>
    <w:rsid w:val="008064E4"/>
    <w:rsid w:val="00806A2D"/>
    <w:rsid w:val="00807318"/>
    <w:rsid w:val="008073C7"/>
    <w:rsid w:val="00807EDB"/>
    <w:rsid w:val="00810985"/>
    <w:rsid w:val="0081108C"/>
    <w:rsid w:val="00811127"/>
    <w:rsid w:val="0081167D"/>
    <w:rsid w:val="00811FDB"/>
    <w:rsid w:val="008126E2"/>
    <w:rsid w:val="00812A20"/>
    <w:rsid w:val="00812CC8"/>
    <w:rsid w:val="00813815"/>
    <w:rsid w:val="008138BF"/>
    <w:rsid w:val="00814CD6"/>
    <w:rsid w:val="008154A5"/>
    <w:rsid w:val="00815ED7"/>
    <w:rsid w:val="00815EF0"/>
    <w:rsid w:val="0081637C"/>
    <w:rsid w:val="00816B51"/>
    <w:rsid w:val="00816E7E"/>
    <w:rsid w:val="00816F2D"/>
    <w:rsid w:val="00817576"/>
    <w:rsid w:val="0081770D"/>
    <w:rsid w:val="00817EF4"/>
    <w:rsid w:val="008202C9"/>
    <w:rsid w:val="008205DA"/>
    <w:rsid w:val="00820687"/>
    <w:rsid w:val="00820C03"/>
    <w:rsid w:val="00820D4D"/>
    <w:rsid w:val="00821294"/>
    <w:rsid w:val="00822169"/>
    <w:rsid w:val="00822940"/>
    <w:rsid w:val="00822A04"/>
    <w:rsid w:val="00823556"/>
    <w:rsid w:val="0082392C"/>
    <w:rsid w:val="00823C30"/>
    <w:rsid w:val="00823DF6"/>
    <w:rsid w:val="00824D8B"/>
    <w:rsid w:val="008257C2"/>
    <w:rsid w:val="00825AB6"/>
    <w:rsid w:val="00826E97"/>
    <w:rsid w:val="00827E57"/>
    <w:rsid w:val="0083017D"/>
    <w:rsid w:val="00830B20"/>
    <w:rsid w:val="008314D4"/>
    <w:rsid w:val="00831DA2"/>
    <w:rsid w:val="00832184"/>
    <w:rsid w:val="00832478"/>
    <w:rsid w:val="00832C07"/>
    <w:rsid w:val="00832D94"/>
    <w:rsid w:val="00833582"/>
    <w:rsid w:val="00833CD7"/>
    <w:rsid w:val="00833D8D"/>
    <w:rsid w:val="00833EEA"/>
    <w:rsid w:val="00834559"/>
    <w:rsid w:val="0083509C"/>
    <w:rsid w:val="00835E20"/>
    <w:rsid w:val="00835F66"/>
    <w:rsid w:val="00836411"/>
    <w:rsid w:val="008369F6"/>
    <w:rsid w:val="00837C17"/>
    <w:rsid w:val="00837DD1"/>
    <w:rsid w:val="00840146"/>
    <w:rsid w:val="00840324"/>
    <w:rsid w:val="0084085D"/>
    <w:rsid w:val="00841051"/>
    <w:rsid w:val="00842520"/>
    <w:rsid w:val="0084277D"/>
    <w:rsid w:val="00842844"/>
    <w:rsid w:val="008429FB"/>
    <w:rsid w:val="00842CCE"/>
    <w:rsid w:val="00842D22"/>
    <w:rsid w:val="00843200"/>
    <w:rsid w:val="008433D1"/>
    <w:rsid w:val="00843DBB"/>
    <w:rsid w:val="00844250"/>
    <w:rsid w:val="00844C77"/>
    <w:rsid w:val="00845262"/>
    <w:rsid w:val="00845299"/>
    <w:rsid w:val="0084568C"/>
    <w:rsid w:val="00846341"/>
    <w:rsid w:val="008472DC"/>
    <w:rsid w:val="008478C0"/>
    <w:rsid w:val="00847A64"/>
    <w:rsid w:val="00847E0A"/>
    <w:rsid w:val="0085001D"/>
    <w:rsid w:val="00850434"/>
    <w:rsid w:val="0085116E"/>
    <w:rsid w:val="00851489"/>
    <w:rsid w:val="00851A07"/>
    <w:rsid w:val="00851A84"/>
    <w:rsid w:val="00851BDF"/>
    <w:rsid w:val="00852A79"/>
    <w:rsid w:val="00852F83"/>
    <w:rsid w:val="00852FE0"/>
    <w:rsid w:val="00853422"/>
    <w:rsid w:val="00853644"/>
    <w:rsid w:val="00853DF0"/>
    <w:rsid w:val="00853E65"/>
    <w:rsid w:val="00853F7D"/>
    <w:rsid w:val="0085410C"/>
    <w:rsid w:val="00854458"/>
    <w:rsid w:val="00854536"/>
    <w:rsid w:val="00854703"/>
    <w:rsid w:val="00854717"/>
    <w:rsid w:val="008548E7"/>
    <w:rsid w:val="00854B33"/>
    <w:rsid w:val="008557A9"/>
    <w:rsid w:val="00855EC3"/>
    <w:rsid w:val="00855EC6"/>
    <w:rsid w:val="008561F4"/>
    <w:rsid w:val="0085709E"/>
    <w:rsid w:val="008570D7"/>
    <w:rsid w:val="0085748B"/>
    <w:rsid w:val="008574D2"/>
    <w:rsid w:val="00857750"/>
    <w:rsid w:val="008577C7"/>
    <w:rsid w:val="00857862"/>
    <w:rsid w:val="00857C67"/>
    <w:rsid w:val="00857F82"/>
    <w:rsid w:val="008600D0"/>
    <w:rsid w:val="00861619"/>
    <w:rsid w:val="00862C27"/>
    <w:rsid w:val="008641F3"/>
    <w:rsid w:val="00864538"/>
    <w:rsid w:val="00864FF6"/>
    <w:rsid w:val="00865474"/>
    <w:rsid w:val="00866BBB"/>
    <w:rsid w:val="00866DE6"/>
    <w:rsid w:val="00867403"/>
    <w:rsid w:val="00870129"/>
    <w:rsid w:val="00870B45"/>
    <w:rsid w:val="00870C1E"/>
    <w:rsid w:val="00870F13"/>
    <w:rsid w:val="0087124D"/>
    <w:rsid w:val="00871505"/>
    <w:rsid w:val="00871CBE"/>
    <w:rsid w:val="00872484"/>
    <w:rsid w:val="00872694"/>
    <w:rsid w:val="008727C4"/>
    <w:rsid w:val="00873036"/>
    <w:rsid w:val="0087366E"/>
    <w:rsid w:val="008740D4"/>
    <w:rsid w:val="008740DF"/>
    <w:rsid w:val="0087438C"/>
    <w:rsid w:val="00874AD2"/>
    <w:rsid w:val="00876D55"/>
    <w:rsid w:val="00876F1F"/>
    <w:rsid w:val="00877C00"/>
    <w:rsid w:val="00877D40"/>
    <w:rsid w:val="00877F76"/>
    <w:rsid w:val="00877F85"/>
    <w:rsid w:val="008801F1"/>
    <w:rsid w:val="0088154E"/>
    <w:rsid w:val="00881551"/>
    <w:rsid w:val="00881AD5"/>
    <w:rsid w:val="00881AE0"/>
    <w:rsid w:val="00881E9F"/>
    <w:rsid w:val="008821C5"/>
    <w:rsid w:val="008827CF"/>
    <w:rsid w:val="008828B0"/>
    <w:rsid w:val="00883835"/>
    <w:rsid w:val="00883B13"/>
    <w:rsid w:val="008847E9"/>
    <w:rsid w:val="008849B8"/>
    <w:rsid w:val="00884F59"/>
    <w:rsid w:val="008856BF"/>
    <w:rsid w:val="0088617A"/>
    <w:rsid w:val="0088694D"/>
    <w:rsid w:val="00886E35"/>
    <w:rsid w:val="008872E3"/>
    <w:rsid w:val="00887707"/>
    <w:rsid w:val="00887D1B"/>
    <w:rsid w:val="00887D22"/>
    <w:rsid w:val="008905A1"/>
    <w:rsid w:val="008909B5"/>
    <w:rsid w:val="008909E2"/>
    <w:rsid w:val="008912B5"/>
    <w:rsid w:val="0089169A"/>
    <w:rsid w:val="008918EC"/>
    <w:rsid w:val="00891939"/>
    <w:rsid w:val="00891CE9"/>
    <w:rsid w:val="00892076"/>
    <w:rsid w:val="00892099"/>
    <w:rsid w:val="00892154"/>
    <w:rsid w:val="008921F7"/>
    <w:rsid w:val="008924F6"/>
    <w:rsid w:val="008926E7"/>
    <w:rsid w:val="00892B24"/>
    <w:rsid w:val="00892CF9"/>
    <w:rsid w:val="00892FE8"/>
    <w:rsid w:val="008932F2"/>
    <w:rsid w:val="0089333B"/>
    <w:rsid w:val="00893786"/>
    <w:rsid w:val="00893AA4"/>
    <w:rsid w:val="0089439A"/>
    <w:rsid w:val="00894640"/>
    <w:rsid w:val="00894D00"/>
    <w:rsid w:val="00894E91"/>
    <w:rsid w:val="00895EB8"/>
    <w:rsid w:val="00896239"/>
    <w:rsid w:val="00896665"/>
    <w:rsid w:val="00896B2A"/>
    <w:rsid w:val="00896C39"/>
    <w:rsid w:val="00896CDD"/>
    <w:rsid w:val="008972E8"/>
    <w:rsid w:val="00897422"/>
    <w:rsid w:val="0089757F"/>
    <w:rsid w:val="00897E21"/>
    <w:rsid w:val="008A050C"/>
    <w:rsid w:val="008A069E"/>
    <w:rsid w:val="008A0A84"/>
    <w:rsid w:val="008A1A30"/>
    <w:rsid w:val="008A1DD3"/>
    <w:rsid w:val="008A1E2D"/>
    <w:rsid w:val="008A222C"/>
    <w:rsid w:val="008A28A1"/>
    <w:rsid w:val="008A2FD9"/>
    <w:rsid w:val="008A302C"/>
    <w:rsid w:val="008A34DA"/>
    <w:rsid w:val="008A355C"/>
    <w:rsid w:val="008A3CAE"/>
    <w:rsid w:val="008A460F"/>
    <w:rsid w:val="008A4A68"/>
    <w:rsid w:val="008A5209"/>
    <w:rsid w:val="008A534C"/>
    <w:rsid w:val="008A5AC3"/>
    <w:rsid w:val="008A608C"/>
    <w:rsid w:val="008A67AB"/>
    <w:rsid w:val="008A6AEC"/>
    <w:rsid w:val="008A720B"/>
    <w:rsid w:val="008A777D"/>
    <w:rsid w:val="008A7998"/>
    <w:rsid w:val="008A7E7E"/>
    <w:rsid w:val="008B008B"/>
    <w:rsid w:val="008B037F"/>
    <w:rsid w:val="008B0463"/>
    <w:rsid w:val="008B0E29"/>
    <w:rsid w:val="008B109B"/>
    <w:rsid w:val="008B1196"/>
    <w:rsid w:val="008B1796"/>
    <w:rsid w:val="008B1B40"/>
    <w:rsid w:val="008B2DAE"/>
    <w:rsid w:val="008B2EF4"/>
    <w:rsid w:val="008B3BE0"/>
    <w:rsid w:val="008B3D40"/>
    <w:rsid w:val="008B3F39"/>
    <w:rsid w:val="008B42AC"/>
    <w:rsid w:val="008B687C"/>
    <w:rsid w:val="008B71C0"/>
    <w:rsid w:val="008B74BE"/>
    <w:rsid w:val="008B7DF3"/>
    <w:rsid w:val="008C0E97"/>
    <w:rsid w:val="008C1047"/>
    <w:rsid w:val="008C1540"/>
    <w:rsid w:val="008C1A2C"/>
    <w:rsid w:val="008C1A68"/>
    <w:rsid w:val="008C1BBB"/>
    <w:rsid w:val="008C1C6D"/>
    <w:rsid w:val="008C1FDB"/>
    <w:rsid w:val="008C232C"/>
    <w:rsid w:val="008C434D"/>
    <w:rsid w:val="008C48AF"/>
    <w:rsid w:val="008C541A"/>
    <w:rsid w:val="008C5AAD"/>
    <w:rsid w:val="008C66C6"/>
    <w:rsid w:val="008C6A3B"/>
    <w:rsid w:val="008C6B36"/>
    <w:rsid w:val="008C7801"/>
    <w:rsid w:val="008D03A1"/>
    <w:rsid w:val="008D074B"/>
    <w:rsid w:val="008D0B98"/>
    <w:rsid w:val="008D0FE3"/>
    <w:rsid w:val="008D134B"/>
    <w:rsid w:val="008D1AF4"/>
    <w:rsid w:val="008D2450"/>
    <w:rsid w:val="008D24E3"/>
    <w:rsid w:val="008D285B"/>
    <w:rsid w:val="008D2F99"/>
    <w:rsid w:val="008D3782"/>
    <w:rsid w:val="008D3C8A"/>
    <w:rsid w:val="008D3FC9"/>
    <w:rsid w:val="008D40B7"/>
    <w:rsid w:val="008D443C"/>
    <w:rsid w:val="008D49D3"/>
    <w:rsid w:val="008D4AFD"/>
    <w:rsid w:val="008D4B84"/>
    <w:rsid w:val="008D5084"/>
    <w:rsid w:val="008D5E2A"/>
    <w:rsid w:val="008D62EC"/>
    <w:rsid w:val="008D6383"/>
    <w:rsid w:val="008D6438"/>
    <w:rsid w:val="008D69D6"/>
    <w:rsid w:val="008D6B0C"/>
    <w:rsid w:val="008D6F96"/>
    <w:rsid w:val="008D70F9"/>
    <w:rsid w:val="008D76BC"/>
    <w:rsid w:val="008E028C"/>
    <w:rsid w:val="008E0407"/>
    <w:rsid w:val="008E0683"/>
    <w:rsid w:val="008E09D3"/>
    <w:rsid w:val="008E0D95"/>
    <w:rsid w:val="008E1372"/>
    <w:rsid w:val="008E1409"/>
    <w:rsid w:val="008E15CB"/>
    <w:rsid w:val="008E16B7"/>
    <w:rsid w:val="008E176D"/>
    <w:rsid w:val="008E210D"/>
    <w:rsid w:val="008E2691"/>
    <w:rsid w:val="008E3439"/>
    <w:rsid w:val="008E3862"/>
    <w:rsid w:val="008E40F0"/>
    <w:rsid w:val="008E4227"/>
    <w:rsid w:val="008E4522"/>
    <w:rsid w:val="008E4655"/>
    <w:rsid w:val="008E468D"/>
    <w:rsid w:val="008E4E2E"/>
    <w:rsid w:val="008E5DF3"/>
    <w:rsid w:val="008E71F1"/>
    <w:rsid w:val="008E76C3"/>
    <w:rsid w:val="008E79D1"/>
    <w:rsid w:val="008F03DB"/>
    <w:rsid w:val="008F071B"/>
    <w:rsid w:val="008F1380"/>
    <w:rsid w:val="008F143B"/>
    <w:rsid w:val="008F14B7"/>
    <w:rsid w:val="008F15F5"/>
    <w:rsid w:val="008F193D"/>
    <w:rsid w:val="008F29A5"/>
    <w:rsid w:val="008F2E1C"/>
    <w:rsid w:val="008F2E53"/>
    <w:rsid w:val="008F4244"/>
    <w:rsid w:val="008F4BA5"/>
    <w:rsid w:val="008F54C0"/>
    <w:rsid w:val="008F5532"/>
    <w:rsid w:val="008F5886"/>
    <w:rsid w:val="008F62F5"/>
    <w:rsid w:val="008F6930"/>
    <w:rsid w:val="008F6AA5"/>
    <w:rsid w:val="008F6D00"/>
    <w:rsid w:val="008F74BC"/>
    <w:rsid w:val="008F7643"/>
    <w:rsid w:val="008F7CCB"/>
    <w:rsid w:val="008F7FAF"/>
    <w:rsid w:val="0090033A"/>
    <w:rsid w:val="009009ED"/>
    <w:rsid w:val="00900B62"/>
    <w:rsid w:val="009014B9"/>
    <w:rsid w:val="00901F49"/>
    <w:rsid w:val="009020B6"/>
    <w:rsid w:val="009028AE"/>
    <w:rsid w:val="00902DDD"/>
    <w:rsid w:val="009032E4"/>
    <w:rsid w:val="009036A0"/>
    <w:rsid w:val="00903B49"/>
    <w:rsid w:val="00903EC3"/>
    <w:rsid w:val="00903F75"/>
    <w:rsid w:val="0090449D"/>
    <w:rsid w:val="0090644F"/>
    <w:rsid w:val="00906884"/>
    <w:rsid w:val="00906A8A"/>
    <w:rsid w:val="00906F46"/>
    <w:rsid w:val="0090765B"/>
    <w:rsid w:val="0090791E"/>
    <w:rsid w:val="00907A7C"/>
    <w:rsid w:val="00907BC8"/>
    <w:rsid w:val="00907DC5"/>
    <w:rsid w:val="009108B8"/>
    <w:rsid w:val="00910BD5"/>
    <w:rsid w:val="00911A65"/>
    <w:rsid w:val="00911F59"/>
    <w:rsid w:val="00911FF3"/>
    <w:rsid w:val="009122E7"/>
    <w:rsid w:val="009125FE"/>
    <w:rsid w:val="00912AD8"/>
    <w:rsid w:val="00912B2D"/>
    <w:rsid w:val="009138A7"/>
    <w:rsid w:val="00913D6B"/>
    <w:rsid w:val="0091402A"/>
    <w:rsid w:val="00914522"/>
    <w:rsid w:val="00915472"/>
    <w:rsid w:val="009154E4"/>
    <w:rsid w:val="009157D4"/>
    <w:rsid w:val="0091723D"/>
    <w:rsid w:val="009174AF"/>
    <w:rsid w:val="00917885"/>
    <w:rsid w:val="009202C7"/>
    <w:rsid w:val="00920B01"/>
    <w:rsid w:val="009210FB"/>
    <w:rsid w:val="009211F1"/>
    <w:rsid w:val="00921355"/>
    <w:rsid w:val="00921465"/>
    <w:rsid w:val="00921AB8"/>
    <w:rsid w:val="00921B31"/>
    <w:rsid w:val="00922642"/>
    <w:rsid w:val="00922AFC"/>
    <w:rsid w:val="00923C13"/>
    <w:rsid w:val="00924179"/>
    <w:rsid w:val="00924347"/>
    <w:rsid w:val="009244F7"/>
    <w:rsid w:val="0092451B"/>
    <w:rsid w:val="00924610"/>
    <w:rsid w:val="0092582A"/>
    <w:rsid w:val="00925B4D"/>
    <w:rsid w:val="009272A9"/>
    <w:rsid w:val="00927305"/>
    <w:rsid w:val="009277B8"/>
    <w:rsid w:val="0093057A"/>
    <w:rsid w:val="00930703"/>
    <w:rsid w:val="00930D76"/>
    <w:rsid w:val="00930DE3"/>
    <w:rsid w:val="00931071"/>
    <w:rsid w:val="009313DF"/>
    <w:rsid w:val="009316ED"/>
    <w:rsid w:val="00932BEB"/>
    <w:rsid w:val="00932F27"/>
    <w:rsid w:val="00933226"/>
    <w:rsid w:val="00933D10"/>
    <w:rsid w:val="0093419D"/>
    <w:rsid w:val="00934392"/>
    <w:rsid w:val="00934953"/>
    <w:rsid w:val="009350F1"/>
    <w:rsid w:val="00935117"/>
    <w:rsid w:val="00935424"/>
    <w:rsid w:val="00935593"/>
    <w:rsid w:val="009357E4"/>
    <w:rsid w:val="009359C9"/>
    <w:rsid w:val="00936034"/>
    <w:rsid w:val="0093683E"/>
    <w:rsid w:val="009373F5"/>
    <w:rsid w:val="00937687"/>
    <w:rsid w:val="00937FDC"/>
    <w:rsid w:val="00940464"/>
    <w:rsid w:val="00941230"/>
    <w:rsid w:val="00941307"/>
    <w:rsid w:val="00941310"/>
    <w:rsid w:val="009417A5"/>
    <w:rsid w:val="00941D0D"/>
    <w:rsid w:val="00942569"/>
    <w:rsid w:val="009425DF"/>
    <w:rsid w:val="00942747"/>
    <w:rsid w:val="00943323"/>
    <w:rsid w:val="00943676"/>
    <w:rsid w:val="00943874"/>
    <w:rsid w:val="009439B8"/>
    <w:rsid w:val="00943A42"/>
    <w:rsid w:val="009442B7"/>
    <w:rsid w:val="00944306"/>
    <w:rsid w:val="0094484C"/>
    <w:rsid w:val="009449A6"/>
    <w:rsid w:val="009450EE"/>
    <w:rsid w:val="00945650"/>
    <w:rsid w:val="00945ADF"/>
    <w:rsid w:val="00945B3B"/>
    <w:rsid w:val="00945C02"/>
    <w:rsid w:val="009469C9"/>
    <w:rsid w:val="00946F8A"/>
    <w:rsid w:val="00947362"/>
    <w:rsid w:val="009476EC"/>
    <w:rsid w:val="00947C98"/>
    <w:rsid w:val="00947DA8"/>
    <w:rsid w:val="009504D3"/>
    <w:rsid w:val="00950947"/>
    <w:rsid w:val="00951376"/>
    <w:rsid w:val="0095140A"/>
    <w:rsid w:val="00951A00"/>
    <w:rsid w:val="0095210E"/>
    <w:rsid w:val="009525E3"/>
    <w:rsid w:val="0095286A"/>
    <w:rsid w:val="0095295A"/>
    <w:rsid w:val="00952A0A"/>
    <w:rsid w:val="00952BAB"/>
    <w:rsid w:val="00952E76"/>
    <w:rsid w:val="00952FB7"/>
    <w:rsid w:val="009534DB"/>
    <w:rsid w:val="00953584"/>
    <w:rsid w:val="00953636"/>
    <w:rsid w:val="00953A7A"/>
    <w:rsid w:val="009549BA"/>
    <w:rsid w:val="00954E20"/>
    <w:rsid w:val="0095547F"/>
    <w:rsid w:val="00955A69"/>
    <w:rsid w:val="00955C3C"/>
    <w:rsid w:val="00955F5E"/>
    <w:rsid w:val="009561F2"/>
    <w:rsid w:val="00956560"/>
    <w:rsid w:val="00956621"/>
    <w:rsid w:val="009566B6"/>
    <w:rsid w:val="00956750"/>
    <w:rsid w:val="00956769"/>
    <w:rsid w:val="009572E0"/>
    <w:rsid w:val="00957E36"/>
    <w:rsid w:val="009602F3"/>
    <w:rsid w:val="009610C8"/>
    <w:rsid w:val="00963101"/>
    <w:rsid w:val="009632D6"/>
    <w:rsid w:val="009632E4"/>
    <w:rsid w:val="009635E7"/>
    <w:rsid w:val="00963782"/>
    <w:rsid w:val="00963C63"/>
    <w:rsid w:val="00963D32"/>
    <w:rsid w:val="0096416C"/>
    <w:rsid w:val="009641F8"/>
    <w:rsid w:val="00964890"/>
    <w:rsid w:val="00964B8D"/>
    <w:rsid w:val="00964E7B"/>
    <w:rsid w:val="00965220"/>
    <w:rsid w:val="00965C3F"/>
    <w:rsid w:val="00966EBB"/>
    <w:rsid w:val="009673F2"/>
    <w:rsid w:val="0096752A"/>
    <w:rsid w:val="00967990"/>
    <w:rsid w:val="00967DA5"/>
    <w:rsid w:val="0097051D"/>
    <w:rsid w:val="00970953"/>
    <w:rsid w:val="00970A21"/>
    <w:rsid w:val="009711A3"/>
    <w:rsid w:val="009711EC"/>
    <w:rsid w:val="00971280"/>
    <w:rsid w:val="00971602"/>
    <w:rsid w:val="00972211"/>
    <w:rsid w:val="009725FD"/>
    <w:rsid w:val="0097264B"/>
    <w:rsid w:val="00972720"/>
    <w:rsid w:val="00973015"/>
    <w:rsid w:val="00973706"/>
    <w:rsid w:val="00974110"/>
    <w:rsid w:val="00975A84"/>
    <w:rsid w:val="00975FB9"/>
    <w:rsid w:val="009762CB"/>
    <w:rsid w:val="00976A94"/>
    <w:rsid w:val="00976B69"/>
    <w:rsid w:val="00977D5F"/>
    <w:rsid w:val="009810C2"/>
    <w:rsid w:val="00981246"/>
    <w:rsid w:val="009815D0"/>
    <w:rsid w:val="009816D3"/>
    <w:rsid w:val="00981A4D"/>
    <w:rsid w:val="00981B6B"/>
    <w:rsid w:val="0098250F"/>
    <w:rsid w:val="00982D3B"/>
    <w:rsid w:val="00982DC6"/>
    <w:rsid w:val="00982FE7"/>
    <w:rsid w:val="00984ABD"/>
    <w:rsid w:val="00984F12"/>
    <w:rsid w:val="00985B4E"/>
    <w:rsid w:val="00985C1C"/>
    <w:rsid w:val="00985F32"/>
    <w:rsid w:val="009864C4"/>
    <w:rsid w:val="00986AC8"/>
    <w:rsid w:val="00987362"/>
    <w:rsid w:val="009876D9"/>
    <w:rsid w:val="009876ED"/>
    <w:rsid w:val="00990279"/>
    <w:rsid w:val="00990311"/>
    <w:rsid w:val="0099082B"/>
    <w:rsid w:val="00990BEF"/>
    <w:rsid w:val="009915B5"/>
    <w:rsid w:val="00991690"/>
    <w:rsid w:val="009916C9"/>
    <w:rsid w:val="00991786"/>
    <w:rsid w:val="00992736"/>
    <w:rsid w:val="0099303A"/>
    <w:rsid w:val="0099333A"/>
    <w:rsid w:val="00993579"/>
    <w:rsid w:val="009937D0"/>
    <w:rsid w:val="009938CD"/>
    <w:rsid w:val="009938FF"/>
    <w:rsid w:val="00993E80"/>
    <w:rsid w:val="009941AE"/>
    <w:rsid w:val="009942B6"/>
    <w:rsid w:val="0099469D"/>
    <w:rsid w:val="00995128"/>
    <w:rsid w:val="00995792"/>
    <w:rsid w:val="0099584F"/>
    <w:rsid w:val="00995FF8"/>
    <w:rsid w:val="00996197"/>
    <w:rsid w:val="00996C4A"/>
    <w:rsid w:val="00996F51"/>
    <w:rsid w:val="0099765A"/>
    <w:rsid w:val="0099785C"/>
    <w:rsid w:val="009A03EE"/>
    <w:rsid w:val="009A0800"/>
    <w:rsid w:val="009A13AE"/>
    <w:rsid w:val="009A1D7D"/>
    <w:rsid w:val="009A1F5F"/>
    <w:rsid w:val="009A2041"/>
    <w:rsid w:val="009A2361"/>
    <w:rsid w:val="009A25D0"/>
    <w:rsid w:val="009A28C3"/>
    <w:rsid w:val="009A2944"/>
    <w:rsid w:val="009A34D7"/>
    <w:rsid w:val="009A47F1"/>
    <w:rsid w:val="009A4BED"/>
    <w:rsid w:val="009A5361"/>
    <w:rsid w:val="009A5439"/>
    <w:rsid w:val="009A55F7"/>
    <w:rsid w:val="009A5B49"/>
    <w:rsid w:val="009A60BD"/>
    <w:rsid w:val="009A62D4"/>
    <w:rsid w:val="009A66A1"/>
    <w:rsid w:val="009A6A4C"/>
    <w:rsid w:val="009A6BA5"/>
    <w:rsid w:val="009A721F"/>
    <w:rsid w:val="009A7CB8"/>
    <w:rsid w:val="009A7E2F"/>
    <w:rsid w:val="009B04E9"/>
    <w:rsid w:val="009B0550"/>
    <w:rsid w:val="009B0AA0"/>
    <w:rsid w:val="009B0B37"/>
    <w:rsid w:val="009B0EC7"/>
    <w:rsid w:val="009B0F25"/>
    <w:rsid w:val="009B1044"/>
    <w:rsid w:val="009B12C9"/>
    <w:rsid w:val="009B1404"/>
    <w:rsid w:val="009B1F42"/>
    <w:rsid w:val="009B2975"/>
    <w:rsid w:val="009B29B0"/>
    <w:rsid w:val="009B2A32"/>
    <w:rsid w:val="009B2A34"/>
    <w:rsid w:val="009B340D"/>
    <w:rsid w:val="009B3989"/>
    <w:rsid w:val="009B4D8D"/>
    <w:rsid w:val="009B504F"/>
    <w:rsid w:val="009B51FB"/>
    <w:rsid w:val="009B5210"/>
    <w:rsid w:val="009B53A3"/>
    <w:rsid w:val="009B589F"/>
    <w:rsid w:val="009B5D1F"/>
    <w:rsid w:val="009B5DD7"/>
    <w:rsid w:val="009B658D"/>
    <w:rsid w:val="009B65DE"/>
    <w:rsid w:val="009B768B"/>
    <w:rsid w:val="009B7928"/>
    <w:rsid w:val="009B7D24"/>
    <w:rsid w:val="009C03BD"/>
    <w:rsid w:val="009C1F2D"/>
    <w:rsid w:val="009C246E"/>
    <w:rsid w:val="009C271B"/>
    <w:rsid w:val="009C2D9C"/>
    <w:rsid w:val="009C330E"/>
    <w:rsid w:val="009C39FB"/>
    <w:rsid w:val="009C3A2C"/>
    <w:rsid w:val="009C3F56"/>
    <w:rsid w:val="009C45CD"/>
    <w:rsid w:val="009C4885"/>
    <w:rsid w:val="009C4E87"/>
    <w:rsid w:val="009C550C"/>
    <w:rsid w:val="009C564D"/>
    <w:rsid w:val="009C57B7"/>
    <w:rsid w:val="009C6DC9"/>
    <w:rsid w:val="009C7297"/>
    <w:rsid w:val="009C7435"/>
    <w:rsid w:val="009C7743"/>
    <w:rsid w:val="009C7925"/>
    <w:rsid w:val="009C7E1F"/>
    <w:rsid w:val="009D0780"/>
    <w:rsid w:val="009D085B"/>
    <w:rsid w:val="009D08BE"/>
    <w:rsid w:val="009D0C88"/>
    <w:rsid w:val="009D12DF"/>
    <w:rsid w:val="009D13B1"/>
    <w:rsid w:val="009D1B00"/>
    <w:rsid w:val="009D1D60"/>
    <w:rsid w:val="009D1DA1"/>
    <w:rsid w:val="009D20BE"/>
    <w:rsid w:val="009D2245"/>
    <w:rsid w:val="009D2557"/>
    <w:rsid w:val="009D2806"/>
    <w:rsid w:val="009D3107"/>
    <w:rsid w:val="009D3167"/>
    <w:rsid w:val="009D441E"/>
    <w:rsid w:val="009D5500"/>
    <w:rsid w:val="009D64EA"/>
    <w:rsid w:val="009D65D3"/>
    <w:rsid w:val="009D763B"/>
    <w:rsid w:val="009D7811"/>
    <w:rsid w:val="009E0063"/>
    <w:rsid w:val="009E029A"/>
    <w:rsid w:val="009E09DD"/>
    <w:rsid w:val="009E1032"/>
    <w:rsid w:val="009E10BC"/>
    <w:rsid w:val="009E12FB"/>
    <w:rsid w:val="009E1568"/>
    <w:rsid w:val="009E16CE"/>
    <w:rsid w:val="009E29D5"/>
    <w:rsid w:val="009E2D6A"/>
    <w:rsid w:val="009E3103"/>
    <w:rsid w:val="009E44B6"/>
    <w:rsid w:val="009E4520"/>
    <w:rsid w:val="009E49C3"/>
    <w:rsid w:val="009E4EC2"/>
    <w:rsid w:val="009E542B"/>
    <w:rsid w:val="009E5503"/>
    <w:rsid w:val="009E5F1B"/>
    <w:rsid w:val="009E623B"/>
    <w:rsid w:val="009E66B0"/>
    <w:rsid w:val="009E7B69"/>
    <w:rsid w:val="009F0147"/>
    <w:rsid w:val="009F01DD"/>
    <w:rsid w:val="009F09B3"/>
    <w:rsid w:val="009F0A49"/>
    <w:rsid w:val="009F0E9C"/>
    <w:rsid w:val="009F0FB3"/>
    <w:rsid w:val="009F1218"/>
    <w:rsid w:val="009F1317"/>
    <w:rsid w:val="009F1A5B"/>
    <w:rsid w:val="009F1B08"/>
    <w:rsid w:val="009F2160"/>
    <w:rsid w:val="009F2189"/>
    <w:rsid w:val="009F3826"/>
    <w:rsid w:val="009F3B57"/>
    <w:rsid w:val="009F4E6E"/>
    <w:rsid w:val="009F508B"/>
    <w:rsid w:val="009F5A31"/>
    <w:rsid w:val="009F68A3"/>
    <w:rsid w:val="009F7901"/>
    <w:rsid w:val="00A000CC"/>
    <w:rsid w:val="00A00610"/>
    <w:rsid w:val="00A020D6"/>
    <w:rsid w:val="00A022F3"/>
    <w:rsid w:val="00A0384C"/>
    <w:rsid w:val="00A03B8E"/>
    <w:rsid w:val="00A0407B"/>
    <w:rsid w:val="00A05499"/>
    <w:rsid w:val="00A06CF3"/>
    <w:rsid w:val="00A0771F"/>
    <w:rsid w:val="00A07C7D"/>
    <w:rsid w:val="00A10063"/>
    <w:rsid w:val="00A101FD"/>
    <w:rsid w:val="00A106C1"/>
    <w:rsid w:val="00A11725"/>
    <w:rsid w:val="00A127C1"/>
    <w:rsid w:val="00A12C55"/>
    <w:rsid w:val="00A134A6"/>
    <w:rsid w:val="00A136A0"/>
    <w:rsid w:val="00A137B7"/>
    <w:rsid w:val="00A13B82"/>
    <w:rsid w:val="00A145E3"/>
    <w:rsid w:val="00A14AEA"/>
    <w:rsid w:val="00A1533E"/>
    <w:rsid w:val="00A15561"/>
    <w:rsid w:val="00A15C4E"/>
    <w:rsid w:val="00A15D8D"/>
    <w:rsid w:val="00A16011"/>
    <w:rsid w:val="00A1628A"/>
    <w:rsid w:val="00A168CB"/>
    <w:rsid w:val="00A16A6E"/>
    <w:rsid w:val="00A1754C"/>
    <w:rsid w:val="00A17768"/>
    <w:rsid w:val="00A17771"/>
    <w:rsid w:val="00A17CC3"/>
    <w:rsid w:val="00A2040C"/>
    <w:rsid w:val="00A208BF"/>
    <w:rsid w:val="00A20A7B"/>
    <w:rsid w:val="00A20AF5"/>
    <w:rsid w:val="00A211F2"/>
    <w:rsid w:val="00A2127B"/>
    <w:rsid w:val="00A215C1"/>
    <w:rsid w:val="00A217E1"/>
    <w:rsid w:val="00A21E8F"/>
    <w:rsid w:val="00A22385"/>
    <w:rsid w:val="00A22760"/>
    <w:rsid w:val="00A22912"/>
    <w:rsid w:val="00A22AB6"/>
    <w:rsid w:val="00A22E47"/>
    <w:rsid w:val="00A2319A"/>
    <w:rsid w:val="00A23543"/>
    <w:rsid w:val="00A23A5A"/>
    <w:rsid w:val="00A241A1"/>
    <w:rsid w:val="00A24D72"/>
    <w:rsid w:val="00A24E51"/>
    <w:rsid w:val="00A25117"/>
    <w:rsid w:val="00A25787"/>
    <w:rsid w:val="00A2587E"/>
    <w:rsid w:val="00A25A4B"/>
    <w:rsid w:val="00A25CDE"/>
    <w:rsid w:val="00A25FF4"/>
    <w:rsid w:val="00A26255"/>
    <w:rsid w:val="00A2753E"/>
    <w:rsid w:val="00A275F2"/>
    <w:rsid w:val="00A31A91"/>
    <w:rsid w:val="00A31D12"/>
    <w:rsid w:val="00A31EDF"/>
    <w:rsid w:val="00A32651"/>
    <w:rsid w:val="00A333F3"/>
    <w:rsid w:val="00A34248"/>
    <w:rsid w:val="00A347F6"/>
    <w:rsid w:val="00A34998"/>
    <w:rsid w:val="00A349AB"/>
    <w:rsid w:val="00A34F9D"/>
    <w:rsid w:val="00A355F6"/>
    <w:rsid w:val="00A35A1B"/>
    <w:rsid w:val="00A35AC5"/>
    <w:rsid w:val="00A360AA"/>
    <w:rsid w:val="00A3634E"/>
    <w:rsid w:val="00A363AA"/>
    <w:rsid w:val="00A368E0"/>
    <w:rsid w:val="00A36D38"/>
    <w:rsid w:val="00A37384"/>
    <w:rsid w:val="00A37A00"/>
    <w:rsid w:val="00A37AE5"/>
    <w:rsid w:val="00A403A0"/>
    <w:rsid w:val="00A40893"/>
    <w:rsid w:val="00A4092C"/>
    <w:rsid w:val="00A41518"/>
    <w:rsid w:val="00A41A4D"/>
    <w:rsid w:val="00A41B7E"/>
    <w:rsid w:val="00A41F48"/>
    <w:rsid w:val="00A42089"/>
    <w:rsid w:val="00A42311"/>
    <w:rsid w:val="00A42974"/>
    <w:rsid w:val="00A42D24"/>
    <w:rsid w:val="00A43864"/>
    <w:rsid w:val="00A43CCE"/>
    <w:rsid w:val="00A446F7"/>
    <w:rsid w:val="00A4477B"/>
    <w:rsid w:val="00A44AB7"/>
    <w:rsid w:val="00A46029"/>
    <w:rsid w:val="00A46354"/>
    <w:rsid w:val="00A46845"/>
    <w:rsid w:val="00A47801"/>
    <w:rsid w:val="00A47B31"/>
    <w:rsid w:val="00A47BF1"/>
    <w:rsid w:val="00A47C0E"/>
    <w:rsid w:val="00A500D6"/>
    <w:rsid w:val="00A50188"/>
    <w:rsid w:val="00A502F7"/>
    <w:rsid w:val="00A51030"/>
    <w:rsid w:val="00A5229E"/>
    <w:rsid w:val="00A522D4"/>
    <w:rsid w:val="00A53113"/>
    <w:rsid w:val="00A531C7"/>
    <w:rsid w:val="00A53ABE"/>
    <w:rsid w:val="00A53F26"/>
    <w:rsid w:val="00A541C1"/>
    <w:rsid w:val="00A54F7F"/>
    <w:rsid w:val="00A55178"/>
    <w:rsid w:val="00A552CA"/>
    <w:rsid w:val="00A55CA6"/>
    <w:rsid w:val="00A5688D"/>
    <w:rsid w:val="00A56AB9"/>
    <w:rsid w:val="00A56F6D"/>
    <w:rsid w:val="00A57400"/>
    <w:rsid w:val="00A57589"/>
    <w:rsid w:val="00A576E2"/>
    <w:rsid w:val="00A578FE"/>
    <w:rsid w:val="00A60555"/>
    <w:rsid w:val="00A6078A"/>
    <w:rsid w:val="00A608F7"/>
    <w:rsid w:val="00A6115C"/>
    <w:rsid w:val="00A620AD"/>
    <w:rsid w:val="00A621B5"/>
    <w:rsid w:val="00A62274"/>
    <w:rsid w:val="00A63002"/>
    <w:rsid w:val="00A63076"/>
    <w:rsid w:val="00A63696"/>
    <w:rsid w:val="00A63A2D"/>
    <w:rsid w:val="00A643E6"/>
    <w:rsid w:val="00A64BAE"/>
    <w:rsid w:val="00A653A0"/>
    <w:rsid w:val="00A656E6"/>
    <w:rsid w:val="00A65725"/>
    <w:rsid w:val="00A6584D"/>
    <w:rsid w:val="00A65FBB"/>
    <w:rsid w:val="00A6610E"/>
    <w:rsid w:val="00A66E6B"/>
    <w:rsid w:val="00A66EC3"/>
    <w:rsid w:val="00A6782F"/>
    <w:rsid w:val="00A6787E"/>
    <w:rsid w:val="00A67EC0"/>
    <w:rsid w:val="00A70868"/>
    <w:rsid w:val="00A70999"/>
    <w:rsid w:val="00A70A45"/>
    <w:rsid w:val="00A7115E"/>
    <w:rsid w:val="00A71232"/>
    <w:rsid w:val="00A7195F"/>
    <w:rsid w:val="00A7212D"/>
    <w:rsid w:val="00A72A2E"/>
    <w:rsid w:val="00A7309F"/>
    <w:rsid w:val="00A731EE"/>
    <w:rsid w:val="00A738AD"/>
    <w:rsid w:val="00A73E52"/>
    <w:rsid w:val="00A74242"/>
    <w:rsid w:val="00A74ADD"/>
    <w:rsid w:val="00A75348"/>
    <w:rsid w:val="00A75A2C"/>
    <w:rsid w:val="00A75C6F"/>
    <w:rsid w:val="00A76A1C"/>
    <w:rsid w:val="00A77595"/>
    <w:rsid w:val="00A7790C"/>
    <w:rsid w:val="00A77B8D"/>
    <w:rsid w:val="00A77F71"/>
    <w:rsid w:val="00A8002D"/>
    <w:rsid w:val="00A80BFF"/>
    <w:rsid w:val="00A80EBB"/>
    <w:rsid w:val="00A811EC"/>
    <w:rsid w:val="00A82410"/>
    <w:rsid w:val="00A82B29"/>
    <w:rsid w:val="00A83E64"/>
    <w:rsid w:val="00A8433E"/>
    <w:rsid w:val="00A8517B"/>
    <w:rsid w:val="00A85782"/>
    <w:rsid w:val="00A857AD"/>
    <w:rsid w:val="00A8746F"/>
    <w:rsid w:val="00A87776"/>
    <w:rsid w:val="00A908CC"/>
    <w:rsid w:val="00A90A4F"/>
    <w:rsid w:val="00A90B76"/>
    <w:rsid w:val="00A90E4E"/>
    <w:rsid w:val="00A91597"/>
    <w:rsid w:val="00A91678"/>
    <w:rsid w:val="00A91FE7"/>
    <w:rsid w:val="00A921D1"/>
    <w:rsid w:val="00A924AA"/>
    <w:rsid w:val="00A929BE"/>
    <w:rsid w:val="00A92C60"/>
    <w:rsid w:val="00A93AAA"/>
    <w:rsid w:val="00A93C91"/>
    <w:rsid w:val="00A94D6E"/>
    <w:rsid w:val="00A956E2"/>
    <w:rsid w:val="00A959C3"/>
    <w:rsid w:val="00A95F09"/>
    <w:rsid w:val="00A9670E"/>
    <w:rsid w:val="00A9754A"/>
    <w:rsid w:val="00A97C93"/>
    <w:rsid w:val="00AA00CE"/>
    <w:rsid w:val="00AA021F"/>
    <w:rsid w:val="00AA0286"/>
    <w:rsid w:val="00AA0296"/>
    <w:rsid w:val="00AA04AB"/>
    <w:rsid w:val="00AA0C96"/>
    <w:rsid w:val="00AA0FB1"/>
    <w:rsid w:val="00AA1B82"/>
    <w:rsid w:val="00AA1CC6"/>
    <w:rsid w:val="00AA1E96"/>
    <w:rsid w:val="00AA237D"/>
    <w:rsid w:val="00AA23EB"/>
    <w:rsid w:val="00AA2557"/>
    <w:rsid w:val="00AA2B77"/>
    <w:rsid w:val="00AA2C02"/>
    <w:rsid w:val="00AA307E"/>
    <w:rsid w:val="00AA342B"/>
    <w:rsid w:val="00AA38D2"/>
    <w:rsid w:val="00AA3A98"/>
    <w:rsid w:val="00AA3EAF"/>
    <w:rsid w:val="00AA47BF"/>
    <w:rsid w:val="00AA49A5"/>
    <w:rsid w:val="00AA4BDD"/>
    <w:rsid w:val="00AA4DB8"/>
    <w:rsid w:val="00AA5352"/>
    <w:rsid w:val="00AA5862"/>
    <w:rsid w:val="00AA5900"/>
    <w:rsid w:val="00AA5C1A"/>
    <w:rsid w:val="00AA5FF5"/>
    <w:rsid w:val="00AA63A8"/>
    <w:rsid w:val="00AA6A0F"/>
    <w:rsid w:val="00AA6B61"/>
    <w:rsid w:val="00AA7233"/>
    <w:rsid w:val="00AA728D"/>
    <w:rsid w:val="00AA73FF"/>
    <w:rsid w:val="00AA7ED1"/>
    <w:rsid w:val="00AB12E3"/>
    <w:rsid w:val="00AB29B5"/>
    <w:rsid w:val="00AB2C05"/>
    <w:rsid w:val="00AB3BBB"/>
    <w:rsid w:val="00AB460D"/>
    <w:rsid w:val="00AB4C6C"/>
    <w:rsid w:val="00AB5838"/>
    <w:rsid w:val="00AB5C78"/>
    <w:rsid w:val="00AB6E51"/>
    <w:rsid w:val="00AB7061"/>
    <w:rsid w:val="00AB7136"/>
    <w:rsid w:val="00AB7615"/>
    <w:rsid w:val="00AB7CE8"/>
    <w:rsid w:val="00AC010F"/>
    <w:rsid w:val="00AC05D3"/>
    <w:rsid w:val="00AC1768"/>
    <w:rsid w:val="00AC28C5"/>
    <w:rsid w:val="00AC28EB"/>
    <w:rsid w:val="00AC2C04"/>
    <w:rsid w:val="00AC3192"/>
    <w:rsid w:val="00AC3EC1"/>
    <w:rsid w:val="00AC48B3"/>
    <w:rsid w:val="00AC498D"/>
    <w:rsid w:val="00AC4B4C"/>
    <w:rsid w:val="00AC4EF9"/>
    <w:rsid w:val="00AC566C"/>
    <w:rsid w:val="00AC586F"/>
    <w:rsid w:val="00AC621C"/>
    <w:rsid w:val="00AC6437"/>
    <w:rsid w:val="00AC644F"/>
    <w:rsid w:val="00AC6A16"/>
    <w:rsid w:val="00AC6CAB"/>
    <w:rsid w:val="00AC7160"/>
    <w:rsid w:val="00AC75ED"/>
    <w:rsid w:val="00AC7698"/>
    <w:rsid w:val="00AC7922"/>
    <w:rsid w:val="00AC7FEF"/>
    <w:rsid w:val="00AD06E8"/>
    <w:rsid w:val="00AD0AD2"/>
    <w:rsid w:val="00AD16A9"/>
    <w:rsid w:val="00AD17DB"/>
    <w:rsid w:val="00AD2B2A"/>
    <w:rsid w:val="00AD2E16"/>
    <w:rsid w:val="00AD30E8"/>
    <w:rsid w:val="00AD462B"/>
    <w:rsid w:val="00AD4900"/>
    <w:rsid w:val="00AD4C0F"/>
    <w:rsid w:val="00AD59F3"/>
    <w:rsid w:val="00AD5E01"/>
    <w:rsid w:val="00AD70DE"/>
    <w:rsid w:val="00AD743B"/>
    <w:rsid w:val="00AD7C95"/>
    <w:rsid w:val="00AE06C0"/>
    <w:rsid w:val="00AE0E8F"/>
    <w:rsid w:val="00AE109D"/>
    <w:rsid w:val="00AE139F"/>
    <w:rsid w:val="00AE22C8"/>
    <w:rsid w:val="00AE230B"/>
    <w:rsid w:val="00AE26AA"/>
    <w:rsid w:val="00AE390E"/>
    <w:rsid w:val="00AE3E10"/>
    <w:rsid w:val="00AE41D0"/>
    <w:rsid w:val="00AE43FD"/>
    <w:rsid w:val="00AE59DC"/>
    <w:rsid w:val="00AE5A86"/>
    <w:rsid w:val="00AE5B19"/>
    <w:rsid w:val="00AE5CA7"/>
    <w:rsid w:val="00AE5FEF"/>
    <w:rsid w:val="00AE63F6"/>
    <w:rsid w:val="00AE6AF4"/>
    <w:rsid w:val="00AE6B9B"/>
    <w:rsid w:val="00AE7C73"/>
    <w:rsid w:val="00AF0010"/>
    <w:rsid w:val="00AF07D2"/>
    <w:rsid w:val="00AF07F4"/>
    <w:rsid w:val="00AF0BBD"/>
    <w:rsid w:val="00AF141B"/>
    <w:rsid w:val="00AF1546"/>
    <w:rsid w:val="00AF18A4"/>
    <w:rsid w:val="00AF1952"/>
    <w:rsid w:val="00AF1F80"/>
    <w:rsid w:val="00AF222D"/>
    <w:rsid w:val="00AF337E"/>
    <w:rsid w:val="00AF3B3F"/>
    <w:rsid w:val="00AF3CE2"/>
    <w:rsid w:val="00AF4076"/>
    <w:rsid w:val="00AF4236"/>
    <w:rsid w:val="00AF4829"/>
    <w:rsid w:val="00AF4A48"/>
    <w:rsid w:val="00AF4BEE"/>
    <w:rsid w:val="00AF4CFA"/>
    <w:rsid w:val="00AF5636"/>
    <w:rsid w:val="00AF5A44"/>
    <w:rsid w:val="00AF667B"/>
    <w:rsid w:val="00AF7E7E"/>
    <w:rsid w:val="00AF7F0B"/>
    <w:rsid w:val="00AF7FF5"/>
    <w:rsid w:val="00B0045C"/>
    <w:rsid w:val="00B0060F"/>
    <w:rsid w:val="00B00CFD"/>
    <w:rsid w:val="00B00FF6"/>
    <w:rsid w:val="00B01AAD"/>
    <w:rsid w:val="00B01D9B"/>
    <w:rsid w:val="00B01F50"/>
    <w:rsid w:val="00B026FD"/>
    <w:rsid w:val="00B02715"/>
    <w:rsid w:val="00B0338F"/>
    <w:rsid w:val="00B034DA"/>
    <w:rsid w:val="00B0362E"/>
    <w:rsid w:val="00B03876"/>
    <w:rsid w:val="00B04959"/>
    <w:rsid w:val="00B049BF"/>
    <w:rsid w:val="00B050B6"/>
    <w:rsid w:val="00B05272"/>
    <w:rsid w:val="00B05E42"/>
    <w:rsid w:val="00B074BE"/>
    <w:rsid w:val="00B0772E"/>
    <w:rsid w:val="00B0794B"/>
    <w:rsid w:val="00B100DE"/>
    <w:rsid w:val="00B11140"/>
    <w:rsid w:val="00B1144D"/>
    <w:rsid w:val="00B11550"/>
    <w:rsid w:val="00B1178F"/>
    <w:rsid w:val="00B1200D"/>
    <w:rsid w:val="00B141CD"/>
    <w:rsid w:val="00B1431D"/>
    <w:rsid w:val="00B144CE"/>
    <w:rsid w:val="00B145A4"/>
    <w:rsid w:val="00B14CA6"/>
    <w:rsid w:val="00B15B74"/>
    <w:rsid w:val="00B161EF"/>
    <w:rsid w:val="00B16593"/>
    <w:rsid w:val="00B16D5E"/>
    <w:rsid w:val="00B17E27"/>
    <w:rsid w:val="00B20167"/>
    <w:rsid w:val="00B207CC"/>
    <w:rsid w:val="00B20A04"/>
    <w:rsid w:val="00B20AE2"/>
    <w:rsid w:val="00B20E39"/>
    <w:rsid w:val="00B2172C"/>
    <w:rsid w:val="00B21D4D"/>
    <w:rsid w:val="00B21EFF"/>
    <w:rsid w:val="00B2203F"/>
    <w:rsid w:val="00B220E3"/>
    <w:rsid w:val="00B23185"/>
    <w:rsid w:val="00B235EA"/>
    <w:rsid w:val="00B23708"/>
    <w:rsid w:val="00B241D8"/>
    <w:rsid w:val="00B2446C"/>
    <w:rsid w:val="00B24CCB"/>
    <w:rsid w:val="00B24F64"/>
    <w:rsid w:val="00B25116"/>
    <w:rsid w:val="00B264B8"/>
    <w:rsid w:val="00B265FC"/>
    <w:rsid w:val="00B26B3D"/>
    <w:rsid w:val="00B270EE"/>
    <w:rsid w:val="00B272B7"/>
    <w:rsid w:val="00B300FC"/>
    <w:rsid w:val="00B30147"/>
    <w:rsid w:val="00B30EE8"/>
    <w:rsid w:val="00B30F4A"/>
    <w:rsid w:val="00B314EC"/>
    <w:rsid w:val="00B317EB"/>
    <w:rsid w:val="00B32FCD"/>
    <w:rsid w:val="00B339B8"/>
    <w:rsid w:val="00B33D27"/>
    <w:rsid w:val="00B34AF3"/>
    <w:rsid w:val="00B351A5"/>
    <w:rsid w:val="00B35AB9"/>
    <w:rsid w:val="00B35DD2"/>
    <w:rsid w:val="00B360EC"/>
    <w:rsid w:val="00B3659F"/>
    <w:rsid w:val="00B36650"/>
    <w:rsid w:val="00B36897"/>
    <w:rsid w:val="00B36C74"/>
    <w:rsid w:val="00B372CD"/>
    <w:rsid w:val="00B37C89"/>
    <w:rsid w:val="00B37CB0"/>
    <w:rsid w:val="00B37EB5"/>
    <w:rsid w:val="00B403E4"/>
    <w:rsid w:val="00B407F7"/>
    <w:rsid w:val="00B415E3"/>
    <w:rsid w:val="00B416B3"/>
    <w:rsid w:val="00B41CB9"/>
    <w:rsid w:val="00B4241F"/>
    <w:rsid w:val="00B42DB5"/>
    <w:rsid w:val="00B433A5"/>
    <w:rsid w:val="00B43569"/>
    <w:rsid w:val="00B4363E"/>
    <w:rsid w:val="00B4393F"/>
    <w:rsid w:val="00B43CA2"/>
    <w:rsid w:val="00B44629"/>
    <w:rsid w:val="00B44B48"/>
    <w:rsid w:val="00B44CCB"/>
    <w:rsid w:val="00B45DB6"/>
    <w:rsid w:val="00B46612"/>
    <w:rsid w:val="00B46721"/>
    <w:rsid w:val="00B46A4C"/>
    <w:rsid w:val="00B4724F"/>
    <w:rsid w:val="00B477CB"/>
    <w:rsid w:val="00B477CC"/>
    <w:rsid w:val="00B47CB9"/>
    <w:rsid w:val="00B47FA9"/>
    <w:rsid w:val="00B50263"/>
    <w:rsid w:val="00B50EE6"/>
    <w:rsid w:val="00B51380"/>
    <w:rsid w:val="00B51B7A"/>
    <w:rsid w:val="00B51C6B"/>
    <w:rsid w:val="00B53D0B"/>
    <w:rsid w:val="00B53D24"/>
    <w:rsid w:val="00B53E8E"/>
    <w:rsid w:val="00B540A6"/>
    <w:rsid w:val="00B54601"/>
    <w:rsid w:val="00B5490D"/>
    <w:rsid w:val="00B54ABE"/>
    <w:rsid w:val="00B54B61"/>
    <w:rsid w:val="00B54C76"/>
    <w:rsid w:val="00B54CEB"/>
    <w:rsid w:val="00B54F22"/>
    <w:rsid w:val="00B55047"/>
    <w:rsid w:val="00B555B3"/>
    <w:rsid w:val="00B55910"/>
    <w:rsid w:val="00B56AE0"/>
    <w:rsid w:val="00B56CB8"/>
    <w:rsid w:val="00B56DA5"/>
    <w:rsid w:val="00B56EAE"/>
    <w:rsid w:val="00B57F6C"/>
    <w:rsid w:val="00B6064A"/>
    <w:rsid w:val="00B614BF"/>
    <w:rsid w:val="00B61612"/>
    <w:rsid w:val="00B619B5"/>
    <w:rsid w:val="00B61CFF"/>
    <w:rsid w:val="00B62377"/>
    <w:rsid w:val="00B63078"/>
    <w:rsid w:val="00B633B0"/>
    <w:rsid w:val="00B63731"/>
    <w:rsid w:val="00B63D62"/>
    <w:rsid w:val="00B649FB"/>
    <w:rsid w:val="00B64E8A"/>
    <w:rsid w:val="00B65370"/>
    <w:rsid w:val="00B65412"/>
    <w:rsid w:val="00B65953"/>
    <w:rsid w:val="00B65BB4"/>
    <w:rsid w:val="00B6615A"/>
    <w:rsid w:val="00B66E36"/>
    <w:rsid w:val="00B67458"/>
    <w:rsid w:val="00B67508"/>
    <w:rsid w:val="00B67532"/>
    <w:rsid w:val="00B675CF"/>
    <w:rsid w:val="00B67BDB"/>
    <w:rsid w:val="00B707DE"/>
    <w:rsid w:val="00B70F1F"/>
    <w:rsid w:val="00B711E6"/>
    <w:rsid w:val="00B7133A"/>
    <w:rsid w:val="00B719AF"/>
    <w:rsid w:val="00B71DC8"/>
    <w:rsid w:val="00B728EB"/>
    <w:rsid w:val="00B72DE0"/>
    <w:rsid w:val="00B733C1"/>
    <w:rsid w:val="00B73A1E"/>
    <w:rsid w:val="00B74068"/>
    <w:rsid w:val="00B744DF"/>
    <w:rsid w:val="00B7507B"/>
    <w:rsid w:val="00B753A1"/>
    <w:rsid w:val="00B756D9"/>
    <w:rsid w:val="00B75857"/>
    <w:rsid w:val="00B75B01"/>
    <w:rsid w:val="00B75D5D"/>
    <w:rsid w:val="00B75E24"/>
    <w:rsid w:val="00B76C75"/>
    <w:rsid w:val="00B7741A"/>
    <w:rsid w:val="00B80349"/>
    <w:rsid w:val="00B808E1"/>
    <w:rsid w:val="00B812EA"/>
    <w:rsid w:val="00B81791"/>
    <w:rsid w:val="00B828FB"/>
    <w:rsid w:val="00B830EE"/>
    <w:rsid w:val="00B8390C"/>
    <w:rsid w:val="00B839D3"/>
    <w:rsid w:val="00B83B13"/>
    <w:rsid w:val="00B83C02"/>
    <w:rsid w:val="00B83D1A"/>
    <w:rsid w:val="00B8433E"/>
    <w:rsid w:val="00B84957"/>
    <w:rsid w:val="00B8555D"/>
    <w:rsid w:val="00B85FE1"/>
    <w:rsid w:val="00B862FF"/>
    <w:rsid w:val="00B86521"/>
    <w:rsid w:val="00B8662D"/>
    <w:rsid w:val="00B8703E"/>
    <w:rsid w:val="00B87054"/>
    <w:rsid w:val="00B871CF"/>
    <w:rsid w:val="00B87469"/>
    <w:rsid w:val="00B87715"/>
    <w:rsid w:val="00B87824"/>
    <w:rsid w:val="00B87945"/>
    <w:rsid w:val="00B87F4B"/>
    <w:rsid w:val="00B90A8C"/>
    <w:rsid w:val="00B92EE3"/>
    <w:rsid w:val="00B9433C"/>
    <w:rsid w:val="00B95FE2"/>
    <w:rsid w:val="00B95FED"/>
    <w:rsid w:val="00B9611F"/>
    <w:rsid w:val="00B9619E"/>
    <w:rsid w:val="00B96540"/>
    <w:rsid w:val="00B96C02"/>
    <w:rsid w:val="00B97822"/>
    <w:rsid w:val="00B97E8E"/>
    <w:rsid w:val="00BA0301"/>
    <w:rsid w:val="00BA045D"/>
    <w:rsid w:val="00BA0688"/>
    <w:rsid w:val="00BA081B"/>
    <w:rsid w:val="00BA10C6"/>
    <w:rsid w:val="00BA17C1"/>
    <w:rsid w:val="00BA1D8D"/>
    <w:rsid w:val="00BA2663"/>
    <w:rsid w:val="00BA3CF6"/>
    <w:rsid w:val="00BA4996"/>
    <w:rsid w:val="00BA4C82"/>
    <w:rsid w:val="00BA4E91"/>
    <w:rsid w:val="00BA5543"/>
    <w:rsid w:val="00BA55A2"/>
    <w:rsid w:val="00BA5BEF"/>
    <w:rsid w:val="00BA637A"/>
    <w:rsid w:val="00BA65F8"/>
    <w:rsid w:val="00BA7D37"/>
    <w:rsid w:val="00BB092B"/>
    <w:rsid w:val="00BB10EE"/>
    <w:rsid w:val="00BB10FF"/>
    <w:rsid w:val="00BB1326"/>
    <w:rsid w:val="00BB18B3"/>
    <w:rsid w:val="00BB1FF1"/>
    <w:rsid w:val="00BB210C"/>
    <w:rsid w:val="00BB2559"/>
    <w:rsid w:val="00BB29A8"/>
    <w:rsid w:val="00BB2AD4"/>
    <w:rsid w:val="00BB308C"/>
    <w:rsid w:val="00BB3A9B"/>
    <w:rsid w:val="00BB3EEA"/>
    <w:rsid w:val="00BB433A"/>
    <w:rsid w:val="00BB5140"/>
    <w:rsid w:val="00BB56B7"/>
    <w:rsid w:val="00BB5FE8"/>
    <w:rsid w:val="00BB682A"/>
    <w:rsid w:val="00BB68F5"/>
    <w:rsid w:val="00BB75FE"/>
    <w:rsid w:val="00BB7799"/>
    <w:rsid w:val="00BC01C1"/>
    <w:rsid w:val="00BC025D"/>
    <w:rsid w:val="00BC0686"/>
    <w:rsid w:val="00BC0CE5"/>
    <w:rsid w:val="00BC0EF8"/>
    <w:rsid w:val="00BC1679"/>
    <w:rsid w:val="00BC17E0"/>
    <w:rsid w:val="00BC1D0C"/>
    <w:rsid w:val="00BC22F1"/>
    <w:rsid w:val="00BC27BC"/>
    <w:rsid w:val="00BC2F2D"/>
    <w:rsid w:val="00BC3A86"/>
    <w:rsid w:val="00BC4EE5"/>
    <w:rsid w:val="00BC54E5"/>
    <w:rsid w:val="00BC573B"/>
    <w:rsid w:val="00BC585F"/>
    <w:rsid w:val="00BC6CC5"/>
    <w:rsid w:val="00BC7A4B"/>
    <w:rsid w:val="00BD0393"/>
    <w:rsid w:val="00BD0C0A"/>
    <w:rsid w:val="00BD0CCE"/>
    <w:rsid w:val="00BD1E37"/>
    <w:rsid w:val="00BD1EC3"/>
    <w:rsid w:val="00BD1FC9"/>
    <w:rsid w:val="00BD2418"/>
    <w:rsid w:val="00BD2571"/>
    <w:rsid w:val="00BD261E"/>
    <w:rsid w:val="00BD26B3"/>
    <w:rsid w:val="00BD274C"/>
    <w:rsid w:val="00BD2815"/>
    <w:rsid w:val="00BD2B1B"/>
    <w:rsid w:val="00BD2D23"/>
    <w:rsid w:val="00BD3574"/>
    <w:rsid w:val="00BD3966"/>
    <w:rsid w:val="00BD396A"/>
    <w:rsid w:val="00BD5047"/>
    <w:rsid w:val="00BD52AF"/>
    <w:rsid w:val="00BD568E"/>
    <w:rsid w:val="00BD58D8"/>
    <w:rsid w:val="00BD6F03"/>
    <w:rsid w:val="00BD79A1"/>
    <w:rsid w:val="00BD7D35"/>
    <w:rsid w:val="00BE044E"/>
    <w:rsid w:val="00BE0C5F"/>
    <w:rsid w:val="00BE15FA"/>
    <w:rsid w:val="00BE1ABC"/>
    <w:rsid w:val="00BE1C15"/>
    <w:rsid w:val="00BE1F7F"/>
    <w:rsid w:val="00BE392A"/>
    <w:rsid w:val="00BE3A86"/>
    <w:rsid w:val="00BE44E7"/>
    <w:rsid w:val="00BE4734"/>
    <w:rsid w:val="00BE4CDE"/>
    <w:rsid w:val="00BE543D"/>
    <w:rsid w:val="00BE5497"/>
    <w:rsid w:val="00BE570E"/>
    <w:rsid w:val="00BE5A9C"/>
    <w:rsid w:val="00BE6BA6"/>
    <w:rsid w:val="00BE72C0"/>
    <w:rsid w:val="00BE7D17"/>
    <w:rsid w:val="00BF0AB3"/>
    <w:rsid w:val="00BF13E1"/>
    <w:rsid w:val="00BF13EC"/>
    <w:rsid w:val="00BF1706"/>
    <w:rsid w:val="00BF172C"/>
    <w:rsid w:val="00BF1B47"/>
    <w:rsid w:val="00BF264B"/>
    <w:rsid w:val="00BF3A85"/>
    <w:rsid w:val="00BF41CA"/>
    <w:rsid w:val="00BF43DC"/>
    <w:rsid w:val="00BF454D"/>
    <w:rsid w:val="00BF45FC"/>
    <w:rsid w:val="00BF53FE"/>
    <w:rsid w:val="00BF6657"/>
    <w:rsid w:val="00BF6D9F"/>
    <w:rsid w:val="00BF73E7"/>
    <w:rsid w:val="00BF7F06"/>
    <w:rsid w:val="00C00497"/>
    <w:rsid w:val="00C005FE"/>
    <w:rsid w:val="00C00D2F"/>
    <w:rsid w:val="00C00D73"/>
    <w:rsid w:val="00C01529"/>
    <w:rsid w:val="00C01F0C"/>
    <w:rsid w:val="00C021C3"/>
    <w:rsid w:val="00C029BB"/>
    <w:rsid w:val="00C030A3"/>
    <w:rsid w:val="00C035A2"/>
    <w:rsid w:val="00C03E98"/>
    <w:rsid w:val="00C0453F"/>
    <w:rsid w:val="00C04543"/>
    <w:rsid w:val="00C045D8"/>
    <w:rsid w:val="00C04C70"/>
    <w:rsid w:val="00C050BF"/>
    <w:rsid w:val="00C06D79"/>
    <w:rsid w:val="00C06E48"/>
    <w:rsid w:val="00C06FE5"/>
    <w:rsid w:val="00C07A0D"/>
    <w:rsid w:val="00C07E8B"/>
    <w:rsid w:val="00C07F50"/>
    <w:rsid w:val="00C11273"/>
    <w:rsid w:val="00C117F7"/>
    <w:rsid w:val="00C11987"/>
    <w:rsid w:val="00C12533"/>
    <w:rsid w:val="00C12714"/>
    <w:rsid w:val="00C1286E"/>
    <w:rsid w:val="00C12D28"/>
    <w:rsid w:val="00C12FF8"/>
    <w:rsid w:val="00C13150"/>
    <w:rsid w:val="00C13347"/>
    <w:rsid w:val="00C13575"/>
    <w:rsid w:val="00C13B9A"/>
    <w:rsid w:val="00C148EB"/>
    <w:rsid w:val="00C158E0"/>
    <w:rsid w:val="00C15A43"/>
    <w:rsid w:val="00C16436"/>
    <w:rsid w:val="00C167A0"/>
    <w:rsid w:val="00C177A4"/>
    <w:rsid w:val="00C17ED4"/>
    <w:rsid w:val="00C20380"/>
    <w:rsid w:val="00C20727"/>
    <w:rsid w:val="00C20A9E"/>
    <w:rsid w:val="00C2160D"/>
    <w:rsid w:val="00C22096"/>
    <w:rsid w:val="00C22267"/>
    <w:rsid w:val="00C223CA"/>
    <w:rsid w:val="00C22A3D"/>
    <w:rsid w:val="00C246E3"/>
    <w:rsid w:val="00C24C20"/>
    <w:rsid w:val="00C24D3C"/>
    <w:rsid w:val="00C25583"/>
    <w:rsid w:val="00C25822"/>
    <w:rsid w:val="00C259EE"/>
    <w:rsid w:val="00C26B68"/>
    <w:rsid w:val="00C26E4A"/>
    <w:rsid w:val="00C271DE"/>
    <w:rsid w:val="00C27E6E"/>
    <w:rsid w:val="00C304CF"/>
    <w:rsid w:val="00C30607"/>
    <w:rsid w:val="00C30D70"/>
    <w:rsid w:val="00C31A2D"/>
    <w:rsid w:val="00C32118"/>
    <w:rsid w:val="00C32E42"/>
    <w:rsid w:val="00C333A8"/>
    <w:rsid w:val="00C337F4"/>
    <w:rsid w:val="00C3389A"/>
    <w:rsid w:val="00C338E8"/>
    <w:rsid w:val="00C33B89"/>
    <w:rsid w:val="00C33E43"/>
    <w:rsid w:val="00C33F55"/>
    <w:rsid w:val="00C353DB"/>
    <w:rsid w:val="00C35A79"/>
    <w:rsid w:val="00C36765"/>
    <w:rsid w:val="00C36B84"/>
    <w:rsid w:val="00C36CFC"/>
    <w:rsid w:val="00C36ECC"/>
    <w:rsid w:val="00C37889"/>
    <w:rsid w:val="00C37B63"/>
    <w:rsid w:val="00C37CE6"/>
    <w:rsid w:val="00C37D47"/>
    <w:rsid w:val="00C40919"/>
    <w:rsid w:val="00C410DE"/>
    <w:rsid w:val="00C412AB"/>
    <w:rsid w:val="00C414FA"/>
    <w:rsid w:val="00C417F7"/>
    <w:rsid w:val="00C41828"/>
    <w:rsid w:val="00C419FE"/>
    <w:rsid w:val="00C4234B"/>
    <w:rsid w:val="00C43240"/>
    <w:rsid w:val="00C434C8"/>
    <w:rsid w:val="00C436DB"/>
    <w:rsid w:val="00C44DFC"/>
    <w:rsid w:val="00C45C2D"/>
    <w:rsid w:val="00C45C77"/>
    <w:rsid w:val="00C45FC9"/>
    <w:rsid w:val="00C46149"/>
    <w:rsid w:val="00C461AC"/>
    <w:rsid w:val="00C46475"/>
    <w:rsid w:val="00C471C1"/>
    <w:rsid w:val="00C47217"/>
    <w:rsid w:val="00C47808"/>
    <w:rsid w:val="00C47827"/>
    <w:rsid w:val="00C47F41"/>
    <w:rsid w:val="00C47FA0"/>
    <w:rsid w:val="00C5024A"/>
    <w:rsid w:val="00C5092D"/>
    <w:rsid w:val="00C50DEB"/>
    <w:rsid w:val="00C50FBF"/>
    <w:rsid w:val="00C51D7D"/>
    <w:rsid w:val="00C51FCD"/>
    <w:rsid w:val="00C52B71"/>
    <w:rsid w:val="00C52B80"/>
    <w:rsid w:val="00C52DD3"/>
    <w:rsid w:val="00C534F5"/>
    <w:rsid w:val="00C5401D"/>
    <w:rsid w:val="00C542E0"/>
    <w:rsid w:val="00C54923"/>
    <w:rsid w:val="00C550EB"/>
    <w:rsid w:val="00C5511D"/>
    <w:rsid w:val="00C5531C"/>
    <w:rsid w:val="00C553E5"/>
    <w:rsid w:val="00C5543A"/>
    <w:rsid w:val="00C55915"/>
    <w:rsid w:val="00C55C35"/>
    <w:rsid w:val="00C562FD"/>
    <w:rsid w:val="00C56C40"/>
    <w:rsid w:val="00C57BCD"/>
    <w:rsid w:val="00C60199"/>
    <w:rsid w:val="00C60773"/>
    <w:rsid w:val="00C60D26"/>
    <w:rsid w:val="00C61479"/>
    <w:rsid w:val="00C6188B"/>
    <w:rsid w:val="00C61B47"/>
    <w:rsid w:val="00C62287"/>
    <w:rsid w:val="00C625AF"/>
    <w:rsid w:val="00C629F1"/>
    <w:rsid w:val="00C62FFE"/>
    <w:rsid w:val="00C6306C"/>
    <w:rsid w:val="00C6364E"/>
    <w:rsid w:val="00C63BA2"/>
    <w:rsid w:val="00C6459A"/>
    <w:rsid w:val="00C656CC"/>
    <w:rsid w:val="00C671DE"/>
    <w:rsid w:val="00C67BD2"/>
    <w:rsid w:val="00C67C7F"/>
    <w:rsid w:val="00C67E6B"/>
    <w:rsid w:val="00C70804"/>
    <w:rsid w:val="00C70EC8"/>
    <w:rsid w:val="00C70F60"/>
    <w:rsid w:val="00C711DA"/>
    <w:rsid w:val="00C71432"/>
    <w:rsid w:val="00C71E74"/>
    <w:rsid w:val="00C71F4A"/>
    <w:rsid w:val="00C72A44"/>
    <w:rsid w:val="00C732D9"/>
    <w:rsid w:val="00C737EC"/>
    <w:rsid w:val="00C73961"/>
    <w:rsid w:val="00C73B82"/>
    <w:rsid w:val="00C73C14"/>
    <w:rsid w:val="00C73C78"/>
    <w:rsid w:val="00C73DA2"/>
    <w:rsid w:val="00C747CB"/>
    <w:rsid w:val="00C752FC"/>
    <w:rsid w:val="00C756BF"/>
    <w:rsid w:val="00C75732"/>
    <w:rsid w:val="00C77750"/>
    <w:rsid w:val="00C77C7E"/>
    <w:rsid w:val="00C77CFB"/>
    <w:rsid w:val="00C77DC6"/>
    <w:rsid w:val="00C8022C"/>
    <w:rsid w:val="00C805EB"/>
    <w:rsid w:val="00C80E9D"/>
    <w:rsid w:val="00C81254"/>
    <w:rsid w:val="00C81D8A"/>
    <w:rsid w:val="00C8357C"/>
    <w:rsid w:val="00C8375B"/>
    <w:rsid w:val="00C838F9"/>
    <w:rsid w:val="00C84161"/>
    <w:rsid w:val="00C847A3"/>
    <w:rsid w:val="00C85345"/>
    <w:rsid w:val="00C85359"/>
    <w:rsid w:val="00C8592A"/>
    <w:rsid w:val="00C85F49"/>
    <w:rsid w:val="00C862C6"/>
    <w:rsid w:val="00C86932"/>
    <w:rsid w:val="00C87E93"/>
    <w:rsid w:val="00C90128"/>
    <w:rsid w:val="00C9029D"/>
    <w:rsid w:val="00C902C9"/>
    <w:rsid w:val="00C90655"/>
    <w:rsid w:val="00C907A4"/>
    <w:rsid w:val="00C90C27"/>
    <w:rsid w:val="00C912D8"/>
    <w:rsid w:val="00C91EFF"/>
    <w:rsid w:val="00C92483"/>
    <w:rsid w:val="00C92AB0"/>
    <w:rsid w:val="00C92DA5"/>
    <w:rsid w:val="00C93824"/>
    <w:rsid w:val="00C93A9E"/>
    <w:rsid w:val="00C93D6A"/>
    <w:rsid w:val="00C95311"/>
    <w:rsid w:val="00C9561E"/>
    <w:rsid w:val="00C958BA"/>
    <w:rsid w:val="00C9591C"/>
    <w:rsid w:val="00C95B25"/>
    <w:rsid w:val="00C95CAC"/>
    <w:rsid w:val="00C9659F"/>
    <w:rsid w:val="00C96824"/>
    <w:rsid w:val="00C9727B"/>
    <w:rsid w:val="00C97593"/>
    <w:rsid w:val="00C97864"/>
    <w:rsid w:val="00CA0171"/>
    <w:rsid w:val="00CA0B93"/>
    <w:rsid w:val="00CA0D16"/>
    <w:rsid w:val="00CA0E43"/>
    <w:rsid w:val="00CA0E83"/>
    <w:rsid w:val="00CA12E4"/>
    <w:rsid w:val="00CA1D9C"/>
    <w:rsid w:val="00CA2996"/>
    <w:rsid w:val="00CA348A"/>
    <w:rsid w:val="00CA397D"/>
    <w:rsid w:val="00CA39C1"/>
    <w:rsid w:val="00CA4692"/>
    <w:rsid w:val="00CA4772"/>
    <w:rsid w:val="00CA480F"/>
    <w:rsid w:val="00CA49F5"/>
    <w:rsid w:val="00CA569F"/>
    <w:rsid w:val="00CA5DC0"/>
    <w:rsid w:val="00CA638F"/>
    <w:rsid w:val="00CA66D3"/>
    <w:rsid w:val="00CA7404"/>
    <w:rsid w:val="00CA7B30"/>
    <w:rsid w:val="00CA7CD6"/>
    <w:rsid w:val="00CB0498"/>
    <w:rsid w:val="00CB1917"/>
    <w:rsid w:val="00CB25DA"/>
    <w:rsid w:val="00CB3152"/>
    <w:rsid w:val="00CB37C2"/>
    <w:rsid w:val="00CB5515"/>
    <w:rsid w:val="00CB5571"/>
    <w:rsid w:val="00CB58CB"/>
    <w:rsid w:val="00CB6B73"/>
    <w:rsid w:val="00CB77F4"/>
    <w:rsid w:val="00CC015F"/>
    <w:rsid w:val="00CC0910"/>
    <w:rsid w:val="00CC0AC6"/>
    <w:rsid w:val="00CC0DCB"/>
    <w:rsid w:val="00CC3A31"/>
    <w:rsid w:val="00CC3CF7"/>
    <w:rsid w:val="00CC3EF6"/>
    <w:rsid w:val="00CC3FB1"/>
    <w:rsid w:val="00CC47FC"/>
    <w:rsid w:val="00CC4A50"/>
    <w:rsid w:val="00CC4A7C"/>
    <w:rsid w:val="00CC4C07"/>
    <w:rsid w:val="00CC4E00"/>
    <w:rsid w:val="00CC5B05"/>
    <w:rsid w:val="00CC5B35"/>
    <w:rsid w:val="00CC5D53"/>
    <w:rsid w:val="00CC605E"/>
    <w:rsid w:val="00CC63E0"/>
    <w:rsid w:val="00CC673C"/>
    <w:rsid w:val="00CC74D4"/>
    <w:rsid w:val="00CC7707"/>
    <w:rsid w:val="00CC7764"/>
    <w:rsid w:val="00CC7DD5"/>
    <w:rsid w:val="00CD0D73"/>
    <w:rsid w:val="00CD0E7E"/>
    <w:rsid w:val="00CD13E0"/>
    <w:rsid w:val="00CD2431"/>
    <w:rsid w:val="00CD28D6"/>
    <w:rsid w:val="00CD2A0E"/>
    <w:rsid w:val="00CD3133"/>
    <w:rsid w:val="00CD370A"/>
    <w:rsid w:val="00CD3A41"/>
    <w:rsid w:val="00CD3C78"/>
    <w:rsid w:val="00CD3CD4"/>
    <w:rsid w:val="00CD3FBD"/>
    <w:rsid w:val="00CD44AD"/>
    <w:rsid w:val="00CD48D4"/>
    <w:rsid w:val="00CD4E36"/>
    <w:rsid w:val="00CD5785"/>
    <w:rsid w:val="00CD59A2"/>
    <w:rsid w:val="00CD6789"/>
    <w:rsid w:val="00CD6FD4"/>
    <w:rsid w:val="00CD7240"/>
    <w:rsid w:val="00CD72BA"/>
    <w:rsid w:val="00CD7383"/>
    <w:rsid w:val="00CD77EC"/>
    <w:rsid w:val="00CD7972"/>
    <w:rsid w:val="00CD7C1F"/>
    <w:rsid w:val="00CD7EC5"/>
    <w:rsid w:val="00CE04E1"/>
    <w:rsid w:val="00CE0A53"/>
    <w:rsid w:val="00CE0C9F"/>
    <w:rsid w:val="00CE0CB2"/>
    <w:rsid w:val="00CE0DB0"/>
    <w:rsid w:val="00CE0E77"/>
    <w:rsid w:val="00CE12C0"/>
    <w:rsid w:val="00CE1989"/>
    <w:rsid w:val="00CE1B7E"/>
    <w:rsid w:val="00CE1BE9"/>
    <w:rsid w:val="00CE1C3C"/>
    <w:rsid w:val="00CE2503"/>
    <w:rsid w:val="00CE2745"/>
    <w:rsid w:val="00CE2861"/>
    <w:rsid w:val="00CE2BC1"/>
    <w:rsid w:val="00CE2DAC"/>
    <w:rsid w:val="00CE31CD"/>
    <w:rsid w:val="00CE36F0"/>
    <w:rsid w:val="00CE38AE"/>
    <w:rsid w:val="00CE41B5"/>
    <w:rsid w:val="00CE4340"/>
    <w:rsid w:val="00CE4B32"/>
    <w:rsid w:val="00CE4DB9"/>
    <w:rsid w:val="00CE52B7"/>
    <w:rsid w:val="00CE5F5A"/>
    <w:rsid w:val="00CE66A3"/>
    <w:rsid w:val="00CE68B4"/>
    <w:rsid w:val="00CE6A6D"/>
    <w:rsid w:val="00CE6F3F"/>
    <w:rsid w:val="00CE7368"/>
    <w:rsid w:val="00CE7536"/>
    <w:rsid w:val="00CE7DF2"/>
    <w:rsid w:val="00CE7FD9"/>
    <w:rsid w:val="00CF03C9"/>
    <w:rsid w:val="00CF08A4"/>
    <w:rsid w:val="00CF116E"/>
    <w:rsid w:val="00CF125B"/>
    <w:rsid w:val="00CF1422"/>
    <w:rsid w:val="00CF162F"/>
    <w:rsid w:val="00CF1904"/>
    <w:rsid w:val="00CF1A3A"/>
    <w:rsid w:val="00CF1EB9"/>
    <w:rsid w:val="00CF1F42"/>
    <w:rsid w:val="00CF2885"/>
    <w:rsid w:val="00CF28D3"/>
    <w:rsid w:val="00CF28E5"/>
    <w:rsid w:val="00CF336E"/>
    <w:rsid w:val="00CF4239"/>
    <w:rsid w:val="00CF4333"/>
    <w:rsid w:val="00CF4958"/>
    <w:rsid w:val="00CF4B90"/>
    <w:rsid w:val="00CF4F98"/>
    <w:rsid w:val="00CF4FCC"/>
    <w:rsid w:val="00CF52F9"/>
    <w:rsid w:val="00CF5F52"/>
    <w:rsid w:val="00CF61C6"/>
    <w:rsid w:val="00CF631F"/>
    <w:rsid w:val="00CF6538"/>
    <w:rsid w:val="00CF653F"/>
    <w:rsid w:val="00CF6DBE"/>
    <w:rsid w:val="00CF707E"/>
    <w:rsid w:val="00CF70B3"/>
    <w:rsid w:val="00CF731B"/>
    <w:rsid w:val="00CF7A6C"/>
    <w:rsid w:val="00D002CB"/>
    <w:rsid w:val="00D016B5"/>
    <w:rsid w:val="00D02327"/>
    <w:rsid w:val="00D026E0"/>
    <w:rsid w:val="00D029B1"/>
    <w:rsid w:val="00D0356E"/>
    <w:rsid w:val="00D035CC"/>
    <w:rsid w:val="00D038CE"/>
    <w:rsid w:val="00D03E79"/>
    <w:rsid w:val="00D04244"/>
    <w:rsid w:val="00D0433E"/>
    <w:rsid w:val="00D0442E"/>
    <w:rsid w:val="00D04F2B"/>
    <w:rsid w:val="00D06937"/>
    <w:rsid w:val="00D06A9F"/>
    <w:rsid w:val="00D06D1B"/>
    <w:rsid w:val="00D07732"/>
    <w:rsid w:val="00D11BC6"/>
    <w:rsid w:val="00D11C7B"/>
    <w:rsid w:val="00D11C7F"/>
    <w:rsid w:val="00D122C6"/>
    <w:rsid w:val="00D126C5"/>
    <w:rsid w:val="00D12AF2"/>
    <w:rsid w:val="00D13171"/>
    <w:rsid w:val="00D133C4"/>
    <w:rsid w:val="00D1398D"/>
    <w:rsid w:val="00D140F0"/>
    <w:rsid w:val="00D1430B"/>
    <w:rsid w:val="00D143A7"/>
    <w:rsid w:val="00D14925"/>
    <w:rsid w:val="00D15337"/>
    <w:rsid w:val="00D157F6"/>
    <w:rsid w:val="00D168C5"/>
    <w:rsid w:val="00D205E2"/>
    <w:rsid w:val="00D20F50"/>
    <w:rsid w:val="00D21024"/>
    <w:rsid w:val="00D21242"/>
    <w:rsid w:val="00D21943"/>
    <w:rsid w:val="00D21ECB"/>
    <w:rsid w:val="00D222C9"/>
    <w:rsid w:val="00D222D5"/>
    <w:rsid w:val="00D223CC"/>
    <w:rsid w:val="00D22F14"/>
    <w:rsid w:val="00D237B1"/>
    <w:rsid w:val="00D23E3F"/>
    <w:rsid w:val="00D24ADA"/>
    <w:rsid w:val="00D2511A"/>
    <w:rsid w:val="00D25A25"/>
    <w:rsid w:val="00D2688D"/>
    <w:rsid w:val="00D268CB"/>
    <w:rsid w:val="00D26D41"/>
    <w:rsid w:val="00D27105"/>
    <w:rsid w:val="00D27D1A"/>
    <w:rsid w:val="00D301C3"/>
    <w:rsid w:val="00D302E4"/>
    <w:rsid w:val="00D30BE7"/>
    <w:rsid w:val="00D30CE9"/>
    <w:rsid w:val="00D30EDA"/>
    <w:rsid w:val="00D31021"/>
    <w:rsid w:val="00D31090"/>
    <w:rsid w:val="00D315BF"/>
    <w:rsid w:val="00D3299C"/>
    <w:rsid w:val="00D33081"/>
    <w:rsid w:val="00D335AA"/>
    <w:rsid w:val="00D339A6"/>
    <w:rsid w:val="00D33AB5"/>
    <w:rsid w:val="00D349DE"/>
    <w:rsid w:val="00D356E8"/>
    <w:rsid w:val="00D35719"/>
    <w:rsid w:val="00D36580"/>
    <w:rsid w:val="00D3681F"/>
    <w:rsid w:val="00D371D1"/>
    <w:rsid w:val="00D3725B"/>
    <w:rsid w:val="00D372A2"/>
    <w:rsid w:val="00D377E2"/>
    <w:rsid w:val="00D37A97"/>
    <w:rsid w:val="00D4065D"/>
    <w:rsid w:val="00D409F8"/>
    <w:rsid w:val="00D40A48"/>
    <w:rsid w:val="00D40D9F"/>
    <w:rsid w:val="00D40E29"/>
    <w:rsid w:val="00D433FA"/>
    <w:rsid w:val="00D43C1F"/>
    <w:rsid w:val="00D43D6B"/>
    <w:rsid w:val="00D43FC1"/>
    <w:rsid w:val="00D44A51"/>
    <w:rsid w:val="00D44BAC"/>
    <w:rsid w:val="00D46061"/>
    <w:rsid w:val="00D4649C"/>
    <w:rsid w:val="00D469D1"/>
    <w:rsid w:val="00D46D97"/>
    <w:rsid w:val="00D46F0A"/>
    <w:rsid w:val="00D46F8A"/>
    <w:rsid w:val="00D474B7"/>
    <w:rsid w:val="00D47760"/>
    <w:rsid w:val="00D47B9B"/>
    <w:rsid w:val="00D500AF"/>
    <w:rsid w:val="00D50329"/>
    <w:rsid w:val="00D50407"/>
    <w:rsid w:val="00D504E8"/>
    <w:rsid w:val="00D509B7"/>
    <w:rsid w:val="00D51562"/>
    <w:rsid w:val="00D52231"/>
    <w:rsid w:val="00D529C6"/>
    <w:rsid w:val="00D52AD1"/>
    <w:rsid w:val="00D53335"/>
    <w:rsid w:val="00D54255"/>
    <w:rsid w:val="00D54316"/>
    <w:rsid w:val="00D54986"/>
    <w:rsid w:val="00D54D22"/>
    <w:rsid w:val="00D54DA4"/>
    <w:rsid w:val="00D557C3"/>
    <w:rsid w:val="00D55A36"/>
    <w:rsid w:val="00D56188"/>
    <w:rsid w:val="00D5635B"/>
    <w:rsid w:val="00D56F09"/>
    <w:rsid w:val="00D57CBE"/>
    <w:rsid w:val="00D57EE1"/>
    <w:rsid w:val="00D60039"/>
    <w:rsid w:val="00D605C6"/>
    <w:rsid w:val="00D60930"/>
    <w:rsid w:val="00D60F87"/>
    <w:rsid w:val="00D613CC"/>
    <w:rsid w:val="00D619AC"/>
    <w:rsid w:val="00D61F11"/>
    <w:rsid w:val="00D6269A"/>
    <w:rsid w:val="00D63686"/>
    <w:rsid w:val="00D63F1D"/>
    <w:rsid w:val="00D643BF"/>
    <w:rsid w:val="00D6459A"/>
    <w:rsid w:val="00D64FF0"/>
    <w:rsid w:val="00D6502D"/>
    <w:rsid w:val="00D653CE"/>
    <w:rsid w:val="00D656EF"/>
    <w:rsid w:val="00D65D9A"/>
    <w:rsid w:val="00D66C4B"/>
    <w:rsid w:val="00D67099"/>
    <w:rsid w:val="00D671B3"/>
    <w:rsid w:val="00D67239"/>
    <w:rsid w:val="00D6754B"/>
    <w:rsid w:val="00D67577"/>
    <w:rsid w:val="00D67A77"/>
    <w:rsid w:val="00D67E67"/>
    <w:rsid w:val="00D70214"/>
    <w:rsid w:val="00D707F5"/>
    <w:rsid w:val="00D70DD7"/>
    <w:rsid w:val="00D7170D"/>
    <w:rsid w:val="00D71822"/>
    <w:rsid w:val="00D72DF4"/>
    <w:rsid w:val="00D7329F"/>
    <w:rsid w:val="00D73402"/>
    <w:rsid w:val="00D73455"/>
    <w:rsid w:val="00D7346B"/>
    <w:rsid w:val="00D74A32"/>
    <w:rsid w:val="00D74B21"/>
    <w:rsid w:val="00D74F2A"/>
    <w:rsid w:val="00D75063"/>
    <w:rsid w:val="00D75AA9"/>
    <w:rsid w:val="00D76522"/>
    <w:rsid w:val="00D76672"/>
    <w:rsid w:val="00D7690B"/>
    <w:rsid w:val="00D76BE2"/>
    <w:rsid w:val="00D7736E"/>
    <w:rsid w:val="00D80841"/>
    <w:rsid w:val="00D80A4C"/>
    <w:rsid w:val="00D80D25"/>
    <w:rsid w:val="00D80D28"/>
    <w:rsid w:val="00D80DD0"/>
    <w:rsid w:val="00D80E92"/>
    <w:rsid w:val="00D810C6"/>
    <w:rsid w:val="00D81236"/>
    <w:rsid w:val="00D816E6"/>
    <w:rsid w:val="00D81DB1"/>
    <w:rsid w:val="00D829C9"/>
    <w:rsid w:val="00D83C6A"/>
    <w:rsid w:val="00D83E41"/>
    <w:rsid w:val="00D840DF"/>
    <w:rsid w:val="00D843F7"/>
    <w:rsid w:val="00D84BC1"/>
    <w:rsid w:val="00D84CC4"/>
    <w:rsid w:val="00D84CE3"/>
    <w:rsid w:val="00D84E58"/>
    <w:rsid w:val="00D8509C"/>
    <w:rsid w:val="00D85D66"/>
    <w:rsid w:val="00D86072"/>
    <w:rsid w:val="00D867EF"/>
    <w:rsid w:val="00D874C7"/>
    <w:rsid w:val="00D875E3"/>
    <w:rsid w:val="00D87A80"/>
    <w:rsid w:val="00D901D6"/>
    <w:rsid w:val="00D90A0B"/>
    <w:rsid w:val="00D91458"/>
    <w:rsid w:val="00D91E93"/>
    <w:rsid w:val="00D920F2"/>
    <w:rsid w:val="00D92536"/>
    <w:rsid w:val="00D9282E"/>
    <w:rsid w:val="00D92C04"/>
    <w:rsid w:val="00D92C7D"/>
    <w:rsid w:val="00D9302B"/>
    <w:rsid w:val="00D93A02"/>
    <w:rsid w:val="00D950E3"/>
    <w:rsid w:val="00D96EE7"/>
    <w:rsid w:val="00D97526"/>
    <w:rsid w:val="00D9763E"/>
    <w:rsid w:val="00D979E5"/>
    <w:rsid w:val="00D97A11"/>
    <w:rsid w:val="00D97EFD"/>
    <w:rsid w:val="00DA0B0F"/>
    <w:rsid w:val="00DA147E"/>
    <w:rsid w:val="00DA1664"/>
    <w:rsid w:val="00DA167E"/>
    <w:rsid w:val="00DA17FC"/>
    <w:rsid w:val="00DA27DF"/>
    <w:rsid w:val="00DA2C4F"/>
    <w:rsid w:val="00DA33A2"/>
    <w:rsid w:val="00DA382D"/>
    <w:rsid w:val="00DA4133"/>
    <w:rsid w:val="00DA4365"/>
    <w:rsid w:val="00DA4BC6"/>
    <w:rsid w:val="00DA5B38"/>
    <w:rsid w:val="00DA5F7A"/>
    <w:rsid w:val="00DA6003"/>
    <w:rsid w:val="00DA6468"/>
    <w:rsid w:val="00DA65DB"/>
    <w:rsid w:val="00DA6AD1"/>
    <w:rsid w:val="00DA7669"/>
    <w:rsid w:val="00DA7DC4"/>
    <w:rsid w:val="00DB035D"/>
    <w:rsid w:val="00DB049D"/>
    <w:rsid w:val="00DB0C91"/>
    <w:rsid w:val="00DB0E42"/>
    <w:rsid w:val="00DB0E5C"/>
    <w:rsid w:val="00DB13CF"/>
    <w:rsid w:val="00DB155F"/>
    <w:rsid w:val="00DB2298"/>
    <w:rsid w:val="00DB24F4"/>
    <w:rsid w:val="00DB2B76"/>
    <w:rsid w:val="00DB2C9F"/>
    <w:rsid w:val="00DB2D7B"/>
    <w:rsid w:val="00DB32CB"/>
    <w:rsid w:val="00DB33A9"/>
    <w:rsid w:val="00DB37A1"/>
    <w:rsid w:val="00DB4389"/>
    <w:rsid w:val="00DB4669"/>
    <w:rsid w:val="00DB4937"/>
    <w:rsid w:val="00DB4CFD"/>
    <w:rsid w:val="00DB53CF"/>
    <w:rsid w:val="00DB55FD"/>
    <w:rsid w:val="00DB62A9"/>
    <w:rsid w:val="00DB64C2"/>
    <w:rsid w:val="00DB6C7C"/>
    <w:rsid w:val="00DB6EE7"/>
    <w:rsid w:val="00DB6F74"/>
    <w:rsid w:val="00DB7808"/>
    <w:rsid w:val="00DB7AFB"/>
    <w:rsid w:val="00DC03D4"/>
    <w:rsid w:val="00DC05FF"/>
    <w:rsid w:val="00DC10D3"/>
    <w:rsid w:val="00DC12A6"/>
    <w:rsid w:val="00DC214C"/>
    <w:rsid w:val="00DC395F"/>
    <w:rsid w:val="00DC3A55"/>
    <w:rsid w:val="00DC3CE3"/>
    <w:rsid w:val="00DC3DF0"/>
    <w:rsid w:val="00DC4718"/>
    <w:rsid w:val="00DC47D1"/>
    <w:rsid w:val="00DC47F8"/>
    <w:rsid w:val="00DC489A"/>
    <w:rsid w:val="00DC4A71"/>
    <w:rsid w:val="00DC4B4A"/>
    <w:rsid w:val="00DC5161"/>
    <w:rsid w:val="00DC56C3"/>
    <w:rsid w:val="00DC58A0"/>
    <w:rsid w:val="00DC5CF2"/>
    <w:rsid w:val="00DC6090"/>
    <w:rsid w:val="00DD1557"/>
    <w:rsid w:val="00DD163A"/>
    <w:rsid w:val="00DD1861"/>
    <w:rsid w:val="00DD1FC4"/>
    <w:rsid w:val="00DD25A2"/>
    <w:rsid w:val="00DD265E"/>
    <w:rsid w:val="00DD35C2"/>
    <w:rsid w:val="00DD3C39"/>
    <w:rsid w:val="00DD4D0A"/>
    <w:rsid w:val="00DD51A0"/>
    <w:rsid w:val="00DD545D"/>
    <w:rsid w:val="00DD5460"/>
    <w:rsid w:val="00DD5B24"/>
    <w:rsid w:val="00DD5C5C"/>
    <w:rsid w:val="00DD7A4D"/>
    <w:rsid w:val="00DD7EC4"/>
    <w:rsid w:val="00DE02D7"/>
    <w:rsid w:val="00DE049C"/>
    <w:rsid w:val="00DE0544"/>
    <w:rsid w:val="00DE066F"/>
    <w:rsid w:val="00DE0C7D"/>
    <w:rsid w:val="00DE18C1"/>
    <w:rsid w:val="00DE1BAF"/>
    <w:rsid w:val="00DE20A8"/>
    <w:rsid w:val="00DE2CA5"/>
    <w:rsid w:val="00DE2D57"/>
    <w:rsid w:val="00DE2FD8"/>
    <w:rsid w:val="00DE327B"/>
    <w:rsid w:val="00DE3650"/>
    <w:rsid w:val="00DE399D"/>
    <w:rsid w:val="00DE3D2F"/>
    <w:rsid w:val="00DE40AD"/>
    <w:rsid w:val="00DE4579"/>
    <w:rsid w:val="00DE463C"/>
    <w:rsid w:val="00DE486F"/>
    <w:rsid w:val="00DE4F01"/>
    <w:rsid w:val="00DE5A99"/>
    <w:rsid w:val="00DE5F7C"/>
    <w:rsid w:val="00DE6457"/>
    <w:rsid w:val="00DE659B"/>
    <w:rsid w:val="00DE6697"/>
    <w:rsid w:val="00DE6DDB"/>
    <w:rsid w:val="00DF1196"/>
    <w:rsid w:val="00DF1316"/>
    <w:rsid w:val="00DF148D"/>
    <w:rsid w:val="00DF1E53"/>
    <w:rsid w:val="00DF25C7"/>
    <w:rsid w:val="00DF2DA9"/>
    <w:rsid w:val="00DF2EAF"/>
    <w:rsid w:val="00DF30E4"/>
    <w:rsid w:val="00DF30F7"/>
    <w:rsid w:val="00DF37D5"/>
    <w:rsid w:val="00DF3D65"/>
    <w:rsid w:val="00DF4AFE"/>
    <w:rsid w:val="00DF4BE1"/>
    <w:rsid w:val="00DF5123"/>
    <w:rsid w:val="00DF608E"/>
    <w:rsid w:val="00DF6566"/>
    <w:rsid w:val="00DF70C0"/>
    <w:rsid w:val="00DF7612"/>
    <w:rsid w:val="00DF78A1"/>
    <w:rsid w:val="00DF799F"/>
    <w:rsid w:val="00E0024A"/>
    <w:rsid w:val="00E002B8"/>
    <w:rsid w:val="00E005B5"/>
    <w:rsid w:val="00E00A39"/>
    <w:rsid w:val="00E00E25"/>
    <w:rsid w:val="00E014D6"/>
    <w:rsid w:val="00E01567"/>
    <w:rsid w:val="00E01C3B"/>
    <w:rsid w:val="00E02483"/>
    <w:rsid w:val="00E02A12"/>
    <w:rsid w:val="00E037D6"/>
    <w:rsid w:val="00E03D69"/>
    <w:rsid w:val="00E045F8"/>
    <w:rsid w:val="00E05939"/>
    <w:rsid w:val="00E0617D"/>
    <w:rsid w:val="00E066F1"/>
    <w:rsid w:val="00E06960"/>
    <w:rsid w:val="00E0706B"/>
    <w:rsid w:val="00E07EF2"/>
    <w:rsid w:val="00E07F18"/>
    <w:rsid w:val="00E106A6"/>
    <w:rsid w:val="00E107E6"/>
    <w:rsid w:val="00E1083E"/>
    <w:rsid w:val="00E10A3E"/>
    <w:rsid w:val="00E10AA2"/>
    <w:rsid w:val="00E10BE8"/>
    <w:rsid w:val="00E131E3"/>
    <w:rsid w:val="00E13866"/>
    <w:rsid w:val="00E1396E"/>
    <w:rsid w:val="00E143C4"/>
    <w:rsid w:val="00E14478"/>
    <w:rsid w:val="00E148AB"/>
    <w:rsid w:val="00E14945"/>
    <w:rsid w:val="00E14A4E"/>
    <w:rsid w:val="00E156DF"/>
    <w:rsid w:val="00E15D43"/>
    <w:rsid w:val="00E1640E"/>
    <w:rsid w:val="00E16CB3"/>
    <w:rsid w:val="00E17402"/>
    <w:rsid w:val="00E176BA"/>
    <w:rsid w:val="00E17727"/>
    <w:rsid w:val="00E17F38"/>
    <w:rsid w:val="00E202AC"/>
    <w:rsid w:val="00E20CEB"/>
    <w:rsid w:val="00E210BA"/>
    <w:rsid w:val="00E213BB"/>
    <w:rsid w:val="00E216B8"/>
    <w:rsid w:val="00E218B6"/>
    <w:rsid w:val="00E21C6B"/>
    <w:rsid w:val="00E22732"/>
    <w:rsid w:val="00E23739"/>
    <w:rsid w:val="00E24256"/>
    <w:rsid w:val="00E2428A"/>
    <w:rsid w:val="00E24AD8"/>
    <w:rsid w:val="00E25212"/>
    <w:rsid w:val="00E256C5"/>
    <w:rsid w:val="00E25B2C"/>
    <w:rsid w:val="00E25EBF"/>
    <w:rsid w:val="00E25F1E"/>
    <w:rsid w:val="00E260E7"/>
    <w:rsid w:val="00E265BF"/>
    <w:rsid w:val="00E27404"/>
    <w:rsid w:val="00E27539"/>
    <w:rsid w:val="00E277F2"/>
    <w:rsid w:val="00E27E60"/>
    <w:rsid w:val="00E27F1C"/>
    <w:rsid w:val="00E30090"/>
    <w:rsid w:val="00E3067B"/>
    <w:rsid w:val="00E3078C"/>
    <w:rsid w:val="00E307B7"/>
    <w:rsid w:val="00E30FEA"/>
    <w:rsid w:val="00E312BF"/>
    <w:rsid w:val="00E31985"/>
    <w:rsid w:val="00E31E58"/>
    <w:rsid w:val="00E32139"/>
    <w:rsid w:val="00E3232A"/>
    <w:rsid w:val="00E329DF"/>
    <w:rsid w:val="00E32BF3"/>
    <w:rsid w:val="00E32C8A"/>
    <w:rsid w:val="00E33483"/>
    <w:rsid w:val="00E3389D"/>
    <w:rsid w:val="00E3444F"/>
    <w:rsid w:val="00E346B1"/>
    <w:rsid w:val="00E352AB"/>
    <w:rsid w:val="00E3578D"/>
    <w:rsid w:val="00E359CB"/>
    <w:rsid w:val="00E35C38"/>
    <w:rsid w:val="00E35D60"/>
    <w:rsid w:val="00E36C27"/>
    <w:rsid w:val="00E37303"/>
    <w:rsid w:val="00E37819"/>
    <w:rsid w:val="00E37F89"/>
    <w:rsid w:val="00E40BC1"/>
    <w:rsid w:val="00E41ACF"/>
    <w:rsid w:val="00E41B39"/>
    <w:rsid w:val="00E41CEA"/>
    <w:rsid w:val="00E41FE7"/>
    <w:rsid w:val="00E422B7"/>
    <w:rsid w:val="00E422DB"/>
    <w:rsid w:val="00E42805"/>
    <w:rsid w:val="00E42BFE"/>
    <w:rsid w:val="00E4313D"/>
    <w:rsid w:val="00E432BA"/>
    <w:rsid w:val="00E432FE"/>
    <w:rsid w:val="00E435A0"/>
    <w:rsid w:val="00E43F4C"/>
    <w:rsid w:val="00E442F2"/>
    <w:rsid w:val="00E44500"/>
    <w:rsid w:val="00E44505"/>
    <w:rsid w:val="00E44CDC"/>
    <w:rsid w:val="00E44D49"/>
    <w:rsid w:val="00E45181"/>
    <w:rsid w:val="00E463C6"/>
    <w:rsid w:val="00E468C8"/>
    <w:rsid w:val="00E46DFF"/>
    <w:rsid w:val="00E4738F"/>
    <w:rsid w:val="00E478DC"/>
    <w:rsid w:val="00E47CDF"/>
    <w:rsid w:val="00E5043A"/>
    <w:rsid w:val="00E50B26"/>
    <w:rsid w:val="00E50FAF"/>
    <w:rsid w:val="00E51CF4"/>
    <w:rsid w:val="00E51FEB"/>
    <w:rsid w:val="00E522D1"/>
    <w:rsid w:val="00E523FD"/>
    <w:rsid w:val="00E52591"/>
    <w:rsid w:val="00E52638"/>
    <w:rsid w:val="00E529A3"/>
    <w:rsid w:val="00E52B55"/>
    <w:rsid w:val="00E52EA4"/>
    <w:rsid w:val="00E538C9"/>
    <w:rsid w:val="00E53AB3"/>
    <w:rsid w:val="00E53B0C"/>
    <w:rsid w:val="00E53BAD"/>
    <w:rsid w:val="00E53BE1"/>
    <w:rsid w:val="00E54403"/>
    <w:rsid w:val="00E5476A"/>
    <w:rsid w:val="00E548D5"/>
    <w:rsid w:val="00E54973"/>
    <w:rsid w:val="00E54E11"/>
    <w:rsid w:val="00E553F8"/>
    <w:rsid w:val="00E55B5A"/>
    <w:rsid w:val="00E55CA7"/>
    <w:rsid w:val="00E56A34"/>
    <w:rsid w:val="00E5722E"/>
    <w:rsid w:val="00E57546"/>
    <w:rsid w:val="00E57BCB"/>
    <w:rsid w:val="00E57C0D"/>
    <w:rsid w:val="00E60FE6"/>
    <w:rsid w:val="00E612A2"/>
    <w:rsid w:val="00E612E2"/>
    <w:rsid w:val="00E619BC"/>
    <w:rsid w:val="00E62743"/>
    <w:rsid w:val="00E627F2"/>
    <w:rsid w:val="00E62B92"/>
    <w:rsid w:val="00E62EC5"/>
    <w:rsid w:val="00E63007"/>
    <w:rsid w:val="00E63EB5"/>
    <w:rsid w:val="00E64801"/>
    <w:rsid w:val="00E65B42"/>
    <w:rsid w:val="00E65BF4"/>
    <w:rsid w:val="00E65C23"/>
    <w:rsid w:val="00E65E6E"/>
    <w:rsid w:val="00E661FE"/>
    <w:rsid w:val="00E66840"/>
    <w:rsid w:val="00E6693F"/>
    <w:rsid w:val="00E66A6C"/>
    <w:rsid w:val="00E66AAA"/>
    <w:rsid w:val="00E66D92"/>
    <w:rsid w:val="00E7011F"/>
    <w:rsid w:val="00E71006"/>
    <w:rsid w:val="00E712DA"/>
    <w:rsid w:val="00E71616"/>
    <w:rsid w:val="00E71EBA"/>
    <w:rsid w:val="00E72983"/>
    <w:rsid w:val="00E7362A"/>
    <w:rsid w:val="00E73EE1"/>
    <w:rsid w:val="00E7402D"/>
    <w:rsid w:val="00E7496A"/>
    <w:rsid w:val="00E74EC7"/>
    <w:rsid w:val="00E75239"/>
    <w:rsid w:val="00E752B9"/>
    <w:rsid w:val="00E75CAA"/>
    <w:rsid w:val="00E75DD6"/>
    <w:rsid w:val="00E760D1"/>
    <w:rsid w:val="00E764B8"/>
    <w:rsid w:val="00E76A40"/>
    <w:rsid w:val="00E76D68"/>
    <w:rsid w:val="00E7744C"/>
    <w:rsid w:val="00E77B9D"/>
    <w:rsid w:val="00E80128"/>
    <w:rsid w:val="00E80BF2"/>
    <w:rsid w:val="00E80DCA"/>
    <w:rsid w:val="00E81ACD"/>
    <w:rsid w:val="00E81EE8"/>
    <w:rsid w:val="00E828BF"/>
    <w:rsid w:val="00E83648"/>
    <w:rsid w:val="00E83C46"/>
    <w:rsid w:val="00E8471E"/>
    <w:rsid w:val="00E84950"/>
    <w:rsid w:val="00E84C88"/>
    <w:rsid w:val="00E84CF2"/>
    <w:rsid w:val="00E85112"/>
    <w:rsid w:val="00E85C2F"/>
    <w:rsid w:val="00E85DAA"/>
    <w:rsid w:val="00E85EDF"/>
    <w:rsid w:val="00E86BFD"/>
    <w:rsid w:val="00E86D93"/>
    <w:rsid w:val="00E870DA"/>
    <w:rsid w:val="00E87105"/>
    <w:rsid w:val="00E87265"/>
    <w:rsid w:val="00E87754"/>
    <w:rsid w:val="00E87D1B"/>
    <w:rsid w:val="00E87DAE"/>
    <w:rsid w:val="00E900F0"/>
    <w:rsid w:val="00E903A1"/>
    <w:rsid w:val="00E90721"/>
    <w:rsid w:val="00E90C02"/>
    <w:rsid w:val="00E915D7"/>
    <w:rsid w:val="00E92C00"/>
    <w:rsid w:val="00E92C99"/>
    <w:rsid w:val="00E92D79"/>
    <w:rsid w:val="00E9336E"/>
    <w:rsid w:val="00E955FD"/>
    <w:rsid w:val="00E96150"/>
    <w:rsid w:val="00E96790"/>
    <w:rsid w:val="00E9680A"/>
    <w:rsid w:val="00E96E8C"/>
    <w:rsid w:val="00E97157"/>
    <w:rsid w:val="00E975FE"/>
    <w:rsid w:val="00E97847"/>
    <w:rsid w:val="00EA14A6"/>
    <w:rsid w:val="00EA152B"/>
    <w:rsid w:val="00EA15F3"/>
    <w:rsid w:val="00EA172E"/>
    <w:rsid w:val="00EA1B8A"/>
    <w:rsid w:val="00EA1B9A"/>
    <w:rsid w:val="00EA1E3B"/>
    <w:rsid w:val="00EA21EF"/>
    <w:rsid w:val="00EA266E"/>
    <w:rsid w:val="00EA2750"/>
    <w:rsid w:val="00EA30BF"/>
    <w:rsid w:val="00EA3AD9"/>
    <w:rsid w:val="00EA3C6C"/>
    <w:rsid w:val="00EA3FD2"/>
    <w:rsid w:val="00EA43FF"/>
    <w:rsid w:val="00EA50B2"/>
    <w:rsid w:val="00EA5A60"/>
    <w:rsid w:val="00EA5CA4"/>
    <w:rsid w:val="00EA62B5"/>
    <w:rsid w:val="00EA6576"/>
    <w:rsid w:val="00EA6E4E"/>
    <w:rsid w:val="00EA7134"/>
    <w:rsid w:val="00EA7D70"/>
    <w:rsid w:val="00EA7EA0"/>
    <w:rsid w:val="00EB021F"/>
    <w:rsid w:val="00EB15CE"/>
    <w:rsid w:val="00EB1991"/>
    <w:rsid w:val="00EB1D13"/>
    <w:rsid w:val="00EB20E7"/>
    <w:rsid w:val="00EB2101"/>
    <w:rsid w:val="00EB2C9E"/>
    <w:rsid w:val="00EB2FD3"/>
    <w:rsid w:val="00EB3335"/>
    <w:rsid w:val="00EB34CA"/>
    <w:rsid w:val="00EB35AF"/>
    <w:rsid w:val="00EB3A8F"/>
    <w:rsid w:val="00EB3BE1"/>
    <w:rsid w:val="00EB4332"/>
    <w:rsid w:val="00EB489C"/>
    <w:rsid w:val="00EB4BDF"/>
    <w:rsid w:val="00EB4CD6"/>
    <w:rsid w:val="00EB4FCE"/>
    <w:rsid w:val="00EB52D8"/>
    <w:rsid w:val="00EB558A"/>
    <w:rsid w:val="00EB5D1D"/>
    <w:rsid w:val="00EB5F1E"/>
    <w:rsid w:val="00EB619E"/>
    <w:rsid w:val="00EB6617"/>
    <w:rsid w:val="00EB67BD"/>
    <w:rsid w:val="00EB748F"/>
    <w:rsid w:val="00EB7AF5"/>
    <w:rsid w:val="00EB7C40"/>
    <w:rsid w:val="00EB7EC2"/>
    <w:rsid w:val="00EB7FD5"/>
    <w:rsid w:val="00EC08E6"/>
    <w:rsid w:val="00EC1153"/>
    <w:rsid w:val="00EC139C"/>
    <w:rsid w:val="00EC16A2"/>
    <w:rsid w:val="00EC17D4"/>
    <w:rsid w:val="00EC18F3"/>
    <w:rsid w:val="00EC260C"/>
    <w:rsid w:val="00EC2810"/>
    <w:rsid w:val="00EC28AA"/>
    <w:rsid w:val="00EC28E2"/>
    <w:rsid w:val="00EC3229"/>
    <w:rsid w:val="00EC486A"/>
    <w:rsid w:val="00EC4AF4"/>
    <w:rsid w:val="00EC4B60"/>
    <w:rsid w:val="00EC4F21"/>
    <w:rsid w:val="00EC5903"/>
    <w:rsid w:val="00EC5C2C"/>
    <w:rsid w:val="00EC6445"/>
    <w:rsid w:val="00EC665B"/>
    <w:rsid w:val="00EC6D07"/>
    <w:rsid w:val="00EC6D83"/>
    <w:rsid w:val="00EC6E14"/>
    <w:rsid w:val="00EC7547"/>
    <w:rsid w:val="00ED0863"/>
    <w:rsid w:val="00ED0A91"/>
    <w:rsid w:val="00ED0F7F"/>
    <w:rsid w:val="00ED126C"/>
    <w:rsid w:val="00ED158B"/>
    <w:rsid w:val="00ED1825"/>
    <w:rsid w:val="00ED1C81"/>
    <w:rsid w:val="00ED1CAC"/>
    <w:rsid w:val="00ED1E33"/>
    <w:rsid w:val="00ED1E86"/>
    <w:rsid w:val="00ED2A63"/>
    <w:rsid w:val="00ED3041"/>
    <w:rsid w:val="00ED46CB"/>
    <w:rsid w:val="00ED49DC"/>
    <w:rsid w:val="00ED4FAC"/>
    <w:rsid w:val="00ED554F"/>
    <w:rsid w:val="00ED579D"/>
    <w:rsid w:val="00ED5F1D"/>
    <w:rsid w:val="00ED698F"/>
    <w:rsid w:val="00ED6F3C"/>
    <w:rsid w:val="00ED70AF"/>
    <w:rsid w:val="00ED7105"/>
    <w:rsid w:val="00ED7111"/>
    <w:rsid w:val="00ED7193"/>
    <w:rsid w:val="00ED722E"/>
    <w:rsid w:val="00ED7BCA"/>
    <w:rsid w:val="00EE000D"/>
    <w:rsid w:val="00EE011F"/>
    <w:rsid w:val="00EE0374"/>
    <w:rsid w:val="00EE0598"/>
    <w:rsid w:val="00EE0729"/>
    <w:rsid w:val="00EE0878"/>
    <w:rsid w:val="00EE16B3"/>
    <w:rsid w:val="00EE18A9"/>
    <w:rsid w:val="00EE1B4C"/>
    <w:rsid w:val="00EE248A"/>
    <w:rsid w:val="00EE2937"/>
    <w:rsid w:val="00EE2ABE"/>
    <w:rsid w:val="00EE2ADD"/>
    <w:rsid w:val="00EE2B9C"/>
    <w:rsid w:val="00EE2EAF"/>
    <w:rsid w:val="00EE2FCE"/>
    <w:rsid w:val="00EE4165"/>
    <w:rsid w:val="00EE41E5"/>
    <w:rsid w:val="00EE42C6"/>
    <w:rsid w:val="00EE43EB"/>
    <w:rsid w:val="00EE533D"/>
    <w:rsid w:val="00EE5399"/>
    <w:rsid w:val="00EE5A47"/>
    <w:rsid w:val="00EE60AD"/>
    <w:rsid w:val="00EE65EB"/>
    <w:rsid w:val="00EE6696"/>
    <w:rsid w:val="00EE6EC3"/>
    <w:rsid w:val="00EE743B"/>
    <w:rsid w:val="00EE76F9"/>
    <w:rsid w:val="00EE7736"/>
    <w:rsid w:val="00EE793F"/>
    <w:rsid w:val="00EE7C63"/>
    <w:rsid w:val="00EE7E02"/>
    <w:rsid w:val="00EF01A2"/>
    <w:rsid w:val="00EF08EF"/>
    <w:rsid w:val="00EF0CDF"/>
    <w:rsid w:val="00EF1F82"/>
    <w:rsid w:val="00EF20C1"/>
    <w:rsid w:val="00EF2289"/>
    <w:rsid w:val="00EF2E12"/>
    <w:rsid w:val="00EF3B80"/>
    <w:rsid w:val="00EF65FB"/>
    <w:rsid w:val="00EF7BD8"/>
    <w:rsid w:val="00EF7E7A"/>
    <w:rsid w:val="00F005DF"/>
    <w:rsid w:val="00F03AD5"/>
    <w:rsid w:val="00F04078"/>
    <w:rsid w:val="00F04DA9"/>
    <w:rsid w:val="00F05519"/>
    <w:rsid w:val="00F05742"/>
    <w:rsid w:val="00F06BEA"/>
    <w:rsid w:val="00F06C0C"/>
    <w:rsid w:val="00F06FBB"/>
    <w:rsid w:val="00F07507"/>
    <w:rsid w:val="00F079C0"/>
    <w:rsid w:val="00F07A6B"/>
    <w:rsid w:val="00F07AF7"/>
    <w:rsid w:val="00F07D14"/>
    <w:rsid w:val="00F102D9"/>
    <w:rsid w:val="00F102DA"/>
    <w:rsid w:val="00F104EC"/>
    <w:rsid w:val="00F10F7D"/>
    <w:rsid w:val="00F11175"/>
    <w:rsid w:val="00F1249E"/>
    <w:rsid w:val="00F12777"/>
    <w:rsid w:val="00F127EB"/>
    <w:rsid w:val="00F13EED"/>
    <w:rsid w:val="00F1543D"/>
    <w:rsid w:val="00F17018"/>
    <w:rsid w:val="00F172B5"/>
    <w:rsid w:val="00F17336"/>
    <w:rsid w:val="00F17F80"/>
    <w:rsid w:val="00F2006C"/>
    <w:rsid w:val="00F21AD0"/>
    <w:rsid w:val="00F21CEA"/>
    <w:rsid w:val="00F21DBC"/>
    <w:rsid w:val="00F2203D"/>
    <w:rsid w:val="00F223DE"/>
    <w:rsid w:val="00F22E1E"/>
    <w:rsid w:val="00F23DE2"/>
    <w:rsid w:val="00F242C6"/>
    <w:rsid w:val="00F2537E"/>
    <w:rsid w:val="00F25C79"/>
    <w:rsid w:val="00F26192"/>
    <w:rsid w:val="00F26990"/>
    <w:rsid w:val="00F26B8A"/>
    <w:rsid w:val="00F270C4"/>
    <w:rsid w:val="00F27C41"/>
    <w:rsid w:val="00F300B5"/>
    <w:rsid w:val="00F30261"/>
    <w:rsid w:val="00F30D07"/>
    <w:rsid w:val="00F311D3"/>
    <w:rsid w:val="00F312B1"/>
    <w:rsid w:val="00F3138D"/>
    <w:rsid w:val="00F315BF"/>
    <w:rsid w:val="00F3172E"/>
    <w:rsid w:val="00F318A3"/>
    <w:rsid w:val="00F320D9"/>
    <w:rsid w:val="00F334FE"/>
    <w:rsid w:val="00F348D9"/>
    <w:rsid w:val="00F35452"/>
    <w:rsid w:val="00F356FB"/>
    <w:rsid w:val="00F35958"/>
    <w:rsid w:val="00F372E4"/>
    <w:rsid w:val="00F373B6"/>
    <w:rsid w:val="00F3755A"/>
    <w:rsid w:val="00F3785D"/>
    <w:rsid w:val="00F37892"/>
    <w:rsid w:val="00F37E65"/>
    <w:rsid w:val="00F400F9"/>
    <w:rsid w:val="00F420EE"/>
    <w:rsid w:val="00F42954"/>
    <w:rsid w:val="00F42FE1"/>
    <w:rsid w:val="00F437A7"/>
    <w:rsid w:val="00F43ED5"/>
    <w:rsid w:val="00F43EF6"/>
    <w:rsid w:val="00F4447A"/>
    <w:rsid w:val="00F46195"/>
    <w:rsid w:val="00F468CC"/>
    <w:rsid w:val="00F4699E"/>
    <w:rsid w:val="00F469EB"/>
    <w:rsid w:val="00F46AF8"/>
    <w:rsid w:val="00F477FE"/>
    <w:rsid w:val="00F47806"/>
    <w:rsid w:val="00F50560"/>
    <w:rsid w:val="00F5075C"/>
    <w:rsid w:val="00F50AED"/>
    <w:rsid w:val="00F50E40"/>
    <w:rsid w:val="00F51794"/>
    <w:rsid w:val="00F51EAB"/>
    <w:rsid w:val="00F5292E"/>
    <w:rsid w:val="00F52FAE"/>
    <w:rsid w:val="00F53078"/>
    <w:rsid w:val="00F53906"/>
    <w:rsid w:val="00F53A6A"/>
    <w:rsid w:val="00F53F12"/>
    <w:rsid w:val="00F54D78"/>
    <w:rsid w:val="00F55299"/>
    <w:rsid w:val="00F5605C"/>
    <w:rsid w:val="00F56EF2"/>
    <w:rsid w:val="00F57663"/>
    <w:rsid w:val="00F57902"/>
    <w:rsid w:val="00F579E2"/>
    <w:rsid w:val="00F57B45"/>
    <w:rsid w:val="00F57D1E"/>
    <w:rsid w:val="00F57D83"/>
    <w:rsid w:val="00F60487"/>
    <w:rsid w:val="00F6065E"/>
    <w:rsid w:val="00F607DF"/>
    <w:rsid w:val="00F613C2"/>
    <w:rsid w:val="00F61FD9"/>
    <w:rsid w:val="00F627A7"/>
    <w:rsid w:val="00F63955"/>
    <w:rsid w:val="00F63F54"/>
    <w:rsid w:val="00F64203"/>
    <w:rsid w:val="00F64C0F"/>
    <w:rsid w:val="00F64C33"/>
    <w:rsid w:val="00F65AB8"/>
    <w:rsid w:val="00F65C4B"/>
    <w:rsid w:val="00F66565"/>
    <w:rsid w:val="00F66CB1"/>
    <w:rsid w:val="00F66F30"/>
    <w:rsid w:val="00F670B9"/>
    <w:rsid w:val="00F6756D"/>
    <w:rsid w:val="00F67B10"/>
    <w:rsid w:val="00F67EEC"/>
    <w:rsid w:val="00F70069"/>
    <w:rsid w:val="00F700A0"/>
    <w:rsid w:val="00F707EE"/>
    <w:rsid w:val="00F70A53"/>
    <w:rsid w:val="00F70CDD"/>
    <w:rsid w:val="00F70FFE"/>
    <w:rsid w:val="00F7118D"/>
    <w:rsid w:val="00F7138C"/>
    <w:rsid w:val="00F72DA0"/>
    <w:rsid w:val="00F72E94"/>
    <w:rsid w:val="00F72F31"/>
    <w:rsid w:val="00F73123"/>
    <w:rsid w:val="00F735D2"/>
    <w:rsid w:val="00F743C9"/>
    <w:rsid w:val="00F74934"/>
    <w:rsid w:val="00F74B63"/>
    <w:rsid w:val="00F74EDD"/>
    <w:rsid w:val="00F750D0"/>
    <w:rsid w:val="00F7521B"/>
    <w:rsid w:val="00F75664"/>
    <w:rsid w:val="00F75EA0"/>
    <w:rsid w:val="00F7617B"/>
    <w:rsid w:val="00F7745E"/>
    <w:rsid w:val="00F77528"/>
    <w:rsid w:val="00F777E8"/>
    <w:rsid w:val="00F7794B"/>
    <w:rsid w:val="00F779BF"/>
    <w:rsid w:val="00F77BE4"/>
    <w:rsid w:val="00F80316"/>
    <w:rsid w:val="00F806D1"/>
    <w:rsid w:val="00F80C84"/>
    <w:rsid w:val="00F80CB1"/>
    <w:rsid w:val="00F810BA"/>
    <w:rsid w:val="00F81AF8"/>
    <w:rsid w:val="00F81FF6"/>
    <w:rsid w:val="00F8240F"/>
    <w:rsid w:val="00F832A2"/>
    <w:rsid w:val="00F834F6"/>
    <w:rsid w:val="00F83AF2"/>
    <w:rsid w:val="00F84975"/>
    <w:rsid w:val="00F84C5D"/>
    <w:rsid w:val="00F84D50"/>
    <w:rsid w:val="00F86641"/>
    <w:rsid w:val="00F86D2B"/>
    <w:rsid w:val="00F87E22"/>
    <w:rsid w:val="00F90101"/>
    <w:rsid w:val="00F9050C"/>
    <w:rsid w:val="00F90C08"/>
    <w:rsid w:val="00F9115B"/>
    <w:rsid w:val="00F912C9"/>
    <w:rsid w:val="00F91758"/>
    <w:rsid w:val="00F91F8C"/>
    <w:rsid w:val="00F920AE"/>
    <w:rsid w:val="00F92446"/>
    <w:rsid w:val="00F92DE8"/>
    <w:rsid w:val="00F93C8C"/>
    <w:rsid w:val="00F93D07"/>
    <w:rsid w:val="00F93E1B"/>
    <w:rsid w:val="00F94884"/>
    <w:rsid w:val="00F948DB"/>
    <w:rsid w:val="00F948EC"/>
    <w:rsid w:val="00F95387"/>
    <w:rsid w:val="00F9580F"/>
    <w:rsid w:val="00F963AB"/>
    <w:rsid w:val="00F96F30"/>
    <w:rsid w:val="00F96FDC"/>
    <w:rsid w:val="00F972FF"/>
    <w:rsid w:val="00F97EAA"/>
    <w:rsid w:val="00FA00A7"/>
    <w:rsid w:val="00FA06A6"/>
    <w:rsid w:val="00FA177A"/>
    <w:rsid w:val="00FA1A06"/>
    <w:rsid w:val="00FA21CA"/>
    <w:rsid w:val="00FA2B3E"/>
    <w:rsid w:val="00FA2FB9"/>
    <w:rsid w:val="00FA3068"/>
    <w:rsid w:val="00FA3856"/>
    <w:rsid w:val="00FA399B"/>
    <w:rsid w:val="00FA3A59"/>
    <w:rsid w:val="00FA4141"/>
    <w:rsid w:val="00FA4580"/>
    <w:rsid w:val="00FA4C0F"/>
    <w:rsid w:val="00FA4D15"/>
    <w:rsid w:val="00FA4DD9"/>
    <w:rsid w:val="00FA583A"/>
    <w:rsid w:val="00FA6942"/>
    <w:rsid w:val="00FA6EFE"/>
    <w:rsid w:val="00FA746C"/>
    <w:rsid w:val="00FA77DF"/>
    <w:rsid w:val="00FA7E35"/>
    <w:rsid w:val="00FA7FE2"/>
    <w:rsid w:val="00FB01CB"/>
    <w:rsid w:val="00FB061F"/>
    <w:rsid w:val="00FB14E5"/>
    <w:rsid w:val="00FB1A22"/>
    <w:rsid w:val="00FB1F16"/>
    <w:rsid w:val="00FB3DB6"/>
    <w:rsid w:val="00FB448C"/>
    <w:rsid w:val="00FB4A57"/>
    <w:rsid w:val="00FB56B0"/>
    <w:rsid w:val="00FB5931"/>
    <w:rsid w:val="00FB5B34"/>
    <w:rsid w:val="00FB6364"/>
    <w:rsid w:val="00FB66F6"/>
    <w:rsid w:val="00FB67AA"/>
    <w:rsid w:val="00FB69C9"/>
    <w:rsid w:val="00FB6F79"/>
    <w:rsid w:val="00FB7904"/>
    <w:rsid w:val="00FB7C52"/>
    <w:rsid w:val="00FB7FB7"/>
    <w:rsid w:val="00FC001B"/>
    <w:rsid w:val="00FC0D7E"/>
    <w:rsid w:val="00FC12CB"/>
    <w:rsid w:val="00FC1E17"/>
    <w:rsid w:val="00FC2274"/>
    <w:rsid w:val="00FC2BD9"/>
    <w:rsid w:val="00FC2F4C"/>
    <w:rsid w:val="00FC30F6"/>
    <w:rsid w:val="00FC3BDC"/>
    <w:rsid w:val="00FC3F86"/>
    <w:rsid w:val="00FC4338"/>
    <w:rsid w:val="00FC441E"/>
    <w:rsid w:val="00FC4A5C"/>
    <w:rsid w:val="00FC4B16"/>
    <w:rsid w:val="00FC4C4B"/>
    <w:rsid w:val="00FC5500"/>
    <w:rsid w:val="00FC604E"/>
    <w:rsid w:val="00FC6121"/>
    <w:rsid w:val="00FC618A"/>
    <w:rsid w:val="00FC682F"/>
    <w:rsid w:val="00FC6E8F"/>
    <w:rsid w:val="00FC7508"/>
    <w:rsid w:val="00FC7617"/>
    <w:rsid w:val="00FC7DC2"/>
    <w:rsid w:val="00FD01B0"/>
    <w:rsid w:val="00FD06E9"/>
    <w:rsid w:val="00FD11CA"/>
    <w:rsid w:val="00FD22FC"/>
    <w:rsid w:val="00FD26FF"/>
    <w:rsid w:val="00FD3D0B"/>
    <w:rsid w:val="00FD3D9A"/>
    <w:rsid w:val="00FD3E9B"/>
    <w:rsid w:val="00FD4E83"/>
    <w:rsid w:val="00FD5686"/>
    <w:rsid w:val="00FD5F30"/>
    <w:rsid w:val="00FD5F39"/>
    <w:rsid w:val="00FD5F74"/>
    <w:rsid w:val="00FD6184"/>
    <w:rsid w:val="00FD62A9"/>
    <w:rsid w:val="00FD65B7"/>
    <w:rsid w:val="00FD75F3"/>
    <w:rsid w:val="00FD767E"/>
    <w:rsid w:val="00FD7F63"/>
    <w:rsid w:val="00FD7FA6"/>
    <w:rsid w:val="00FE00F2"/>
    <w:rsid w:val="00FE01D5"/>
    <w:rsid w:val="00FE06E6"/>
    <w:rsid w:val="00FE0CC6"/>
    <w:rsid w:val="00FE0EB1"/>
    <w:rsid w:val="00FE1075"/>
    <w:rsid w:val="00FE1762"/>
    <w:rsid w:val="00FE1CED"/>
    <w:rsid w:val="00FE2070"/>
    <w:rsid w:val="00FE25B9"/>
    <w:rsid w:val="00FE3A8B"/>
    <w:rsid w:val="00FE4370"/>
    <w:rsid w:val="00FE46EE"/>
    <w:rsid w:val="00FE556C"/>
    <w:rsid w:val="00FE5B8B"/>
    <w:rsid w:val="00FE5BB3"/>
    <w:rsid w:val="00FE6D54"/>
    <w:rsid w:val="00FE74F7"/>
    <w:rsid w:val="00FE76CD"/>
    <w:rsid w:val="00FF01E5"/>
    <w:rsid w:val="00FF0656"/>
    <w:rsid w:val="00FF0D04"/>
    <w:rsid w:val="00FF0E44"/>
    <w:rsid w:val="00FF11D0"/>
    <w:rsid w:val="00FF1D6E"/>
    <w:rsid w:val="00FF1F53"/>
    <w:rsid w:val="00FF33B2"/>
    <w:rsid w:val="00FF346B"/>
    <w:rsid w:val="00FF3907"/>
    <w:rsid w:val="00FF3BB1"/>
    <w:rsid w:val="00FF3CF7"/>
    <w:rsid w:val="00FF3D0F"/>
    <w:rsid w:val="00FF425B"/>
    <w:rsid w:val="00FF4D39"/>
    <w:rsid w:val="00FF4DF2"/>
    <w:rsid w:val="00FF5C23"/>
    <w:rsid w:val="00FF6033"/>
    <w:rsid w:val="00FF60B6"/>
    <w:rsid w:val="00FF616D"/>
    <w:rsid w:val="00FF6614"/>
    <w:rsid w:val="00FF6ADF"/>
    <w:rsid w:val="00FF6C96"/>
    <w:rsid w:val="00FF6EF0"/>
    <w:rsid w:val="00FF70D8"/>
    <w:rsid w:val="00FF7290"/>
    <w:rsid w:val="00FF7775"/>
    <w:rsid w:val="00FF7C95"/>
    <w:rsid w:val="00FF7E9A"/>
    <w:rsid w:val="01506F33"/>
    <w:rsid w:val="015348AF"/>
    <w:rsid w:val="01870A9A"/>
    <w:rsid w:val="019F7BD8"/>
    <w:rsid w:val="01A33368"/>
    <w:rsid w:val="01E47E0A"/>
    <w:rsid w:val="02B649C2"/>
    <w:rsid w:val="02C135C4"/>
    <w:rsid w:val="02D2099E"/>
    <w:rsid w:val="03CF3F49"/>
    <w:rsid w:val="040C6177"/>
    <w:rsid w:val="04A35F51"/>
    <w:rsid w:val="04CB40CF"/>
    <w:rsid w:val="04D85C88"/>
    <w:rsid w:val="04F556BF"/>
    <w:rsid w:val="04FE0667"/>
    <w:rsid w:val="05031BED"/>
    <w:rsid w:val="054A4A19"/>
    <w:rsid w:val="0592680E"/>
    <w:rsid w:val="06122BFA"/>
    <w:rsid w:val="06527D5C"/>
    <w:rsid w:val="077777F7"/>
    <w:rsid w:val="078A6A78"/>
    <w:rsid w:val="07AA720D"/>
    <w:rsid w:val="07B11C81"/>
    <w:rsid w:val="07D64A44"/>
    <w:rsid w:val="082F4289"/>
    <w:rsid w:val="092940AF"/>
    <w:rsid w:val="092F4A62"/>
    <w:rsid w:val="093E36C9"/>
    <w:rsid w:val="09CB3822"/>
    <w:rsid w:val="0A585A66"/>
    <w:rsid w:val="0B68036D"/>
    <w:rsid w:val="0B824387"/>
    <w:rsid w:val="0B997F7E"/>
    <w:rsid w:val="0C4F42B5"/>
    <w:rsid w:val="0C513443"/>
    <w:rsid w:val="0C8C5938"/>
    <w:rsid w:val="0D1F544B"/>
    <w:rsid w:val="0D714DF0"/>
    <w:rsid w:val="0D8C0B03"/>
    <w:rsid w:val="0D9928DA"/>
    <w:rsid w:val="0F4A0448"/>
    <w:rsid w:val="0F8B3219"/>
    <w:rsid w:val="0FAC2DA0"/>
    <w:rsid w:val="101F5903"/>
    <w:rsid w:val="105F3653"/>
    <w:rsid w:val="10AD6635"/>
    <w:rsid w:val="115B3F8C"/>
    <w:rsid w:val="11B50E79"/>
    <w:rsid w:val="11FC4C7E"/>
    <w:rsid w:val="12956DE1"/>
    <w:rsid w:val="132363AE"/>
    <w:rsid w:val="134D1F8F"/>
    <w:rsid w:val="1371655F"/>
    <w:rsid w:val="13BA6944"/>
    <w:rsid w:val="13E314A6"/>
    <w:rsid w:val="143A578B"/>
    <w:rsid w:val="14555B94"/>
    <w:rsid w:val="147D7497"/>
    <w:rsid w:val="14820038"/>
    <w:rsid w:val="14D91E76"/>
    <w:rsid w:val="15054BE5"/>
    <w:rsid w:val="159F204B"/>
    <w:rsid w:val="15F44BEA"/>
    <w:rsid w:val="166F2916"/>
    <w:rsid w:val="1799519C"/>
    <w:rsid w:val="187F10FE"/>
    <w:rsid w:val="191B0B30"/>
    <w:rsid w:val="19413F8F"/>
    <w:rsid w:val="19825F33"/>
    <w:rsid w:val="19E836DE"/>
    <w:rsid w:val="1B106D23"/>
    <w:rsid w:val="1B8A3E86"/>
    <w:rsid w:val="1B985659"/>
    <w:rsid w:val="1BF46BD8"/>
    <w:rsid w:val="1C5F7009"/>
    <w:rsid w:val="1D2C79F2"/>
    <w:rsid w:val="1D570142"/>
    <w:rsid w:val="1D77681B"/>
    <w:rsid w:val="1DA11404"/>
    <w:rsid w:val="1DAE52B7"/>
    <w:rsid w:val="1DAF4510"/>
    <w:rsid w:val="1DF46DD3"/>
    <w:rsid w:val="1E355948"/>
    <w:rsid w:val="1F0F4BCF"/>
    <w:rsid w:val="1F5E1FED"/>
    <w:rsid w:val="1FF464E8"/>
    <w:rsid w:val="20231EEA"/>
    <w:rsid w:val="207A325F"/>
    <w:rsid w:val="21083987"/>
    <w:rsid w:val="216F24C3"/>
    <w:rsid w:val="218534BE"/>
    <w:rsid w:val="22086300"/>
    <w:rsid w:val="22800774"/>
    <w:rsid w:val="229476F0"/>
    <w:rsid w:val="22B41B30"/>
    <w:rsid w:val="22B73416"/>
    <w:rsid w:val="22CE1A1C"/>
    <w:rsid w:val="22FF144E"/>
    <w:rsid w:val="231E17AE"/>
    <w:rsid w:val="2343742B"/>
    <w:rsid w:val="23666551"/>
    <w:rsid w:val="236964B7"/>
    <w:rsid w:val="2383210A"/>
    <w:rsid w:val="23A0018C"/>
    <w:rsid w:val="23F96C56"/>
    <w:rsid w:val="23FD08A3"/>
    <w:rsid w:val="24082894"/>
    <w:rsid w:val="240E0E64"/>
    <w:rsid w:val="2449365F"/>
    <w:rsid w:val="24722100"/>
    <w:rsid w:val="24C434D8"/>
    <w:rsid w:val="253874C3"/>
    <w:rsid w:val="255357E6"/>
    <w:rsid w:val="25733EDD"/>
    <w:rsid w:val="259F40F7"/>
    <w:rsid w:val="25CC592E"/>
    <w:rsid w:val="25F748CD"/>
    <w:rsid w:val="26AA5477"/>
    <w:rsid w:val="26F53370"/>
    <w:rsid w:val="276238B8"/>
    <w:rsid w:val="27891FAD"/>
    <w:rsid w:val="27CB4FCE"/>
    <w:rsid w:val="288F7148"/>
    <w:rsid w:val="28955EF4"/>
    <w:rsid w:val="28A442EF"/>
    <w:rsid w:val="29191E1E"/>
    <w:rsid w:val="296F6FCA"/>
    <w:rsid w:val="2A3E1894"/>
    <w:rsid w:val="2A6B123F"/>
    <w:rsid w:val="2AE4526C"/>
    <w:rsid w:val="2B0D4D2C"/>
    <w:rsid w:val="2B1B049F"/>
    <w:rsid w:val="2B2A0BE6"/>
    <w:rsid w:val="2B696AB6"/>
    <w:rsid w:val="2B6A082D"/>
    <w:rsid w:val="2BB0506D"/>
    <w:rsid w:val="2C717B8A"/>
    <w:rsid w:val="2C811DD2"/>
    <w:rsid w:val="2CA15199"/>
    <w:rsid w:val="2CFF52A8"/>
    <w:rsid w:val="2E345BE0"/>
    <w:rsid w:val="2E3B5E80"/>
    <w:rsid w:val="2E3F0E4B"/>
    <w:rsid w:val="2EA65651"/>
    <w:rsid w:val="2EE74073"/>
    <w:rsid w:val="2F2A69F2"/>
    <w:rsid w:val="2FF778A3"/>
    <w:rsid w:val="300C01DB"/>
    <w:rsid w:val="300E6EA5"/>
    <w:rsid w:val="306037AC"/>
    <w:rsid w:val="30C226EC"/>
    <w:rsid w:val="31466869"/>
    <w:rsid w:val="31EB32BC"/>
    <w:rsid w:val="32206AD0"/>
    <w:rsid w:val="3249204F"/>
    <w:rsid w:val="324E0BA6"/>
    <w:rsid w:val="325A170B"/>
    <w:rsid w:val="325C5927"/>
    <w:rsid w:val="32621908"/>
    <w:rsid w:val="32650893"/>
    <w:rsid w:val="32943C3E"/>
    <w:rsid w:val="331932EC"/>
    <w:rsid w:val="3334763F"/>
    <w:rsid w:val="343B498B"/>
    <w:rsid w:val="344D64E1"/>
    <w:rsid w:val="34FC3E7C"/>
    <w:rsid w:val="352077B7"/>
    <w:rsid w:val="355B5905"/>
    <w:rsid w:val="3608128F"/>
    <w:rsid w:val="36B856B8"/>
    <w:rsid w:val="36DF73EA"/>
    <w:rsid w:val="37287CC9"/>
    <w:rsid w:val="379401DC"/>
    <w:rsid w:val="37A45AAB"/>
    <w:rsid w:val="37CF191A"/>
    <w:rsid w:val="37D148C7"/>
    <w:rsid w:val="38A57D26"/>
    <w:rsid w:val="38B9799E"/>
    <w:rsid w:val="38FF4282"/>
    <w:rsid w:val="397A6AE2"/>
    <w:rsid w:val="397E01FC"/>
    <w:rsid w:val="399021F3"/>
    <w:rsid w:val="3AF1761F"/>
    <w:rsid w:val="3B2A2F50"/>
    <w:rsid w:val="3B59078F"/>
    <w:rsid w:val="3BBA0C62"/>
    <w:rsid w:val="3CF31553"/>
    <w:rsid w:val="3CFA3B24"/>
    <w:rsid w:val="3D26175F"/>
    <w:rsid w:val="3D2A0686"/>
    <w:rsid w:val="3D830C65"/>
    <w:rsid w:val="3E62650B"/>
    <w:rsid w:val="3E916F37"/>
    <w:rsid w:val="3E940B20"/>
    <w:rsid w:val="3EA05F9D"/>
    <w:rsid w:val="3EFE5D8C"/>
    <w:rsid w:val="3F367F88"/>
    <w:rsid w:val="3F39050D"/>
    <w:rsid w:val="3F6E291E"/>
    <w:rsid w:val="3F6E6C5F"/>
    <w:rsid w:val="3F931E23"/>
    <w:rsid w:val="40E87D44"/>
    <w:rsid w:val="415332AC"/>
    <w:rsid w:val="41902060"/>
    <w:rsid w:val="42821347"/>
    <w:rsid w:val="428B4959"/>
    <w:rsid w:val="42C53D1E"/>
    <w:rsid w:val="44C50DB5"/>
    <w:rsid w:val="44E8607A"/>
    <w:rsid w:val="453B20B1"/>
    <w:rsid w:val="459A0F8A"/>
    <w:rsid w:val="46002F2B"/>
    <w:rsid w:val="46193A7B"/>
    <w:rsid w:val="473C0934"/>
    <w:rsid w:val="47442AA5"/>
    <w:rsid w:val="486210B5"/>
    <w:rsid w:val="489C53E7"/>
    <w:rsid w:val="489D1E7B"/>
    <w:rsid w:val="494E6E36"/>
    <w:rsid w:val="494E7EEC"/>
    <w:rsid w:val="495B2E49"/>
    <w:rsid w:val="496A3316"/>
    <w:rsid w:val="49926215"/>
    <w:rsid w:val="4A1E71A3"/>
    <w:rsid w:val="4A7E6F1C"/>
    <w:rsid w:val="4BB63514"/>
    <w:rsid w:val="4BEB2A37"/>
    <w:rsid w:val="4C5F52EF"/>
    <w:rsid w:val="4C6006E1"/>
    <w:rsid w:val="4CAA3F13"/>
    <w:rsid w:val="4CD973C9"/>
    <w:rsid w:val="4CDE1133"/>
    <w:rsid w:val="4D03630E"/>
    <w:rsid w:val="4D53399F"/>
    <w:rsid w:val="4D7468C2"/>
    <w:rsid w:val="4DB07BAA"/>
    <w:rsid w:val="4E0556B7"/>
    <w:rsid w:val="4EB06163"/>
    <w:rsid w:val="4EEA4F80"/>
    <w:rsid w:val="4F095AFB"/>
    <w:rsid w:val="4F2842BC"/>
    <w:rsid w:val="4F521E7A"/>
    <w:rsid w:val="50545DC9"/>
    <w:rsid w:val="505D4AEC"/>
    <w:rsid w:val="50D530DA"/>
    <w:rsid w:val="50E927BA"/>
    <w:rsid w:val="510E2E24"/>
    <w:rsid w:val="518A772C"/>
    <w:rsid w:val="52802D99"/>
    <w:rsid w:val="52B23632"/>
    <w:rsid w:val="52F84E30"/>
    <w:rsid w:val="52F91C8A"/>
    <w:rsid w:val="531C6312"/>
    <w:rsid w:val="532B7624"/>
    <w:rsid w:val="53384C54"/>
    <w:rsid w:val="53417CCC"/>
    <w:rsid w:val="5489539F"/>
    <w:rsid w:val="54AD0A73"/>
    <w:rsid w:val="54CA3F63"/>
    <w:rsid w:val="553D1796"/>
    <w:rsid w:val="55B132E5"/>
    <w:rsid w:val="566017B5"/>
    <w:rsid w:val="56B81A39"/>
    <w:rsid w:val="57A224D2"/>
    <w:rsid w:val="57DA74B2"/>
    <w:rsid w:val="581B28E5"/>
    <w:rsid w:val="582B7894"/>
    <w:rsid w:val="587B5739"/>
    <w:rsid w:val="58A13D0C"/>
    <w:rsid w:val="58F7722A"/>
    <w:rsid w:val="599A4D95"/>
    <w:rsid w:val="59D75ED3"/>
    <w:rsid w:val="59F5442E"/>
    <w:rsid w:val="59F86C60"/>
    <w:rsid w:val="5AE4397B"/>
    <w:rsid w:val="5B1A3EBA"/>
    <w:rsid w:val="5C43257C"/>
    <w:rsid w:val="5C6C4EE5"/>
    <w:rsid w:val="5D4E7DDB"/>
    <w:rsid w:val="5D5E5104"/>
    <w:rsid w:val="5D80676B"/>
    <w:rsid w:val="5DEF2FDD"/>
    <w:rsid w:val="5E0C0028"/>
    <w:rsid w:val="5E1149B9"/>
    <w:rsid w:val="5EEE56C5"/>
    <w:rsid w:val="5F272EAA"/>
    <w:rsid w:val="5F5432DE"/>
    <w:rsid w:val="5FBA5CDD"/>
    <w:rsid w:val="5FE705A2"/>
    <w:rsid w:val="60324ED7"/>
    <w:rsid w:val="617B20CF"/>
    <w:rsid w:val="61F248F6"/>
    <w:rsid w:val="63260F4F"/>
    <w:rsid w:val="636060D1"/>
    <w:rsid w:val="636729FD"/>
    <w:rsid w:val="639565FB"/>
    <w:rsid w:val="639F2804"/>
    <w:rsid w:val="63AD5F4D"/>
    <w:rsid w:val="63EC6C11"/>
    <w:rsid w:val="641638D4"/>
    <w:rsid w:val="64796CAF"/>
    <w:rsid w:val="64A83D07"/>
    <w:rsid w:val="64B34E15"/>
    <w:rsid w:val="64C144E0"/>
    <w:rsid w:val="658779EE"/>
    <w:rsid w:val="658A3C08"/>
    <w:rsid w:val="65B14AE4"/>
    <w:rsid w:val="65CA40E2"/>
    <w:rsid w:val="65D159C3"/>
    <w:rsid w:val="667114CE"/>
    <w:rsid w:val="66802DFA"/>
    <w:rsid w:val="66EA14C6"/>
    <w:rsid w:val="674E5354"/>
    <w:rsid w:val="67747556"/>
    <w:rsid w:val="67D304A6"/>
    <w:rsid w:val="67E1569A"/>
    <w:rsid w:val="68170349"/>
    <w:rsid w:val="683E0BDC"/>
    <w:rsid w:val="68B95E67"/>
    <w:rsid w:val="68C94BCB"/>
    <w:rsid w:val="68D44EFB"/>
    <w:rsid w:val="68F754B6"/>
    <w:rsid w:val="69307D51"/>
    <w:rsid w:val="69A217FE"/>
    <w:rsid w:val="69A33CE8"/>
    <w:rsid w:val="6A326E66"/>
    <w:rsid w:val="6B6B6AF5"/>
    <w:rsid w:val="6B7668D8"/>
    <w:rsid w:val="6C180678"/>
    <w:rsid w:val="6C3E331A"/>
    <w:rsid w:val="6C926139"/>
    <w:rsid w:val="6DD31F13"/>
    <w:rsid w:val="6E256F35"/>
    <w:rsid w:val="6E693367"/>
    <w:rsid w:val="6EC1284A"/>
    <w:rsid w:val="6EE359DA"/>
    <w:rsid w:val="70180DE0"/>
    <w:rsid w:val="7074751E"/>
    <w:rsid w:val="70876FD5"/>
    <w:rsid w:val="70DF6E5E"/>
    <w:rsid w:val="713D6847"/>
    <w:rsid w:val="717702E4"/>
    <w:rsid w:val="71F610DB"/>
    <w:rsid w:val="71F9462D"/>
    <w:rsid w:val="724509DD"/>
    <w:rsid w:val="724A3F26"/>
    <w:rsid w:val="7348784F"/>
    <w:rsid w:val="73505F6E"/>
    <w:rsid w:val="73B22497"/>
    <w:rsid w:val="74394175"/>
    <w:rsid w:val="74B36042"/>
    <w:rsid w:val="74D9660B"/>
    <w:rsid w:val="74F244CB"/>
    <w:rsid w:val="7500702F"/>
    <w:rsid w:val="75181A37"/>
    <w:rsid w:val="755F4E55"/>
    <w:rsid w:val="758E4FB2"/>
    <w:rsid w:val="75A63776"/>
    <w:rsid w:val="75B25620"/>
    <w:rsid w:val="765450E0"/>
    <w:rsid w:val="767831A6"/>
    <w:rsid w:val="769F44F4"/>
    <w:rsid w:val="76B175EF"/>
    <w:rsid w:val="77631BE6"/>
    <w:rsid w:val="77C775AD"/>
    <w:rsid w:val="77CD733E"/>
    <w:rsid w:val="78220D54"/>
    <w:rsid w:val="783A25E6"/>
    <w:rsid w:val="783D7DD7"/>
    <w:rsid w:val="784B3244"/>
    <w:rsid w:val="7892644F"/>
    <w:rsid w:val="78C943F2"/>
    <w:rsid w:val="797E0E15"/>
    <w:rsid w:val="79EC6EFE"/>
    <w:rsid w:val="79F44F2F"/>
    <w:rsid w:val="7A020864"/>
    <w:rsid w:val="7AC975AA"/>
    <w:rsid w:val="7ACB3FB9"/>
    <w:rsid w:val="7AD837EF"/>
    <w:rsid w:val="7B752E23"/>
    <w:rsid w:val="7BBA668A"/>
    <w:rsid w:val="7BC627FD"/>
    <w:rsid w:val="7BC910CD"/>
    <w:rsid w:val="7BFD5343"/>
    <w:rsid w:val="7C064888"/>
    <w:rsid w:val="7C462076"/>
    <w:rsid w:val="7C5073C6"/>
    <w:rsid w:val="7D39746E"/>
    <w:rsid w:val="7D7F51B9"/>
    <w:rsid w:val="7DB33E06"/>
    <w:rsid w:val="7DCA3FAF"/>
    <w:rsid w:val="7DFE6A3D"/>
    <w:rsid w:val="7F1C1826"/>
    <w:rsid w:val="7F3F4ACE"/>
    <w:rsid w:val="7F4A6BE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87FB34"/>
  <w15:docId w15:val="{C31F7528-8FA4-4853-9305-BFA27F3F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unhideWhenUsed="1"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qFormat="1"/>
    <w:lsdException w:name="List 2" w:uiPriority="0" w:qFormat="1"/>
    <w:lsdException w:name="List 3" w:semiHidden="1" w:unhideWhenUsed="1"/>
    <w:lsdException w:name="List 4" w:semiHidden="1" w:unhideWhenUsed="1"/>
    <w:lsdException w:name="List 5" w:semiHidden="1" w:unhideWhenUsed="1"/>
    <w:lsdException w:name="List Bullet 2" w:semiHidden="1" w:uiPriority="0" w:qFormat="1"/>
    <w:lsdException w:name="List Bullet 3" w:semiHidden="1" w:unhideWhenUsed="1"/>
    <w:lsdException w:name="List Bullet 4" w:qFormat="1"/>
    <w:lsdException w:name="List Bullet 5" w:semiHidden="1" w:unhideWhenUsed="1"/>
    <w:lsdException w:name="List Number 2" w:semiHidden="1" w:uiPriority="0" w:qFormat="1"/>
    <w:lsdException w:name="List Number 3" w:semiHidden="1" w:uiPriority="0" w:qFormat="1"/>
    <w:lsdException w:name="List Number 4" w:semiHidden="1" w:uiPriority="0" w:qFormat="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uiPriority="0" w:qFormat="1"/>
    <w:lsdException w:name="Body Text First Indent" w:qFormat="1"/>
    <w:lsdException w:name="Body Text First Indent 2" w:semiHidden="1" w:unhideWhenUsed="1"/>
    <w:lsdException w:name="Note Heading" w:semiHidden="1" w:unhideWhenUsed="1"/>
    <w:lsdException w:name="Body Text 2" w:uiPriority="0" w:qFormat="1"/>
    <w:lsdException w:name="Body Text 3" w:uiPriority="0" w:unhideWhenUsed="1"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1"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a">
    <w:name w:val="Normal"/>
    <w:next w:val="ab"/>
    <w:qFormat/>
    <w:pPr>
      <w:widowControl w:val="0"/>
      <w:spacing w:line="360" w:lineRule="auto"/>
      <w:ind w:firstLineChars="200" w:firstLine="480"/>
      <w:jc w:val="both"/>
    </w:pPr>
    <w:rPr>
      <w:kern w:val="2"/>
      <w:sz w:val="24"/>
      <w:szCs w:val="24"/>
    </w:rPr>
  </w:style>
  <w:style w:type="paragraph" w:styleId="1">
    <w:name w:val="heading 1"/>
    <w:basedOn w:val="aa"/>
    <w:next w:val="aa"/>
    <w:link w:val="12"/>
    <w:uiPriority w:val="99"/>
    <w:qFormat/>
    <w:pPr>
      <w:numPr>
        <w:numId w:val="1"/>
      </w:numPr>
      <w:spacing w:before="340" w:after="330" w:line="240" w:lineRule="auto"/>
      <w:ind w:firstLineChars="0" w:firstLine="0"/>
      <w:outlineLvl w:val="0"/>
    </w:pPr>
    <w:rPr>
      <w:b/>
      <w:bCs/>
      <w:kern w:val="44"/>
      <w:sz w:val="32"/>
      <w:szCs w:val="32"/>
    </w:rPr>
  </w:style>
  <w:style w:type="paragraph" w:styleId="2">
    <w:name w:val="heading 2"/>
    <w:basedOn w:val="1"/>
    <w:next w:val="aa"/>
    <w:link w:val="23"/>
    <w:uiPriority w:val="99"/>
    <w:qFormat/>
    <w:pPr>
      <w:numPr>
        <w:ilvl w:val="1"/>
      </w:numPr>
      <w:spacing w:before="260" w:after="260"/>
      <w:outlineLvl w:val="1"/>
    </w:pPr>
    <w:rPr>
      <w:sz w:val="30"/>
      <w:szCs w:val="30"/>
    </w:rPr>
  </w:style>
  <w:style w:type="paragraph" w:styleId="3">
    <w:name w:val="heading 3"/>
    <w:basedOn w:val="2"/>
    <w:next w:val="aa"/>
    <w:link w:val="30"/>
    <w:uiPriority w:val="99"/>
    <w:qFormat/>
    <w:pPr>
      <w:keepNext/>
      <w:keepLines/>
      <w:numPr>
        <w:ilvl w:val="2"/>
      </w:numPr>
      <w:tabs>
        <w:tab w:val="clear" w:pos="2783"/>
        <w:tab w:val="left" w:pos="232"/>
        <w:tab w:val="left" w:pos="709"/>
      </w:tabs>
      <w:ind w:left="1419"/>
      <w:outlineLvl w:val="2"/>
    </w:pPr>
    <w:rPr>
      <w:sz w:val="28"/>
      <w:szCs w:val="28"/>
    </w:rPr>
  </w:style>
  <w:style w:type="paragraph" w:styleId="4">
    <w:name w:val="heading 4"/>
    <w:basedOn w:val="aa"/>
    <w:next w:val="-SUTPC"/>
    <w:link w:val="42"/>
    <w:uiPriority w:val="99"/>
    <w:qFormat/>
    <w:pPr>
      <w:keepNext/>
      <w:keepLines/>
      <w:numPr>
        <w:ilvl w:val="3"/>
        <w:numId w:val="1"/>
      </w:numPr>
      <w:spacing w:before="280" w:after="290" w:line="240" w:lineRule="auto"/>
      <w:ind w:firstLineChars="0" w:firstLine="0"/>
      <w:outlineLvl w:val="3"/>
    </w:pPr>
    <w:rPr>
      <w:b/>
      <w:bCs/>
    </w:rPr>
  </w:style>
  <w:style w:type="paragraph" w:styleId="5">
    <w:name w:val="heading 5"/>
    <w:basedOn w:val="aa"/>
    <w:next w:val="6"/>
    <w:link w:val="50"/>
    <w:uiPriority w:val="99"/>
    <w:qFormat/>
    <w:pPr>
      <w:keepNext/>
      <w:keepLines/>
      <w:numPr>
        <w:ilvl w:val="4"/>
        <w:numId w:val="1"/>
      </w:numPr>
      <w:spacing w:line="240" w:lineRule="auto"/>
      <w:ind w:firstLineChars="0" w:firstLine="0"/>
      <w:jc w:val="left"/>
      <w:outlineLvl w:val="4"/>
    </w:pPr>
    <w:rPr>
      <w:b/>
      <w:bCs/>
    </w:rPr>
  </w:style>
  <w:style w:type="paragraph" w:styleId="6">
    <w:name w:val="heading 6"/>
    <w:basedOn w:val="aa"/>
    <w:next w:val="Step"/>
    <w:link w:val="60"/>
    <w:uiPriority w:val="99"/>
    <w:qFormat/>
    <w:pPr>
      <w:keepNext/>
      <w:keepLines/>
      <w:numPr>
        <w:ilvl w:val="5"/>
        <w:numId w:val="1"/>
      </w:numPr>
      <w:spacing w:line="240" w:lineRule="auto"/>
      <w:ind w:firstLineChars="0" w:firstLine="0"/>
      <w:outlineLvl w:val="5"/>
    </w:pPr>
    <w:rPr>
      <w:b/>
      <w:bCs/>
    </w:rPr>
  </w:style>
  <w:style w:type="paragraph" w:styleId="7">
    <w:name w:val="heading 7"/>
    <w:basedOn w:val="aa"/>
    <w:next w:val="ac"/>
    <w:link w:val="70"/>
    <w:uiPriority w:val="99"/>
    <w:qFormat/>
    <w:pPr>
      <w:keepNext/>
      <w:keepLines/>
      <w:outlineLvl w:val="6"/>
    </w:pPr>
    <w:rPr>
      <w:szCs w:val="20"/>
    </w:rPr>
  </w:style>
  <w:style w:type="paragraph" w:styleId="8">
    <w:name w:val="heading 8"/>
    <w:basedOn w:val="aa"/>
    <w:next w:val="aa"/>
    <w:link w:val="80"/>
    <w:uiPriority w:val="99"/>
    <w:qFormat/>
    <w:pPr>
      <w:keepNext/>
      <w:keepLines/>
      <w:outlineLvl w:val="7"/>
    </w:pPr>
    <w:rPr>
      <w:rFonts w:eastAsia="黑体"/>
      <w:szCs w:val="20"/>
    </w:rPr>
  </w:style>
  <w:style w:type="paragraph" w:styleId="9">
    <w:name w:val="heading 9"/>
    <w:basedOn w:val="aa"/>
    <w:next w:val="ad"/>
    <w:link w:val="90"/>
    <w:uiPriority w:val="99"/>
    <w:qFormat/>
    <w:pPr>
      <w:keepNext/>
      <w:keepLines/>
      <w:outlineLvl w:val="8"/>
    </w:pPr>
    <w:rPr>
      <w:szCs w:val="20"/>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b">
    <w:name w:val="Body Text First Indent"/>
    <w:basedOn w:val="af1"/>
    <w:link w:val="13"/>
    <w:uiPriority w:val="99"/>
    <w:qFormat/>
    <w:pPr>
      <w:spacing w:after="0"/>
      <w:ind w:firstLineChars="200" w:firstLine="480"/>
    </w:pPr>
  </w:style>
  <w:style w:type="paragraph" w:styleId="af1">
    <w:name w:val="Body Text"/>
    <w:basedOn w:val="aa"/>
    <w:link w:val="af2"/>
    <w:qFormat/>
    <w:pPr>
      <w:spacing w:after="120"/>
      <w:ind w:firstLineChars="0" w:firstLine="0"/>
    </w:pPr>
  </w:style>
  <w:style w:type="paragraph" w:customStyle="1" w:styleId="-SUTPC">
    <w:name w:val="正文-SUTPC"/>
    <w:basedOn w:val="aa"/>
    <w:qFormat/>
    <w:rPr>
      <w:rFonts w:eastAsiaTheme="minorEastAsia"/>
    </w:rPr>
  </w:style>
  <w:style w:type="paragraph" w:customStyle="1" w:styleId="Step">
    <w:name w:val="Step"/>
    <w:basedOn w:val="aa"/>
    <w:autoRedefine/>
    <w:qFormat/>
    <w:pPr>
      <w:numPr>
        <w:ilvl w:val="6"/>
        <w:numId w:val="2"/>
      </w:numPr>
      <w:tabs>
        <w:tab w:val="left" w:pos="2145"/>
      </w:tabs>
    </w:pPr>
    <w:rPr>
      <w:snapToGrid w:val="0"/>
      <w:kern w:val="0"/>
    </w:rPr>
  </w:style>
  <w:style w:type="paragraph" w:styleId="ac">
    <w:name w:val="Normal Indent"/>
    <w:basedOn w:val="aa"/>
    <w:link w:val="af3"/>
    <w:unhideWhenUsed/>
    <w:qFormat/>
    <w:pPr>
      <w:ind w:firstLine="420"/>
    </w:pPr>
  </w:style>
  <w:style w:type="paragraph" w:styleId="ad">
    <w:name w:val="Title"/>
    <w:basedOn w:val="aa"/>
    <w:next w:val="aa"/>
    <w:link w:val="af4"/>
    <w:qFormat/>
    <w:pPr>
      <w:overflowPunct w:val="0"/>
      <w:autoSpaceDE w:val="0"/>
      <w:autoSpaceDN w:val="0"/>
      <w:adjustRightInd w:val="0"/>
      <w:jc w:val="center"/>
      <w:textAlignment w:val="baseline"/>
    </w:pPr>
    <w:rPr>
      <w:rFonts w:ascii="Arial" w:hAnsi="Arial"/>
      <w:b/>
      <w:kern w:val="0"/>
      <w:sz w:val="36"/>
      <w:szCs w:val="20"/>
      <w:lang w:eastAsia="en-US"/>
    </w:rPr>
  </w:style>
  <w:style w:type="paragraph" w:styleId="TOC7">
    <w:name w:val="toc 7"/>
    <w:basedOn w:val="aa"/>
    <w:next w:val="aa"/>
    <w:uiPriority w:val="39"/>
    <w:qFormat/>
    <w:pPr>
      <w:ind w:left="1050"/>
      <w:jc w:val="left"/>
    </w:pPr>
  </w:style>
  <w:style w:type="paragraph" w:styleId="21">
    <w:name w:val="List Number 2"/>
    <w:basedOn w:val="aa"/>
    <w:semiHidden/>
    <w:qFormat/>
    <w:pPr>
      <w:numPr>
        <w:numId w:val="3"/>
      </w:numPr>
      <w:tabs>
        <w:tab w:val="clear" w:pos="360"/>
        <w:tab w:val="left" w:pos="720"/>
        <w:tab w:val="left" w:pos="780"/>
      </w:tabs>
      <w:spacing w:line="288" w:lineRule="auto"/>
      <w:ind w:leftChars="200" w:left="720"/>
      <w:jc w:val="left"/>
    </w:pPr>
    <w:rPr>
      <w:rFonts w:ascii="宋体" w:hint="eastAsia"/>
      <w:szCs w:val="20"/>
    </w:rPr>
  </w:style>
  <w:style w:type="paragraph" w:styleId="40">
    <w:name w:val="List Bullet 4"/>
    <w:basedOn w:val="aa"/>
    <w:uiPriority w:val="99"/>
    <w:qFormat/>
    <w:pPr>
      <w:numPr>
        <w:numId w:val="4"/>
      </w:numPr>
      <w:tabs>
        <w:tab w:val="left" w:pos="1440"/>
      </w:tabs>
    </w:pPr>
    <w:rPr>
      <w:szCs w:val="20"/>
    </w:rPr>
  </w:style>
  <w:style w:type="paragraph" w:styleId="af5">
    <w:name w:val="List Number"/>
    <w:basedOn w:val="aa"/>
    <w:autoRedefine/>
    <w:semiHidden/>
    <w:qFormat/>
    <w:pPr>
      <w:spacing w:line="288" w:lineRule="auto"/>
      <w:ind w:left="840" w:hanging="420"/>
      <w:jc w:val="left"/>
    </w:pPr>
    <w:rPr>
      <w:rFonts w:ascii="宋体" w:hint="eastAsia"/>
      <w:szCs w:val="20"/>
    </w:rPr>
  </w:style>
  <w:style w:type="paragraph" w:styleId="af6">
    <w:name w:val="caption"/>
    <w:basedOn w:val="aa"/>
    <w:next w:val="aa"/>
    <w:link w:val="af7"/>
    <w:uiPriority w:val="99"/>
    <w:qFormat/>
    <w:pPr>
      <w:spacing w:before="152" w:after="160"/>
    </w:pPr>
    <w:rPr>
      <w:rFonts w:ascii="Arial" w:eastAsia="黑体" w:hAnsi="Arial" w:cs="Arial"/>
      <w:sz w:val="20"/>
      <w:szCs w:val="20"/>
    </w:rPr>
  </w:style>
  <w:style w:type="paragraph" w:styleId="af8">
    <w:name w:val="Document Map"/>
    <w:basedOn w:val="aa"/>
    <w:link w:val="af9"/>
    <w:uiPriority w:val="99"/>
    <w:qFormat/>
    <w:pPr>
      <w:shd w:val="clear" w:color="auto" w:fill="000080"/>
    </w:pPr>
  </w:style>
  <w:style w:type="paragraph" w:styleId="afa">
    <w:name w:val="annotation text"/>
    <w:basedOn w:val="aa"/>
    <w:link w:val="afb"/>
    <w:qFormat/>
    <w:pPr>
      <w:widowControl/>
      <w:overflowPunct w:val="0"/>
      <w:autoSpaceDE w:val="0"/>
      <w:autoSpaceDN w:val="0"/>
      <w:adjustRightInd w:val="0"/>
      <w:jc w:val="left"/>
      <w:textAlignment w:val="baseline"/>
    </w:pPr>
    <w:rPr>
      <w:kern w:val="0"/>
      <w:sz w:val="20"/>
      <w:szCs w:val="20"/>
      <w:lang w:eastAsia="en-US"/>
    </w:rPr>
  </w:style>
  <w:style w:type="paragraph" w:styleId="31">
    <w:name w:val="Body Text 3"/>
    <w:basedOn w:val="aa"/>
    <w:link w:val="32"/>
    <w:unhideWhenUsed/>
    <w:qFormat/>
    <w:pPr>
      <w:widowControl/>
      <w:spacing w:after="120" w:line="240" w:lineRule="auto"/>
      <w:ind w:firstLineChars="0" w:firstLine="0"/>
      <w:jc w:val="left"/>
    </w:pPr>
    <w:rPr>
      <w:rFonts w:ascii="宋体" w:hAnsi="宋体" w:cs="宋体"/>
      <w:kern w:val="0"/>
      <w:sz w:val="16"/>
      <w:szCs w:val="16"/>
    </w:rPr>
  </w:style>
  <w:style w:type="paragraph" w:styleId="afc">
    <w:name w:val="Body Text Indent"/>
    <w:basedOn w:val="aa"/>
    <w:link w:val="afd"/>
    <w:qFormat/>
    <w:pPr>
      <w:ind w:firstLine="420"/>
    </w:pPr>
    <w:rPr>
      <w:szCs w:val="20"/>
    </w:rPr>
  </w:style>
  <w:style w:type="paragraph" w:styleId="33">
    <w:name w:val="List Number 3"/>
    <w:basedOn w:val="aa"/>
    <w:semiHidden/>
    <w:qFormat/>
    <w:pPr>
      <w:tabs>
        <w:tab w:val="left" w:pos="425"/>
        <w:tab w:val="left" w:pos="1080"/>
      </w:tabs>
      <w:spacing w:line="288" w:lineRule="auto"/>
      <w:ind w:left="1080" w:hanging="425"/>
      <w:jc w:val="left"/>
    </w:pPr>
    <w:rPr>
      <w:rFonts w:ascii="宋体" w:hint="eastAsia"/>
      <w:szCs w:val="20"/>
    </w:rPr>
  </w:style>
  <w:style w:type="paragraph" w:styleId="24">
    <w:name w:val="List 2"/>
    <w:basedOn w:val="aa"/>
    <w:qFormat/>
    <w:rPr>
      <w:sz w:val="28"/>
    </w:rPr>
  </w:style>
  <w:style w:type="paragraph" w:styleId="20">
    <w:name w:val="List Bullet 2"/>
    <w:basedOn w:val="aa"/>
    <w:semiHidden/>
    <w:qFormat/>
    <w:pPr>
      <w:numPr>
        <w:numId w:val="5"/>
      </w:numPr>
      <w:spacing w:line="440" w:lineRule="exact"/>
      <w:ind w:leftChars="0" w:left="0" w:firstLineChars="0" w:firstLine="0"/>
    </w:pPr>
    <w:rPr>
      <w:rFonts w:ascii="宋体" w:hAnsi="宋体"/>
      <w:sz w:val="28"/>
      <w:szCs w:val="20"/>
    </w:rPr>
  </w:style>
  <w:style w:type="paragraph" w:styleId="TOC5">
    <w:name w:val="toc 5"/>
    <w:basedOn w:val="aa"/>
    <w:next w:val="aa"/>
    <w:uiPriority w:val="39"/>
    <w:qFormat/>
    <w:pPr>
      <w:ind w:leftChars="800" w:left="1680"/>
    </w:pPr>
  </w:style>
  <w:style w:type="paragraph" w:styleId="TOC3">
    <w:name w:val="toc 3"/>
    <w:basedOn w:val="aa"/>
    <w:next w:val="aa"/>
    <w:uiPriority w:val="39"/>
    <w:qFormat/>
    <w:pPr>
      <w:ind w:leftChars="400" w:left="840"/>
    </w:pPr>
  </w:style>
  <w:style w:type="paragraph" w:styleId="afe">
    <w:name w:val="Plain Text"/>
    <w:basedOn w:val="aa"/>
    <w:link w:val="aff"/>
    <w:qFormat/>
    <w:pPr>
      <w:spacing w:line="480" w:lineRule="exact"/>
      <w:ind w:firstLineChars="0" w:firstLine="0"/>
    </w:pPr>
    <w:rPr>
      <w:sz w:val="28"/>
      <w:szCs w:val="20"/>
    </w:rPr>
  </w:style>
  <w:style w:type="paragraph" w:styleId="43">
    <w:name w:val="List Number 4"/>
    <w:basedOn w:val="aa"/>
    <w:semiHidden/>
    <w:qFormat/>
    <w:pPr>
      <w:tabs>
        <w:tab w:val="left" w:pos="420"/>
        <w:tab w:val="left" w:pos="1440"/>
      </w:tabs>
      <w:spacing w:line="288" w:lineRule="auto"/>
      <w:ind w:left="1440" w:hanging="420"/>
      <w:jc w:val="left"/>
    </w:pPr>
    <w:rPr>
      <w:rFonts w:ascii="宋体" w:hint="eastAsia"/>
      <w:szCs w:val="20"/>
    </w:rPr>
  </w:style>
  <w:style w:type="paragraph" w:styleId="TOC8">
    <w:name w:val="toc 8"/>
    <w:basedOn w:val="aa"/>
    <w:next w:val="aa"/>
    <w:uiPriority w:val="39"/>
    <w:qFormat/>
    <w:pPr>
      <w:ind w:left="1260"/>
      <w:jc w:val="left"/>
    </w:pPr>
  </w:style>
  <w:style w:type="paragraph" w:styleId="aff0">
    <w:name w:val="Date"/>
    <w:basedOn w:val="aa"/>
    <w:next w:val="aa"/>
    <w:link w:val="aff1"/>
    <w:qFormat/>
    <w:rPr>
      <w:szCs w:val="20"/>
    </w:rPr>
  </w:style>
  <w:style w:type="paragraph" w:styleId="25">
    <w:name w:val="Body Text Indent 2"/>
    <w:basedOn w:val="aa"/>
    <w:link w:val="26"/>
    <w:qFormat/>
    <w:pPr>
      <w:spacing w:after="120" w:line="480" w:lineRule="auto"/>
      <w:ind w:leftChars="200" w:left="420"/>
    </w:pPr>
  </w:style>
  <w:style w:type="paragraph" w:styleId="aff2">
    <w:name w:val="Balloon Text"/>
    <w:basedOn w:val="aa"/>
    <w:link w:val="aff3"/>
    <w:uiPriority w:val="99"/>
    <w:qFormat/>
    <w:rPr>
      <w:sz w:val="18"/>
      <w:szCs w:val="18"/>
    </w:rPr>
  </w:style>
  <w:style w:type="paragraph" w:styleId="aff4">
    <w:name w:val="footer"/>
    <w:basedOn w:val="aa"/>
    <w:link w:val="aff5"/>
    <w:autoRedefine/>
    <w:uiPriority w:val="99"/>
    <w:qFormat/>
    <w:pPr>
      <w:tabs>
        <w:tab w:val="center" w:pos="4153"/>
        <w:tab w:val="right" w:pos="8306"/>
      </w:tabs>
      <w:snapToGrid w:val="0"/>
      <w:jc w:val="left"/>
    </w:pPr>
    <w:rPr>
      <w:sz w:val="18"/>
      <w:szCs w:val="18"/>
    </w:rPr>
  </w:style>
  <w:style w:type="paragraph" w:styleId="aff6">
    <w:name w:val="header"/>
    <w:basedOn w:val="aa"/>
    <w:link w:val="aff7"/>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a"/>
    <w:next w:val="aa"/>
    <w:uiPriority w:val="39"/>
    <w:qFormat/>
    <w:pPr>
      <w:spacing w:before="120" w:after="120"/>
      <w:jc w:val="left"/>
    </w:pPr>
    <w:rPr>
      <w:b/>
      <w:bCs/>
      <w:caps/>
    </w:rPr>
  </w:style>
  <w:style w:type="paragraph" w:styleId="TOC4">
    <w:name w:val="toc 4"/>
    <w:basedOn w:val="aa"/>
    <w:next w:val="aa"/>
    <w:autoRedefine/>
    <w:uiPriority w:val="39"/>
    <w:qFormat/>
    <w:pPr>
      <w:ind w:leftChars="600" w:left="1260"/>
    </w:pPr>
  </w:style>
  <w:style w:type="paragraph" w:styleId="aff8">
    <w:name w:val="Subtitle"/>
    <w:basedOn w:val="aa"/>
    <w:link w:val="aff9"/>
    <w:uiPriority w:val="99"/>
    <w:qFormat/>
    <w:pPr>
      <w:overflowPunct w:val="0"/>
      <w:autoSpaceDE w:val="0"/>
      <w:autoSpaceDN w:val="0"/>
      <w:adjustRightInd w:val="0"/>
      <w:spacing w:after="60" w:line="240" w:lineRule="atLeast"/>
      <w:jc w:val="center"/>
      <w:textAlignment w:val="baseline"/>
    </w:pPr>
    <w:rPr>
      <w:rFonts w:ascii="Arial" w:hAnsi="Arial"/>
      <w:i/>
      <w:kern w:val="0"/>
      <w:sz w:val="36"/>
      <w:szCs w:val="20"/>
      <w:lang w:val="en-AU" w:eastAsia="en-US"/>
    </w:rPr>
  </w:style>
  <w:style w:type="paragraph" w:styleId="TOC6">
    <w:name w:val="toc 6"/>
    <w:basedOn w:val="aa"/>
    <w:next w:val="aa"/>
    <w:uiPriority w:val="39"/>
    <w:qFormat/>
    <w:pPr>
      <w:ind w:left="840"/>
      <w:jc w:val="left"/>
    </w:pPr>
  </w:style>
  <w:style w:type="paragraph" w:styleId="34">
    <w:name w:val="Body Text Indent 3"/>
    <w:basedOn w:val="aa"/>
    <w:link w:val="35"/>
    <w:qFormat/>
    <w:pPr>
      <w:spacing w:after="120"/>
      <w:ind w:leftChars="200" w:left="420"/>
    </w:pPr>
    <w:rPr>
      <w:sz w:val="16"/>
      <w:szCs w:val="16"/>
    </w:rPr>
  </w:style>
  <w:style w:type="paragraph" w:styleId="affa">
    <w:name w:val="table of figures"/>
    <w:basedOn w:val="aa"/>
    <w:next w:val="aa"/>
    <w:uiPriority w:val="99"/>
    <w:qFormat/>
    <w:pPr>
      <w:ind w:leftChars="200" w:left="840" w:hangingChars="200" w:hanging="420"/>
    </w:pPr>
  </w:style>
  <w:style w:type="paragraph" w:styleId="TOC2">
    <w:name w:val="toc 2"/>
    <w:basedOn w:val="aa"/>
    <w:next w:val="aa"/>
    <w:uiPriority w:val="39"/>
    <w:qFormat/>
    <w:pPr>
      <w:ind w:leftChars="200" w:left="420"/>
    </w:pPr>
  </w:style>
  <w:style w:type="paragraph" w:styleId="TOC9">
    <w:name w:val="toc 9"/>
    <w:basedOn w:val="aa"/>
    <w:next w:val="aa"/>
    <w:uiPriority w:val="39"/>
    <w:qFormat/>
    <w:pPr>
      <w:ind w:left="1470"/>
      <w:jc w:val="left"/>
    </w:pPr>
  </w:style>
  <w:style w:type="paragraph" w:styleId="27">
    <w:name w:val="Body Text 2"/>
    <w:basedOn w:val="aa"/>
    <w:link w:val="28"/>
    <w:qFormat/>
    <w:pPr>
      <w:keepLines/>
      <w:widowControl/>
      <w:spacing w:line="240" w:lineRule="auto"/>
      <w:ind w:firstLineChars="0" w:firstLine="0"/>
    </w:pPr>
    <w:rPr>
      <w:i/>
      <w:snapToGrid w:val="0"/>
      <w:kern w:val="0"/>
      <w:sz w:val="20"/>
      <w:szCs w:val="20"/>
      <w:lang w:eastAsia="en-US"/>
    </w:rPr>
  </w:style>
  <w:style w:type="paragraph" w:styleId="HTML">
    <w:name w:val="HTML Preformatted"/>
    <w:basedOn w:val="a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kern w:val="0"/>
    </w:rPr>
  </w:style>
  <w:style w:type="paragraph" w:styleId="affb">
    <w:name w:val="Normal (Web)"/>
    <w:basedOn w:val="aa"/>
    <w:uiPriority w:val="99"/>
    <w:qFormat/>
    <w:pPr>
      <w:widowControl/>
      <w:spacing w:before="100" w:beforeAutospacing="1" w:after="100" w:afterAutospacing="1"/>
      <w:jc w:val="left"/>
    </w:pPr>
    <w:rPr>
      <w:rFonts w:ascii="宋体" w:hAnsi="宋体"/>
      <w:kern w:val="0"/>
    </w:rPr>
  </w:style>
  <w:style w:type="paragraph" w:styleId="affc">
    <w:name w:val="annotation subject"/>
    <w:basedOn w:val="afa"/>
    <w:next w:val="afa"/>
    <w:link w:val="affd"/>
    <w:uiPriority w:val="99"/>
    <w:qFormat/>
    <w:pPr>
      <w:widowControl w:val="0"/>
      <w:overflowPunct/>
      <w:autoSpaceDE/>
      <w:autoSpaceDN/>
      <w:adjustRightInd/>
      <w:textAlignment w:val="auto"/>
    </w:pPr>
    <w:rPr>
      <w:b/>
      <w:bCs/>
      <w:kern w:val="2"/>
      <w:sz w:val="24"/>
      <w:szCs w:val="24"/>
      <w:lang w:eastAsia="zh-CN"/>
    </w:rPr>
  </w:style>
  <w:style w:type="table" w:styleId="affe">
    <w:name w:val="Table Grid"/>
    <w:basedOn w:val="af"/>
    <w:uiPriority w:val="59"/>
    <w:qFormat/>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
    <w:name w:val="Table Professional"/>
    <w:basedOn w:val="af"/>
    <w:uiPriority w:val="99"/>
    <w:semiHidden/>
    <w:unhideWhenUsed/>
    <w:qFormat/>
    <w:pPr>
      <w:widowControl w:val="0"/>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List Accent 1"/>
    <w:basedOn w:val="af"/>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
    <w:name w:val="Light List Accent 2"/>
    <w:basedOn w:val="af"/>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1">
    <w:name w:val="Medium List 2 Accent 1"/>
    <w:basedOn w:val="af"/>
    <w:autoRedefine/>
    <w:uiPriority w:val="61"/>
    <w:qFormat/>
    <w:rPr>
      <w:rFonts w:ascii="Symbol" w:eastAsia="黑体" w:hAnsi="Symbol"/>
      <w:color w:val="000000"/>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tblStylePr w:type="nwCell">
      <w:tblPr/>
      <w:tcPr>
        <w:shd w:val="clear" w:color="auto" w:fill="FFFFFF"/>
      </w:tcPr>
    </w:tblStylePr>
    <w:tblStylePr w:type="swCell">
      <w:tblPr/>
      <w:tcPr>
        <w:tcBorders>
          <w:top w:val="nil"/>
        </w:tcBorders>
      </w:tcPr>
    </w:tblStylePr>
  </w:style>
  <w:style w:type="character" w:styleId="afff0">
    <w:name w:val="Strong"/>
    <w:basedOn w:val="ae"/>
    <w:autoRedefine/>
    <w:uiPriority w:val="22"/>
    <w:qFormat/>
    <w:rPr>
      <w:b/>
      <w:bCs/>
    </w:rPr>
  </w:style>
  <w:style w:type="character" w:styleId="afff1">
    <w:name w:val="page number"/>
    <w:qFormat/>
  </w:style>
  <w:style w:type="character" w:styleId="afff2">
    <w:name w:val="FollowedHyperlink"/>
    <w:autoRedefine/>
    <w:qFormat/>
    <w:rPr>
      <w:color w:val="800080"/>
      <w:u w:val="single"/>
    </w:rPr>
  </w:style>
  <w:style w:type="character" w:styleId="afff3">
    <w:name w:val="Hyperlink"/>
    <w:basedOn w:val="ae"/>
    <w:uiPriority w:val="99"/>
    <w:qFormat/>
    <w:rPr>
      <w:color w:val="0000FF"/>
      <w:u w:val="single"/>
    </w:rPr>
  </w:style>
  <w:style w:type="character" w:styleId="afff4">
    <w:name w:val="annotation reference"/>
    <w:basedOn w:val="ae"/>
    <w:qFormat/>
    <w:rPr>
      <w:color w:val="FF00FF"/>
      <w:sz w:val="16"/>
    </w:rPr>
  </w:style>
  <w:style w:type="character" w:customStyle="1" w:styleId="50">
    <w:name w:val="标题 5 字符"/>
    <w:basedOn w:val="ae"/>
    <w:link w:val="5"/>
    <w:uiPriority w:val="99"/>
    <w:qFormat/>
    <w:rPr>
      <w:b/>
      <w:bCs/>
      <w:kern w:val="2"/>
      <w:sz w:val="24"/>
      <w:szCs w:val="24"/>
    </w:rPr>
  </w:style>
  <w:style w:type="character" w:customStyle="1" w:styleId="42">
    <w:name w:val="标题 4 字符"/>
    <w:basedOn w:val="ae"/>
    <w:link w:val="4"/>
    <w:autoRedefine/>
    <w:uiPriority w:val="99"/>
    <w:qFormat/>
    <w:rPr>
      <w:b/>
      <w:bCs/>
      <w:kern w:val="2"/>
      <w:sz w:val="24"/>
      <w:szCs w:val="24"/>
    </w:rPr>
  </w:style>
  <w:style w:type="character" w:customStyle="1" w:styleId="60">
    <w:name w:val="标题 6 字符"/>
    <w:basedOn w:val="ae"/>
    <w:link w:val="6"/>
    <w:autoRedefine/>
    <w:uiPriority w:val="99"/>
    <w:qFormat/>
    <w:rPr>
      <w:b/>
      <w:bCs/>
      <w:kern w:val="2"/>
      <w:sz w:val="24"/>
      <w:szCs w:val="24"/>
    </w:rPr>
  </w:style>
  <w:style w:type="character" w:customStyle="1" w:styleId="30">
    <w:name w:val="标题 3 字符"/>
    <w:basedOn w:val="ae"/>
    <w:link w:val="3"/>
    <w:uiPriority w:val="99"/>
    <w:qFormat/>
    <w:rPr>
      <w:b/>
      <w:bCs/>
      <w:kern w:val="44"/>
      <w:sz w:val="28"/>
      <w:szCs w:val="28"/>
    </w:rPr>
  </w:style>
  <w:style w:type="character" w:customStyle="1" w:styleId="12">
    <w:name w:val="标题 1 字符"/>
    <w:basedOn w:val="ae"/>
    <w:link w:val="1"/>
    <w:uiPriority w:val="99"/>
    <w:qFormat/>
    <w:rPr>
      <w:b/>
      <w:bCs/>
      <w:kern w:val="44"/>
      <w:sz w:val="32"/>
      <w:szCs w:val="32"/>
    </w:rPr>
  </w:style>
  <w:style w:type="character" w:customStyle="1" w:styleId="23">
    <w:name w:val="标题 2 字符"/>
    <w:basedOn w:val="ae"/>
    <w:link w:val="2"/>
    <w:uiPriority w:val="99"/>
    <w:qFormat/>
    <w:rPr>
      <w:b/>
      <w:bCs/>
      <w:kern w:val="44"/>
      <w:sz w:val="30"/>
      <w:szCs w:val="30"/>
    </w:rPr>
  </w:style>
  <w:style w:type="character" w:customStyle="1" w:styleId="70">
    <w:name w:val="标题 7 字符"/>
    <w:basedOn w:val="ae"/>
    <w:link w:val="7"/>
    <w:uiPriority w:val="99"/>
    <w:qFormat/>
    <w:rPr>
      <w:rFonts w:ascii="Times New Roman" w:eastAsia="宋体" w:hAnsi="Times New Roman" w:cs="Times New Roman"/>
      <w:sz w:val="24"/>
      <w:szCs w:val="20"/>
    </w:rPr>
  </w:style>
  <w:style w:type="character" w:customStyle="1" w:styleId="80">
    <w:name w:val="标题 8 字符"/>
    <w:basedOn w:val="ae"/>
    <w:link w:val="8"/>
    <w:autoRedefine/>
    <w:uiPriority w:val="99"/>
    <w:qFormat/>
    <w:rPr>
      <w:rFonts w:ascii="Times New Roman" w:eastAsia="黑体" w:hAnsi="Times New Roman" w:cs="Times New Roman"/>
      <w:sz w:val="24"/>
      <w:szCs w:val="20"/>
    </w:rPr>
  </w:style>
  <w:style w:type="character" w:customStyle="1" w:styleId="90">
    <w:name w:val="标题 9 字符"/>
    <w:basedOn w:val="ae"/>
    <w:link w:val="9"/>
    <w:uiPriority w:val="99"/>
    <w:qFormat/>
    <w:rPr>
      <w:rFonts w:ascii="Times New Roman" w:eastAsia="宋体" w:hAnsi="Times New Roman" w:cs="Times New Roman"/>
      <w:sz w:val="24"/>
      <w:szCs w:val="20"/>
    </w:rPr>
  </w:style>
  <w:style w:type="paragraph" w:customStyle="1" w:styleId="afff5">
    <w:name w:val="名称"/>
    <w:basedOn w:val="aa"/>
    <w:next w:val="aa"/>
    <w:autoRedefine/>
    <w:uiPriority w:val="99"/>
    <w:qFormat/>
    <w:pPr>
      <w:spacing w:before="240" w:after="240"/>
      <w:ind w:firstLine="113"/>
      <w:jc w:val="center"/>
    </w:pPr>
    <w:rPr>
      <w:rFonts w:ascii="黑体" w:eastAsia="黑体" w:hAnsi="黑体"/>
      <w:b/>
      <w:bCs/>
      <w:sz w:val="52"/>
      <w:szCs w:val="52"/>
    </w:rPr>
  </w:style>
  <w:style w:type="paragraph" w:customStyle="1" w:styleId="29">
    <w:name w:val="名称2"/>
    <w:basedOn w:val="aa"/>
    <w:autoRedefine/>
    <w:uiPriority w:val="99"/>
    <w:qFormat/>
    <w:pPr>
      <w:jc w:val="center"/>
    </w:pPr>
    <w:rPr>
      <w:rFonts w:ascii="宋体" w:hAnsi="宋体"/>
      <w:b/>
      <w:sz w:val="28"/>
      <w:szCs w:val="28"/>
    </w:rPr>
  </w:style>
  <w:style w:type="character" w:customStyle="1" w:styleId="afd">
    <w:name w:val="正文文本缩进 字符"/>
    <w:basedOn w:val="ae"/>
    <w:link w:val="afc"/>
    <w:autoRedefine/>
    <w:qFormat/>
    <w:rPr>
      <w:rFonts w:ascii="Times New Roman" w:eastAsia="宋体" w:hAnsi="Times New Roman" w:cs="Times New Roman"/>
      <w:sz w:val="24"/>
      <w:szCs w:val="20"/>
    </w:rPr>
  </w:style>
  <w:style w:type="character" w:customStyle="1" w:styleId="aff7">
    <w:name w:val="页眉 字符"/>
    <w:basedOn w:val="ae"/>
    <w:link w:val="aff6"/>
    <w:autoRedefine/>
    <w:uiPriority w:val="99"/>
    <w:qFormat/>
    <w:rPr>
      <w:rFonts w:ascii="Times New Roman" w:eastAsia="宋体" w:hAnsi="Times New Roman" w:cs="Times New Roman"/>
      <w:sz w:val="18"/>
      <w:szCs w:val="18"/>
    </w:rPr>
  </w:style>
  <w:style w:type="paragraph" w:customStyle="1" w:styleId="afff6">
    <w:name w:val="图例"/>
    <w:basedOn w:val="aa"/>
    <w:next w:val="aa"/>
    <w:link w:val="Char"/>
    <w:autoRedefine/>
    <w:qFormat/>
    <w:pPr>
      <w:jc w:val="center"/>
    </w:pPr>
    <w:rPr>
      <w:sz w:val="21"/>
    </w:rPr>
  </w:style>
  <w:style w:type="character" w:customStyle="1" w:styleId="aff5">
    <w:name w:val="页脚 字符"/>
    <w:basedOn w:val="ae"/>
    <w:link w:val="aff4"/>
    <w:autoRedefine/>
    <w:uiPriority w:val="99"/>
    <w:qFormat/>
    <w:rPr>
      <w:rFonts w:ascii="Times New Roman" w:eastAsia="宋体" w:hAnsi="Times New Roman" w:cs="Times New Roman"/>
      <w:sz w:val="18"/>
      <w:szCs w:val="18"/>
    </w:rPr>
  </w:style>
  <w:style w:type="character" w:customStyle="1" w:styleId="af9">
    <w:name w:val="文档结构图 字符"/>
    <w:basedOn w:val="ae"/>
    <w:link w:val="af8"/>
    <w:qFormat/>
    <w:rPr>
      <w:rFonts w:ascii="Times New Roman" w:eastAsia="宋体" w:hAnsi="Times New Roman" w:cs="Times New Roman"/>
      <w:sz w:val="24"/>
      <w:szCs w:val="24"/>
      <w:shd w:val="clear" w:color="auto" w:fill="000080"/>
    </w:rPr>
  </w:style>
  <w:style w:type="character" w:customStyle="1" w:styleId="af4">
    <w:name w:val="标题 字符"/>
    <w:basedOn w:val="ae"/>
    <w:link w:val="ad"/>
    <w:qFormat/>
    <w:rPr>
      <w:rFonts w:ascii="Arial" w:eastAsia="宋体" w:hAnsi="Arial" w:cs="Times New Roman"/>
      <w:b/>
      <w:kern w:val="0"/>
      <w:sz w:val="36"/>
      <w:szCs w:val="20"/>
      <w:lang w:eastAsia="en-US"/>
    </w:rPr>
  </w:style>
  <w:style w:type="character" w:customStyle="1" w:styleId="afb">
    <w:name w:val="批注文字 字符"/>
    <w:basedOn w:val="ae"/>
    <w:link w:val="afa"/>
    <w:autoRedefine/>
    <w:qFormat/>
    <w:rPr>
      <w:rFonts w:ascii="Times New Roman" w:eastAsia="宋体" w:hAnsi="Times New Roman" w:cs="Times New Roman"/>
      <w:kern w:val="0"/>
      <w:sz w:val="20"/>
      <w:szCs w:val="20"/>
      <w:lang w:eastAsia="en-US"/>
    </w:rPr>
  </w:style>
  <w:style w:type="character" w:customStyle="1" w:styleId="SoDAField">
    <w:name w:val="SoDA Field"/>
    <w:qFormat/>
    <w:rPr>
      <w:color w:val="0000FF"/>
    </w:rPr>
  </w:style>
  <w:style w:type="paragraph" w:customStyle="1" w:styleId="Paragraph2">
    <w:name w:val="Paragraph2"/>
    <w:basedOn w:val="aa"/>
    <w:autoRedefine/>
    <w:uiPriority w:val="99"/>
    <w:qFormat/>
    <w:pPr>
      <w:overflowPunct w:val="0"/>
      <w:autoSpaceDE w:val="0"/>
      <w:autoSpaceDN w:val="0"/>
      <w:adjustRightInd w:val="0"/>
      <w:spacing w:before="80" w:line="240" w:lineRule="atLeast"/>
      <w:ind w:left="720"/>
      <w:textAlignment w:val="baseline"/>
    </w:pPr>
    <w:rPr>
      <w:color w:val="000000"/>
      <w:kern w:val="0"/>
      <w:sz w:val="20"/>
      <w:szCs w:val="20"/>
      <w:lang w:val="en-AU" w:eastAsia="en-US"/>
    </w:rPr>
  </w:style>
  <w:style w:type="character" w:customStyle="1" w:styleId="aff9">
    <w:name w:val="副标题 字符"/>
    <w:basedOn w:val="ae"/>
    <w:link w:val="aff8"/>
    <w:autoRedefine/>
    <w:uiPriority w:val="99"/>
    <w:qFormat/>
    <w:rPr>
      <w:rFonts w:ascii="Arial" w:eastAsia="宋体" w:hAnsi="Arial" w:cs="Times New Roman"/>
      <w:i/>
      <w:kern w:val="0"/>
      <w:sz w:val="36"/>
      <w:szCs w:val="20"/>
      <w:lang w:val="en-AU" w:eastAsia="en-US"/>
    </w:rPr>
  </w:style>
  <w:style w:type="paragraph" w:customStyle="1" w:styleId="Tabletext">
    <w:name w:val="Tabletext"/>
    <w:basedOn w:val="aa"/>
    <w:autoRedefine/>
    <w:uiPriority w:val="99"/>
    <w:qFormat/>
    <w:pPr>
      <w:keepLines/>
      <w:overflowPunct w:val="0"/>
      <w:autoSpaceDE w:val="0"/>
      <w:autoSpaceDN w:val="0"/>
      <w:adjustRightInd w:val="0"/>
      <w:spacing w:after="120" w:line="240" w:lineRule="atLeast"/>
      <w:jc w:val="left"/>
      <w:textAlignment w:val="baseline"/>
    </w:pPr>
    <w:rPr>
      <w:kern w:val="0"/>
      <w:sz w:val="20"/>
      <w:szCs w:val="20"/>
      <w:lang w:eastAsia="en-US"/>
    </w:rPr>
  </w:style>
  <w:style w:type="character" w:customStyle="1" w:styleId="af2">
    <w:name w:val="正文文本 字符"/>
    <w:basedOn w:val="ae"/>
    <w:link w:val="af1"/>
    <w:autoRedefine/>
    <w:qFormat/>
    <w:rPr>
      <w:rFonts w:ascii="Times New Roman" w:eastAsia="宋体" w:hAnsi="Times New Roman" w:cs="Times New Roman"/>
      <w:sz w:val="24"/>
      <w:szCs w:val="24"/>
    </w:rPr>
  </w:style>
  <w:style w:type="paragraph" w:customStyle="1" w:styleId="NormalIndent">
    <w:name w:val="NormalIndent"/>
    <w:basedOn w:val="aa"/>
    <w:uiPriority w:val="99"/>
    <w:qFormat/>
    <w:pPr>
      <w:tabs>
        <w:tab w:val="left" w:pos="2835"/>
      </w:tabs>
      <w:overflowPunct w:val="0"/>
      <w:autoSpaceDE w:val="0"/>
      <w:autoSpaceDN w:val="0"/>
      <w:adjustRightInd w:val="0"/>
      <w:ind w:left="567"/>
      <w:jc w:val="left"/>
      <w:textAlignment w:val="baseline"/>
    </w:pPr>
    <w:rPr>
      <w:kern w:val="0"/>
      <w:sz w:val="20"/>
      <w:szCs w:val="20"/>
      <w:lang w:eastAsia="en-US"/>
    </w:rPr>
  </w:style>
  <w:style w:type="paragraph" w:customStyle="1" w:styleId="SectionTitle">
    <w:name w:val="Section Title"/>
    <w:basedOn w:val="aa"/>
    <w:next w:val="aa"/>
    <w:autoRedefine/>
    <w:uiPriority w:val="99"/>
    <w:qFormat/>
    <w:pPr>
      <w:overflowPunct w:val="0"/>
      <w:autoSpaceDE w:val="0"/>
      <w:autoSpaceDN w:val="0"/>
      <w:adjustRightInd w:val="0"/>
      <w:spacing w:before="240" w:after="60"/>
      <w:jc w:val="left"/>
      <w:textAlignment w:val="baseline"/>
    </w:pPr>
    <w:rPr>
      <w:rFonts w:ascii="Arial" w:hAnsi="Arial"/>
      <w:kern w:val="28"/>
      <w:szCs w:val="20"/>
      <w:lang w:eastAsia="en-US"/>
    </w:rPr>
  </w:style>
  <w:style w:type="paragraph" w:customStyle="1" w:styleId="ReportTitle">
    <w:name w:val="Report Title"/>
    <w:basedOn w:val="aa"/>
    <w:autoRedefine/>
    <w:uiPriority w:val="99"/>
    <w:qFormat/>
    <w:pPr>
      <w:overflowPunct w:val="0"/>
      <w:autoSpaceDE w:val="0"/>
      <w:autoSpaceDN w:val="0"/>
      <w:adjustRightInd w:val="0"/>
      <w:spacing w:after="240"/>
      <w:jc w:val="center"/>
      <w:textAlignment w:val="baseline"/>
    </w:pPr>
    <w:rPr>
      <w:rFonts w:ascii="Arial" w:hAnsi="Arial"/>
      <w:b/>
      <w:kern w:val="0"/>
      <w:sz w:val="32"/>
      <w:szCs w:val="20"/>
      <w:lang w:eastAsia="en-US"/>
    </w:rPr>
  </w:style>
  <w:style w:type="paragraph" w:customStyle="1" w:styleId="Documentation">
    <w:name w:val="Documentation"/>
    <w:basedOn w:val="aa"/>
    <w:autoRedefine/>
    <w:uiPriority w:val="99"/>
    <w:qFormat/>
    <w:pPr>
      <w:overflowPunct w:val="0"/>
      <w:autoSpaceDE w:val="0"/>
      <w:autoSpaceDN w:val="0"/>
      <w:adjustRightInd w:val="0"/>
      <w:spacing w:after="120"/>
      <w:ind w:left="720"/>
      <w:jc w:val="left"/>
      <w:textAlignment w:val="baseline"/>
    </w:pPr>
    <w:rPr>
      <w:color w:val="000000"/>
      <w:kern w:val="0"/>
      <w:sz w:val="20"/>
      <w:szCs w:val="20"/>
      <w:lang w:eastAsia="en-US"/>
    </w:rPr>
  </w:style>
  <w:style w:type="paragraph" w:customStyle="1" w:styleId="11">
    <w:name w:val="列表1"/>
    <w:basedOn w:val="aa"/>
    <w:autoRedefine/>
    <w:uiPriority w:val="99"/>
    <w:qFormat/>
    <w:pPr>
      <w:keepNext/>
      <w:numPr>
        <w:numId w:val="6"/>
      </w:numPr>
      <w:spacing w:before="60" w:after="60"/>
      <w:jc w:val="left"/>
    </w:pPr>
    <w:rPr>
      <w:szCs w:val="20"/>
    </w:rPr>
  </w:style>
  <w:style w:type="character" w:customStyle="1" w:styleId="35">
    <w:name w:val="正文文本缩进 3 字符"/>
    <w:basedOn w:val="ae"/>
    <w:link w:val="34"/>
    <w:autoRedefine/>
    <w:qFormat/>
    <w:rPr>
      <w:rFonts w:ascii="Times New Roman" w:eastAsia="宋体" w:hAnsi="Times New Roman" w:cs="Times New Roman"/>
      <w:sz w:val="16"/>
      <w:szCs w:val="16"/>
    </w:rPr>
  </w:style>
  <w:style w:type="character" w:customStyle="1" w:styleId="aff3">
    <w:name w:val="批注框文本 字符"/>
    <w:basedOn w:val="ae"/>
    <w:link w:val="aff2"/>
    <w:uiPriority w:val="99"/>
    <w:qFormat/>
    <w:rPr>
      <w:rFonts w:ascii="Times New Roman" w:eastAsia="宋体" w:hAnsi="Times New Roman" w:cs="Times New Roman"/>
      <w:sz w:val="18"/>
      <w:szCs w:val="18"/>
    </w:rPr>
  </w:style>
  <w:style w:type="paragraph" w:customStyle="1" w:styleId="afff7">
    <w:name w:val="带符号正文"/>
    <w:basedOn w:val="aa"/>
    <w:autoRedefine/>
    <w:uiPriority w:val="99"/>
    <w:qFormat/>
    <w:pPr>
      <w:spacing w:before="120" w:after="120"/>
    </w:pPr>
    <w:rPr>
      <w:bCs/>
    </w:rPr>
  </w:style>
  <w:style w:type="paragraph" w:customStyle="1" w:styleId="099">
    <w:name w:val="样式 正文（首行缩进两字） + 左侧:  0.99 厘米"/>
    <w:basedOn w:val="ac"/>
    <w:uiPriority w:val="99"/>
    <w:qFormat/>
    <w:pPr>
      <w:spacing w:before="120" w:after="120"/>
      <w:ind w:left="560" w:firstLineChars="0" w:firstLine="480"/>
    </w:pPr>
    <w:rPr>
      <w:rFonts w:cs="宋体"/>
      <w:bCs/>
      <w:szCs w:val="20"/>
    </w:rPr>
  </w:style>
  <w:style w:type="character" w:customStyle="1" w:styleId="13">
    <w:name w:val="正文文本首行缩进 字符1"/>
    <w:basedOn w:val="af2"/>
    <w:link w:val="ab"/>
    <w:uiPriority w:val="99"/>
    <w:qFormat/>
    <w:rPr>
      <w:rFonts w:ascii="Times New Roman" w:eastAsia="宋体" w:hAnsi="Times New Roman" w:cs="Times New Roman"/>
      <w:sz w:val="24"/>
      <w:szCs w:val="24"/>
    </w:rPr>
  </w:style>
  <w:style w:type="paragraph" w:customStyle="1" w:styleId="2a">
    <w:name w:val="样式 正文（首行缩进两字） + 首行缩进:  2 字符"/>
    <w:basedOn w:val="ac"/>
    <w:autoRedefine/>
    <w:uiPriority w:val="99"/>
    <w:qFormat/>
    <w:pPr>
      <w:spacing w:before="120" w:after="120"/>
      <w:ind w:firstLineChars="0" w:firstLine="482"/>
    </w:pPr>
    <w:rPr>
      <w:szCs w:val="20"/>
    </w:rPr>
  </w:style>
  <w:style w:type="character" w:customStyle="1" w:styleId="WebChar">
    <w:name w:val="普通 (Web) Char"/>
    <w:autoRedefine/>
    <w:qFormat/>
    <w:rPr>
      <w:rFonts w:ascii="宋体" w:eastAsia="宋体" w:hAnsi="宋体"/>
      <w:sz w:val="24"/>
      <w:szCs w:val="24"/>
      <w:lang w:val="en-US" w:eastAsia="zh-CN" w:bidi="ar-SA"/>
    </w:rPr>
  </w:style>
  <w:style w:type="paragraph" w:customStyle="1" w:styleId="ItalicizedTableText">
    <w:name w:val="Italicized Table Text"/>
    <w:basedOn w:val="aa"/>
    <w:autoRedefine/>
    <w:uiPriority w:val="99"/>
    <w:qFormat/>
    <w:pPr>
      <w:autoSpaceDE w:val="0"/>
      <w:autoSpaceDN w:val="0"/>
      <w:adjustRightInd w:val="0"/>
      <w:jc w:val="left"/>
    </w:pPr>
    <w:rPr>
      <w:rFonts w:ascii="Arial" w:hAnsi="Arial" w:cs="Arial"/>
      <w:i/>
      <w:iCs/>
      <w:kern w:val="0"/>
      <w:sz w:val="20"/>
      <w:szCs w:val="20"/>
      <w:lang w:eastAsia="en-US"/>
    </w:rPr>
  </w:style>
  <w:style w:type="paragraph" w:customStyle="1" w:styleId="14">
    <w:name w:val="正文1"/>
    <w:basedOn w:val="afc"/>
    <w:autoRedefine/>
    <w:uiPriority w:val="99"/>
    <w:qFormat/>
    <w:pPr>
      <w:adjustRightInd w:val="0"/>
      <w:spacing w:line="0" w:lineRule="atLeast"/>
      <w:ind w:left="113"/>
      <w:textAlignment w:val="baseline"/>
    </w:pPr>
    <w:rPr>
      <w:rFonts w:ascii="宋体"/>
      <w:sz w:val="34"/>
    </w:rPr>
  </w:style>
  <w:style w:type="paragraph" w:customStyle="1" w:styleId="Style2">
    <w:name w:val="Style 样式 正文（首行缩进两字） + 首行缩进:  2 字符 + 宋体 四号"/>
    <w:basedOn w:val="aa"/>
    <w:uiPriority w:val="99"/>
    <w:qFormat/>
    <w:rPr>
      <w:rFonts w:ascii="宋体" w:hAnsi="宋体"/>
      <w:szCs w:val="28"/>
    </w:rPr>
  </w:style>
  <w:style w:type="paragraph" w:customStyle="1" w:styleId="TableHeading">
    <w:name w:val="Table Heading"/>
    <w:basedOn w:val="aa"/>
    <w:autoRedefine/>
    <w:uiPriority w:val="99"/>
    <w:qFormat/>
    <w:pPr>
      <w:autoSpaceDE w:val="0"/>
      <w:autoSpaceDN w:val="0"/>
      <w:adjustRightInd w:val="0"/>
      <w:jc w:val="left"/>
    </w:pPr>
    <w:rPr>
      <w:rFonts w:ascii="Arial" w:hAnsi="Arial" w:cs="Arial"/>
      <w:b/>
      <w:bCs/>
      <w:kern w:val="0"/>
      <w:sz w:val="20"/>
      <w:szCs w:val="20"/>
      <w:lang w:eastAsia="en-US"/>
    </w:rPr>
  </w:style>
  <w:style w:type="paragraph" w:customStyle="1" w:styleId="TableText0">
    <w:name w:val="Table Text"/>
    <w:basedOn w:val="af1"/>
    <w:autoRedefine/>
    <w:uiPriority w:val="99"/>
    <w:qFormat/>
    <w:pPr>
      <w:widowControl/>
      <w:overflowPunct w:val="0"/>
      <w:autoSpaceDE w:val="0"/>
      <w:autoSpaceDN w:val="0"/>
      <w:adjustRightInd w:val="0"/>
      <w:spacing w:after="0"/>
      <w:ind w:left="28" w:right="28"/>
      <w:jc w:val="left"/>
      <w:textAlignment w:val="baseline"/>
    </w:pPr>
    <w:rPr>
      <w:rFonts w:ascii="Arial" w:hAnsi="Arial"/>
      <w:kern w:val="0"/>
      <w:sz w:val="20"/>
      <w:szCs w:val="20"/>
      <w:lang w:eastAsia="en-US"/>
    </w:rPr>
  </w:style>
  <w:style w:type="character" w:customStyle="1" w:styleId="txt148">
    <w:name w:val="txt148"/>
    <w:qFormat/>
  </w:style>
  <w:style w:type="paragraph" w:customStyle="1" w:styleId="a">
    <w:name w:val="带编号的正文"/>
    <w:basedOn w:val="aa"/>
    <w:uiPriority w:val="99"/>
    <w:qFormat/>
    <w:pPr>
      <w:numPr>
        <w:numId w:val="7"/>
      </w:numPr>
    </w:pPr>
  </w:style>
  <w:style w:type="paragraph" w:customStyle="1" w:styleId="a6">
    <w:name w:val="带符号正文加粗"/>
    <w:basedOn w:val="aa"/>
    <w:uiPriority w:val="99"/>
    <w:qFormat/>
    <w:pPr>
      <w:numPr>
        <w:numId w:val="8"/>
      </w:numPr>
      <w:spacing w:before="120" w:after="120"/>
    </w:pPr>
    <w:rPr>
      <w:b/>
    </w:rPr>
  </w:style>
  <w:style w:type="character" w:customStyle="1" w:styleId="aff1">
    <w:name w:val="日期 字符"/>
    <w:basedOn w:val="ae"/>
    <w:link w:val="aff0"/>
    <w:qFormat/>
    <w:rPr>
      <w:rFonts w:ascii="Times New Roman" w:eastAsia="宋体" w:hAnsi="Times New Roman" w:cs="Times New Roman"/>
      <w:sz w:val="24"/>
      <w:szCs w:val="20"/>
    </w:rPr>
  </w:style>
  <w:style w:type="paragraph" w:customStyle="1" w:styleId="074">
    <w:name w:val="样式 首行缩进:  0.74 厘米"/>
    <w:basedOn w:val="aa"/>
    <w:autoRedefine/>
    <w:uiPriority w:val="99"/>
    <w:qFormat/>
    <w:pPr>
      <w:ind w:firstLine="420"/>
    </w:pPr>
    <w:rPr>
      <w:szCs w:val="20"/>
    </w:rPr>
  </w:style>
  <w:style w:type="paragraph" w:customStyle="1" w:styleId="afff8">
    <w:name w:val="正文加粗"/>
    <w:basedOn w:val="ab"/>
    <w:uiPriority w:val="99"/>
    <w:qFormat/>
    <w:pPr>
      <w:ind w:firstLine="482"/>
    </w:pPr>
    <w:rPr>
      <w:b/>
    </w:rPr>
  </w:style>
  <w:style w:type="character" w:customStyle="1" w:styleId="26">
    <w:name w:val="正文文本缩进 2 字符"/>
    <w:basedOn w:val="ae"/>
    <w:link w:val="25"/>
    <w:qFormat/>
    <w:rPr>
      <w:rFonts w:ascii="Times New Roman" w:eastAsia="宋体" w:hAnsi="Times New Roman" w:cs="Times New Roman"/>
      <w:sz w:val="24"/>
      <w:szCs w:val="24"/>
    </w:rPr>
  </w:style>
  <w:style w:type="character" w:customStyle="1" w:styleId="affd">
    <w:name w:val="批注主题 字符"/>
    <w:basedOn w:val="afb"/>
    <w:link w:val="affc"/>
    <w:autoRedefine/>
    <w:qFormat/>
    <w:rPr>
      <w:rFonts w:ascii="Times New Roman" w:eastAsia="宋体" w:hAnsi="Times New Roman" w:cs="Times New Roman"/>
      <w:b/>
      <w:bCs/>
      <w:kern w:val="0"/>
      <w:sz w:val="24"/>
      <w:szCs w:val="24"/>
      <w:lang w:eastAsia="en-US"/>
    </w:rPr>
  </w:style>
  <w:style w:type="paragraph" w:customStyle="1" w:styleId="10">
    <w:name w:val="标题1"/>
    <w:basedOn w:val="aa"/>
    <w:next w:val="aa"/>
    <w:autoRedefine/>
    <w:uiPriority w:val="99"/>
    <w:qFormat/>
    <w:pPr>
      <w:widowControl/>
      <w:numPr>
        <w:numId w:val="9"/>
      </w:numPr>
      <w:spacing w:after="160" w:line="240" w:lineRule="exact"/>
      <w:jc w:val="left"/>
    </w:pPr>
    <w:rPr>
      <w:rFonts w:ascii="宋体" w:hAnsi="宋体"/>
      <w:sz w:val="32"/>
      <w:szCs w:val="26"/>
    </w:rPr>
  </w:style>
  <w:style w:type="paragraph" w:styleId="afff9">
    <w:name w:val="List Paragraph"/>
    <w:basedOn w:val="aa"/>
    <w:link w:val="afffa"/>
    <w:autoRedefine/>
    <w:uiPriority w:val="34"/>
    <w:qFormat/>
    <w:pPr>
      <w:ind w:firstLine="420"/>
    </w:pPr>
  </w:style>
  <w:style w:type="character" w:customStyle="1" w:styleId="af3">
    <w:name w:val="正文缩进 字符"/>
    <w:link w:val="ac"/>
    <w:qFormat/>
    <w:rPr>
      <w:rFonts w:ascii="Times New Roman" w:eastAsia="宋体" w:hAnsi="Times New Roman"/>
      <w:sz w:val="24"/>
      <w:szCs w:val="24"/>
    </w:rPr>
  </w:style>
  <w:style w:type="paragraph" w:customStyle="1" w:styleId="15">
    <w:name w:val="正文缩进1"/>
    <w:basedOn w:val="aa"/>
    <w:autoRedefine/>
    <w:uiPriority w:val="99"/>
    <w:qFormat/>
    <w:pPr>
      <w:ind w:firstLine="420"/>
    </w:pPr>
  </w:style>
  <w:style w:type="paragraph" w:customStyle="1" w:styleId="a7">
    <w:name w:val="图&amp;表名称"/>
    <w:basedOn w:val="aa"/>
    <w:autoRedefine/>
    <w:uiPriority w:val="99"/>
    <w:qFormat/>
    <w:pPr>
      <w:keepNext/>
      <w:numPr>
        <w:numId w:val="10"/>
      </w:numPr>
      <w:ind w:firstLine="0"/>
      <w:jc w:val="center"/>
    </w:pPr>
    <w:rPr>
      <w:rFonts w:ascii="黑体" w:eastAsia="黑体"/>
      <w:b/>
      <w:szCs w:val="20"/>
    </w:rPr>
  </w:style>
  <w:style w:type="paragraph" w:customStyle="1" w:styleId="410CharChar">
    <w:name w:val="样式 标题 4 + 10 磅 Char Char"/>
    <w:basedOn w:val="4"/>
    <w:autoRedefine/>
    <w:uiPriority w:val="99"/>
    <w:qFormat/>
    <w:pPr>
      <w:numPr>
        <w:numId w:val="4"/>
      </w:numPr>
      <w:tabs>
        <w:tab w:val="left" w:pos="1191"/>
      </w:tabs>
      <w:spacing w:line="374" w:lineRule="auto"/>
    </w:pPr>
    <w:rPr>
      <w:rFonts w:ascii="Arial" w:eastAsia="黑体" w:hAnsi="Arial"/>
      <w:bCs w:val="0"/>
      <w:sz w:val="21"/>
      <w:szCs w:val="22"/>
    </w:rPr>
  </w:style>
  <w:style w:type="paragraph" w:customStyle="1" w:styleId="THTF-BS-">
    <w:name w:val="THTF-BS-缩进两字正文"/>
    <w:basedOn w:val="aa"/>
    <w:link w:val="THTF-BS-Char"/>
    <w:autoRedefine/>
    <w:qFormat/>
    <w:pPr>
      <w:wordWrap w:val="0"/>
      <w:topLinePunct/>
      <w:ind w:firstLine="200"/>
      <w:jc w:val="left"/>
    </w:pPr>
    <w:rPr>
      <w:rFonts w:ascii="宋体"/>
    </w:rPr>
  </w:style>
  <w:style w:type="character" w:customStyle="1" w:styleId="THTF-BS-Char">
    <w:name w:val="THTF-BS-缩进两字正文 Char"/>
    <w:link w:val="THTF-BS-"/>
    <w:qFormat/>
    <w:rPr>
      <w:rFonts w:ascii="宋体" w:eastAsia="宋体" w:hAnsi="Times New Roman" w:cs="Times New Roman"/>
      <w:sz w:val="24"/>
      <w:szCs w:val="24"/>
    </w:rPr>
  </w:style>
  <w:style w:type="character" w:customStyle="1" w:styleId="apple-converted-space">
    <w:name w:val="apple-converted-space"/>
    <w:autoRedefine/>
    <w:qFormat/>
  </w:style>
  <w:style w:type="paragraph" w:customStyle="1" w:styleId="a0">
    <w:name w:val="前言、引言标题"/>
    <w:next w:val="aa"/>
    <w:autoRedefine/>
    <w:uiPriority w:val="99"/>
    <w:qFormat/>
    <w:pPr>
      <w:numPr>
        <w:numId w:val="11"/>
      </w:numPr>
      <w:shd w:val="clear" w:color="FFFFFF" w:fill="FFFFFF"/>
      <w:spacing w:before="640" w:after="560"/>
      <w:jc w:val="center"/>
      <w:outlineLvl w:val="0"/>
    </w:pPr>
    <w:rPr>
      <w:rFonts w:ascii="黑体" w:eastAsia="黑体"/>
      <w:sz w:val="32"/>
    </w:rPr>
  </w:style>
  <w:style w:type="paragraph" w:customStyle="1" w:styleId="a1">
    <w:name w:val="章标题"/>
    <w:next w:val="aa"/>
    <w:autoRedefine/>
    <w:uiPriority w:val="99"/>
    <w:qFormat/>
    <w:pPr>
      <w:numPr>
        <w:ilvl w:val="1"/>
        <w:numId w:val="11"/>
      </w:numPr>
      <w:spacing w:beforeLines="50" w:afterLines="50"/>
      <w:jc w:val="both"/>
      <w:outlineLvl w:val="1"/>
    </w:pPr>
    <w:rPr>
      <w:rFonts w:ascii="黑体" w:eastAsia="黑体"/>
      <w:sz w:val="21"/>
    </w:rPr>
  </w:style>
  <w:style w:type="paragraph" w:customStyle="1" w:styleId="afffb">
    <w:name w:val="一级条标题"/>
    <w:next w:val="aa"/>
    <w:autoRedefine/>
    <w:uiPriority w:val="99"/>
    <w:qFormat/>
    <w:pPr>
      <w:jc w:val="both"/>
      <w:outlineLvl w:val="2"/>
    </w:pPr>
    <w:rPr>
      <w:rFonts w:ascii="黑体" w:eastAsia="黑体"/>
      <w:sz w:val="21"/>
    </w:rPr>
  </w:style>
  <w:style w:type="paragraph" w:customStyle="1" w:styleId="a2">
    <w:name w:val="二级条标题"/>
    <w:basedOn w:val="afffb"/>
    <w:next w:val="aa"/>
    <w:uiPriority w:val="99"/>
    <w:qFormat/>
    <w:pPr>
      <w:numPr>
        <w:ilvl w:val="3"/>
        <w:numId w:val="11"/>
      </w:numPr>
      <w:outlineLvl w:val="3"/>
    </w:pPr>
  </w:style>
  <w:style w:type="paragraph" w:customStyle="1" w:styleId="a3">
    <w:name w:val="三级条标题"/>
    <w:basedOn w:val="a2"/>
    <w:next w:val="aa"/>
    <w:autoRedefine/>
    <w:uiPriority w:val="99"/>
    <w:qFormat/>
    <w:pPr>
      <w:numPr>
        <w:ilvl w:val="4"/>
      </w:numPr>
      <w:outlineLvl w:val="4"/>
    </w:pPr>
  </w:style>
  <w:style w:type="paragraph" w:customStyle="1" w:styleId="a4">
    <w:name w:val="四级条标题"/>
    <w:basedOn w:val="a3"/>
    <w:next w:val="aa"/>
    <w:autoRedefine/>
    <w:uiPriority w:val="99"/>
    <w:qFormat/>
    <w:pPr>
      <w:numPr>
        <w:ilvl w:val="5"/>
      </w:numPr>
      <w:outlineLvl w:val="5"/>
    </w:pPr>
  </w:style>
  <w:style w:type="paragraph" w:customStyle="1" w:styleId="a5">
    <w:name w:val="五级条标题"/>
    <w:basedOn w:val="a4"/>
    <w:next w:val="aa"/>
    <w:uiPriority w:val="99"/>
    <w:qFormat/>
    <w:pPr>
      <w:numPr>
        <w:ilvl w:val="6"/>
      </w:numPr>
      <w:outlineLvl w:val="6"/>
    </w:pPr>
  </w:style>
  <w:style w:type="paragraph" w:customStyle="1" w:styleId="afffc">
    <w:name w:val="段"/>
    <w:link w:val="Char0"/>
    <w:qFormat/>
    <w:pPr>
      <w:autoSpaceDE w:val="0"/>
      <w:autoSpaceDN w:val="0"/>
      <w:ind w:firstLineChars="200" w:firstLine="200"/>
      <w:jc w:val="both"/>
    </w:pPr>
    <w:rPr>
      <w:rFonts w:ascii="宋体"/>
      <w:sz w:val="21"/>
    </w:rPr>
  </w:style>
  <w:style w:type="character" w:customStyle="1" w:styleId="Char0">
    <w:name w:val="段 Char"/>
    <w:link w:val="afffc"/>
    <w:autoRedefine/>
    <w:qFormat/>
    <w:rPr>
      <w:rFonts w:ascii="宋体" w:eastAsia="宋体" w:hAnsi="Times New Roman" w:cs="Times New Roman"/>
      <w:kern w:val="0"/>
      <w:szCs w:val="20"/>
    </w:rPr>
  </w:style>
  <w:style w:type="character" w:customStyle="1" w:styleId="HTML0">
    <w:name w:val="HTML 预设格式 字符"/>
    <w:basedOn w:val="ae"/>
    <w:link w:val="HTML"/>
    <w:uiPriority w:val="99"/>
    <w:qFormat/>
    <w:rPr>
      <w:rFonts w:ascii="宋体" w:eastAsia="宋体" w:hAnsi="宋体" w:cs="Times New Roman"/>
      <w:kern w:val="0"/>
      <w:sz w:val="24"/>
      <w:szCs w:val="24"/>
    </w:rPr>
  </w:style>
  <w:style w:type="paragraph" w:customStyle="1" w:styleId="1Char">
    <w:name w:val="正文1 Char"/>
    <w:basedOn w:val="aa"/>
    <w:autoRedefine/>
    <w:uiPriority w:val="99"/>
    <w:qFormat/>
    <w:pPr>
      <w:spacing w:beforeLines="50" w:line="240" w:lineRule="auto"/>
    </w:pPr>
    <w:rPr>
      <w:rFonts w:ascii="Tahoma" w:eastAsia="幼圆" w:hAnsi="Tahoma"/>
      <w:szCs w:val="20"/>
    </w:rPr>
  </w:style>
  <w:style w:type="character" w:customStyle="1" w:styleId="GW-CharChar">
    <w:name w:val="GW-正文 Char Char"/>
    <w:link w:val="GW-"/>
    <w:qFormat/>
    <w:locked/>
    <w:rPr>
      <w:rFonts w:ascii="方正细黑一简体" w:eastAsia="方正细黑一简体" w:hAnsi="方正细黑一简体"/>
      <w:sz w:val="24"/>
      <w:szCs w:val="24"/>
    </w:rPr>
  </w:style>
  <w:style w:type="paragraph" w:customStyle="1" w:styleId="GW-">
    <w:name w:val="GW-正文"/>
    <w:basedOn w:val="aa"/>
    <w:link w:val="GW-CharChar"/>
    <w:qFormat/>
    <w:pPr>
      <w:widowControl/>
      <w:tabs>
        <w:tab w:val="left" w:pos="1134"/>
      </w:tabs>
      <w:spacing w:beforeLines="50" w:afterLines="50"/>
      <w:jc w:val="left"/>
    </w:pPr>
    <w:rPr>
      <w:rFonts w:ascii="方正细黑一简体" w:eastAsia="方正细黑一简体" w:hAnsi="方正细黑一简体" w:cstheme="minorBidi"/>
    </w:rPr>
  </w:style>
  <w:style w:type="paragraph" w:customStyle="1" w:styleId="GW-1">
    <w:name w:val="GW-标题1"/>
    <w:basedOn w:val="1"/>
    <w:next w:val="GW-"/>
    <w:uiPriority w:val="99"/>
    <w:qFormat/>
    <w:pPr>
      <w:widowControl/>
      <w:numPr>
        <w:numId w:val="12"/>
      </w:numPr>
      <w:tabs>
        <w:tab w:val="left" w:pos="360"/>
      </w:tabs>
      <w:spacing w:beforeLines="50" w:afterLines="50"/>
      <w:ind w:left="0" w:firstLine="0"/>
      <w:jc w:val="left"/>
    </w:pPr>
    <w:rPr>
      <w:rFonts w:ascii="方正细黑一简体" w:eastAsia="黑体" w:hAnsi="方正细黑一简体" w:cs="黑体"/>
      <w:b w:val="0"/>
      <w:color w:val="244061"/>
      <w:kern w:val="2"/>
      <w:sz w:val="48"/>
      <w:szCs w:val="28"/>
      <w:lang w:eastAsia="en-US"/>
    </w:rPr>
  </w:style>
  <w:style w:type="character" w:customStyle="1" w:styleId="GW-3CharChar">
    <w:name w:val="GW-标题3 Char Char"/>
    <w:link w:val="GW-3"/>
    <w:uiPriority w:val="99"/>
    <w:qFormat/>
    <w:locked/>
    <w:rPr>
      <w:rFonts w:ascii="方正细黑一简体" w:eastAsia="黑体" w:hAnsi="方正细黑一简体" w:cstheme="minorBidi"/>
      <w:color w:val="365F90"/>
      <w:kern w:val="44"/>
      <w:sz w:val="28"/>
      <w:szCs w:val="24"/>
      <w:lang w:eastAsia="en-US"/>
    </w:rPr>
  </w:style>
  <w:style w:type="paragraph" w:customStyle="1" w:styleId="GW-3">
    <w:name w:val="GW-标题3"/>
    <w:basedOn w:val="3"/>
    <w:next w:val="GW-"/>
    <w:link w:val="GW-3CharChar"/>
    <w:autoRedefine/>
    <w:uiPriority w:val="99"/>
    <w:qFormat/>
    <w:pPr>
      <w:widowControl/>
      <w:numPr>
        <w:numId w:val="12"/>
      </w:numPr>
      <w:tabs>
        <w:tab w:val="clear" w:pos="2783"/>
      </w:tabs>
      <w:spacing w:beforeLines="50" w:afterLines="50" w:line="360" w:lineRule="auto"/>
      <w:ind w:left="2258"/>
    </w:pPr>
    <w:rPr>
      <w:rFonts w:ascii="方正细黑一简体" w:eastAsia="黑体" w:hAnsi="方正细黑一简体" w:cstheme="minorBidi"/>
      <w:b w:val="0"/>
      <w:bCs w:val="0"/>
      <w:color w:val="365F90"/>
      <w:szCs w:val="24"/>
      <w:lang w:eastAsia="en-US"/>
    </w:rPr>
  </w:style>
  <w:style w:type="character" w:customStyle="1" w:styleId="GW-2CharChar">
    <w:name w:val="GW-标题2 Char Char"/>
    <w:link w:val="GW-2"/>
    <w:uiPriority w:val="99"/>
    <w:qFormat/>
    <w:locked/>
    <w:rPr>
      <w:rFonts w:ascii="方正细黑一简体" w:eastAsia="黑体" w:hAnsi="方正细黑一简体" w:cstheme="minorBidi"/>
      <w:bCs/>
      <w:color w:val="365F90"/>
      <w:kern w:val="44"/>
      <w:sz w:val="30"/>
      <w:szCs w:val="26"/>
      <w:lang w:eastAsia="en-US"/>
    </w:rPr>
  </w:style>
  <w:style w:type="paragraph" w:customStyle="1" w:styleId="GW-2">
    <w:name w:val="GW-标题2"/>
    <w:basedOn w:val="2"/>
    <w:next w:val="GW-"/>
    <w:link w:val="GW-2CharChar"/>
    <w:autoRedefine/>
    <w:uiPriority w:val="99"/>
    <w:qFormat/>
    <w:pPr>
      <w:widowControl/>
      <w:numPr>
        <w:numId w:val="12"/>
      </w:numPr>
      <w:spacing w:beforeLines="50" w:afterLines="50" w:line="360" w:lineRule="auto"/>
      <w:ind w:left="5106"/>
      <w:jc w:val="left"/>
    </w:pPr>
    <w:rPr>
      <w:rFonts w:ascii="方正细黑一简体" w:eastAsia="黑体" w:hAnsi="方正细黑一简体" w:cstheme="minorBidi"/>
      <w:b w:val="0"/>
      <w:color w:val="365F90"/>
      <w:szCs w:val="26"/>
      <w:lang w:eastAsia="en-US"/>
    </w:rPr>
  </w:style>
  <w:style w:type="character" w:customStyle="1" w:styleId="Char1">
    <w:name w:val="四号 Char"/>
    <w:autoRedefine/>
    <w:qFormat/>
    <w:rPr>
      <w:kern w:val="2"/>
      <w:sz w:val="24"/>
      <w:szCs w:val="24"/>
    </w:rPr>
  </w:style>
  <w:style w:type="paragraph" w:customStyle="1" w:styleId="16">
    <w:name w:val="样式1"/>
    <w:basedOn w:val="5"/>
    <w:link w:val="1Char0"/>
    <w:autoRedefine/>
    <w:qFormat/>
    <w:pPr>
      <w:numPr>
        <w:ilvl w:val="0"/>
        <w:numId w:val="0"/>
      </w:numPr>
      <w:ind w:left="425" w:hanging="425"/>
    </w:pPr>
  </w:style>
  <w:style w:type="character" w:customStyle="1" w:styleId="1Char0">
    <w:name w:val="样式1 Char"/>
    <w:link w:val="16"/>
    <w:autoRedefine/>
    <w:qFormat/>
    <w:rPr>
      <w:rFonts w:ascii="Times New Roman" w:eastAsia="宋体" w:hAnsi="Times New Roman" w:cs="Times New Roman"/>
      <w:b/>
      <w:bCs/>
      <w:sz w:val="28"/>
      <w:szCs w:val="28"/>
    </w:rPr>
  </w:style>
  <w:style w:type="character" w:customStyle="1" w:styleId="af7">
    <w:name w:val="题注 字符"/>
    <w:link w:val="af6"/>
    <w:autoRedefine/>
    <w:uiPriority w:val="99"/>
    <w:qFormat/>
    <w:rPr>
      <w:rFonts w:ascii="Arial" w:eastAsia="黑体" w:hAnsi="Arial" w:cs="Arial"/>
      <w:sz w:val="20"/>
      <w:szCs w:val="20"/>
    </w:rPr>
  </w:style>
  <w:style w:type="paragraph" w:customStyle="1" w:styleId="CharChar1CharCharCharCharCharCharChar">
    <w:name w:val="Char Char1 Char Char Char Char Char Char Char"/>
    <w:basedOn w:val="aa"/>
    <w:autoRedefine/>
    <w:uiPriority w:val="99"/>
    <w:qFormat/>
    <w:pPr>
      <w:spacing w:line="240" w:lineRule="auto"/>
    </w:pPr>
    <w:rPr>
      <w:rFonts w:ascii="Tahoma" w:hAnsi="Tahoma"/>
      <w:szCs w:val="20"/>
    </w:rPr>
  </w:style>
  <w:style w:type="paragraph" w:customStyle="1" w:styleId="17">
    <w:name w:val="列出段落1"/>
    <w:basedOn w:val="aa"/>
    <w:uiPriority w:val="34"/>
    <w:qFormat/>
    <w:pPr>
      <w:ind w:firstLine="420"/>
    </w:pPr>
  </w:style>
  <w:style w:type="character" w:customStyle="1" w:styleId="Char">
    <w:name w:val="图例 Char"/>
    <w:link w:val="afff6"/>
    <w:autoRedefine/>
    <w:qFormat/>
    <w:rPr>
      <w:rFonts w:ascii="Times New Roman" w:eastAsia="宋体" w:hAnsi="Times New Roman" w:cs="Times New Roman"/>
      <w:szCs w:val="24"/>
    </w:rPr>
  </w:style>
  <w:style w:type="paragraph" w:customStyle="1" w:styleId="18">
    <w:name w:val="修订1"/>
    <w:hidden/>
    <w:uiPriority w:val="99"/>
    <w:semiHidden/>
    <w:qFormat/>
    <w:rPr>
      <w:kern w:val="2"/>
      <w:sz w:val="24"/>
      <w:szCs w:val="24"/>
    </w:rPr>
  </w:style>
  <w:style w:type="paragraph" w:customStyle="1" w:styleId="afffd">
    <w:name w:val="标准正文"/>
    <w:basedOn w:val="afc"/>
    <w:link w:val="Char2"/>
    <w:autoRedefine/>
    <w:qFormat/>
  </w:style>
  <w:style w:type="character" w:customStyle="1" w:styleId="Char2">
    <w:name w:val="标准正文 Char"/>
    <w:link w:val="afffd"/>
    <w:autoRedefine/>
    <w:qFormat/>
    <w:locked/>
    <w:rPr>
      <w:rFonts w:ascii="Times New Roman" w:eastAsia="宋体" w:hAnsi="Times New Roman" w:cs="Times New Roman"/>
      <w:sz w:val="24"/>
      <w:szCs w:val="20"/>
    </w:rPr>
  </w:style>
  <w:style w:type="character" w:customStyle="1" w:styleId="afffa">
    <w:name w:val="列表段落 字符"/>
    <w:link w:val="afff9"/>
    <w:uiPriority w:val="34"/>
    <w:qFormat/>
    <w:rPr>
      <w:rFonts w:ascii="Times New Roman" w:eastAsia="宋体" w:hAnsi="Times New Roman" w:cs="Times New Roman"/>
      <w:sz w:val="24"/>
      <w:szCs w:val="24"/>
    </w:rPr>
  </w:style>
  <w:style w:type="paragraph" w:customStyle="1" w:styleId="-gk">
    <w:name w:val="正文-gk"/>
    <w:basedOn w:val="aa"/>
    <w:autoRedefine/>
    <w:uiPriority w:val="99"/>
    <w:qFormat/>
    <w:pPr>
      <w:ind w:firstLine="420"/>
    </w:pPr>
    <w:rPr>
      <w:rFonts w:ascii="Calibri" w:hAnsi="Calibri"/>
      <w:szCs w:val="22"/>
    </w:rPr>
  </w:style>
  <w:style w:type="paragraph" w:customStyle="1" w:styleId="a9">
    <w:name w:val="数字编号列项（二级）"/>
    <w:autoRedefine/>
    <w:uiPriority w:val="99"/>
    <w:qFormat/>
    <w:pPr>
      <w:numPr>
        <w:ilvl w:val="1"/>
        <w:numId w:val="13"/>
      </w:numPr>
      <w:jc w:val="both"/>
    </w:pPr>
    <w:rPr>
      <w:rFonts w:ascii="宋体"/>
      <w:sz w:val="21"/>
    </w:rPr>
  </w:style>
  <w:style w:type="paragraph" w:customStyle="1" w:styleId="a8">
    <w:name w:val="字母编号列项（一级）"/>
    <w:autoRedefine/>
    <w:uiPriority w:val="99"/>
    <w:qFormat/>
    <w:pPr>
      <w:numPr>
        <w:numId w:val="13"/>
      </w:numPr>
      <w:jc w:val="both"/>
    </w:pPr>
    <w:rPr>
      <w:rFonts w:ascii="宋体"/>
      <w:sz w:val="21"/>
    </w:rPr>
  </w:style>
  <w:style w:type="paragraph" w:customStyle="1" w:styleId="p15">
    <w:name w:val="p15"/>
    <w:basedOn w:val="aa"/>
    <w:autoRedefine/>
    <w:uiPriority w:val="99"/>
    <w:qFormat/>
    <w:pPr>
      <w:widowControl/>
      <w:spacing w:before="100" w:beforeAutospacing="1" w:after="100" w:afterAutospacing="1" w:line="240" w:lineRule="auto"/>
      <w:jc w:val="left"/>
    </w:pPr>
    <w:rPr>
      <w:rFonts w:ascii="宋体" w:hAnsi="宋体" w:cs="宋体"/>
      <w:kern w:val="0"/>
    </w:rPr>
  </w:style>
  <w:style w:type="paragraph" w:customStyle="1" w:styleId="p16">
    <w:name w:val="p16"/>
    <w:basedOn w:val="aa"/>
    <w:uiPriority w:val="99"/>
    <w:qFormat/>
    <w:pPr>
      <w:widowControl/>
      <w:spacing w:before="100" w:beforeAutospacing="1" w:after="100" w:afterAutospacing="1" w:line="240" w:lineRule="auto"/>
      <w:jc w:val="left"/>
    </w:pPr>
    <w:rPr>
      <w:rFonts w:ascii="宋体" w:hAnsi="宋体" w:cs="宋体"/>
      <w:kern w:val="0"/>
    </w:rPr>
  </w:style>
  <w:style w:type="paragraph" w:customStyle="1" w:styleId="p0">
    <w:name w:val="p0"/>
    <w:basedOn w:val="aa"/>
    <w:autoRedefine/>
    <w:qFormat/>
    <w:pPr>
      <w:widowControl/>
      <w:spacing w:before="100" w:beforeAutospacing="1" w:after="100" w:afterAutospacing="1" w:line="240" w:lineRule="auto"/>
      <w:jc w:val="left"/>
    </w:pPr>
    <w:rPr>
      <w:rFonts w:ascii="宋体" w:hAnsi="宋体" w:cs="宋体"/>
      <w:kern w:val="0"/>
    </w:rPr>
  </w:style>
  <w:style w:type="paragraph" w:customStyle="1" w:styleId="110">
    <w:name w:val="标题 11"/>
    <w:basedOn w:val="aa"/>
    <w:next w:val="aa"/>
    <w:uiPriority w:val="99"/>
    <w:qFormat/>
    <w:pPr>
      <w:pageBreakBefore/>
      <w:pBdr>
        <w:bottom w:val="single" w:sz="12" w:space="1" w:color="365F91"/>
      </w:pBdr>
      <w:tabs>
        <w:tab w:val="left" w:pos="142"/>
      </w:tabs>
      <w:spacing w:before="400" w:after="80"/>
      <w:ind w:left="574"/>
      <w:jc w:val="left"/>
      <w:outlineLvl w:val="0"/>
    </w:pPr>
    <w:rPr>
      <w:b/>
      <w:bCs/>
      <w:color w:val="000000"/>
      <w:sz w:val="32"/>
    </w:rPr>
  </w:style>
  <w:style w:type="paragraph" w:customStyle="1" w:styleId="210">
    <w:name w:val="标题 21"/>
    <w:basedOn w:val="aa"/>
    <w:next w:val="aa"/>
    <w:uiPriority w:val="99"/>
    <w:qFormat/>
    <w:pPr>
      <w:widowControl/>
      <w:tabs>
        <w:tab w:val="left" w:pos="-142"/>
        <w:tab w:val="left" w:pos="142"/>
      </w:tabs>
      <w:spacing w:before="200" w:after="80"/>
      <w:ind w:left="434"/>
      <w:jc w:val="left"/>
      <w:outlineLvl w:val="1"/>
    </w:pPr>
    <w:rPr>
      <w:b/>
      <w:color w:val="000000"/>
      <w:kern w:val="0"/>
      <w:sz w:val="30"/>
      <w:lang w:eastAsia="en-US" w:bidi="en-US"/>
    </w:rPr>
  </w:style>
  <w:style w:type="paragraph" w:customStyle="1" w:styleId="310">
    <w:name w:val="标题 31"/>
    <w:basedOn w:val="aa"/>
    <w:next w:val="aa"/>
    <w:autoRedefine/>
    <w:uiPriority w:val="99"/>
    <w:qFormat/>
    <w:pPr>
      <w:widowControl/>
      <w:tabs>
        <w:tab w:val="left" w:pos="0"/>
        <w:tab w:val="left" w:pos="142"/>
      </w:tabs>
      <w:spacing w:before="200" w:after="80"/>
      <w:ind w:left="720"/>
      <w:jc w:val="left"/>
      <w:outlineLvl w:val="2"/>
    </w:pPr>
    <w:rPr>
      <w:b/>
      <w:color w:val="000000"/>
      <w:kern w:val="0"/>
      <w:sz w:val="28"/>
      <w:lang w:eastAsia="en-US" w:bidi="en-US"/>
    </w:rPr>
  </w:style>
  <w:style w:type="paragraph" w:customStyle="1" w:styleId="410">
    <w:name w:val="标题 41"/>
    <w:basedOn w:val="aa"/>
    <w:next w:val="aa"/>
    <w:autoRedefine/>
    <w:uiPriority w:val="99"/>
    <w:qFormat/>
    <w:pPr>
      <w:widowControl/>
      <w:tabs>
        <w:tab w:val="left" w:pos="142"/>
        <w:tab w:val="left" w:pos="284"/>
      </w:tabs>
      <w:spacing w:before="200" w:after="80"/>
      <w:ind w:left="1148"/>
      <w:jc w:val="left"/>
      <w:outlineLvl w:val="3"/>
    </w:pPr>
    <w:rPr>
      <w:b/>
      <w:iCs/>
      <w:color w:val="000000"/>
      <w:kern w:val="0"/>
      <w:lang w:eastAsia="en-US" w:bidi="en-US"/>
    </w:rPr>
  </w:style>
  <w:style w:type="paragraph" w:customStyle="1" w:styleId="51">
    <w:name w:val="标题 51"/>
    <w:basedOn w:val="aa"/>
    <w:next w:val="aa"/>
    <w:uiPriority w:val="99"/>
    <w:qFormat/>
    <w:pPr>
      <w:widowControl/>
      <w:tabs>
        <w:tab w:val="left" w:pos="142"/>
        <w:tab w:val="left" w:pos="851"/>
      </w:tabs>
      <w:spacing w:before="200" w:after="80"/>
      <w:ind w:left="1859"/>
      <w:jc w:val="left"/>
      <w:outlineLvl w:val="4"/>
    </w:pPr>
    <w:rPr>
      <w:rFonts w:ascii="Cambria" w:hAnsi="Cambria"/>
      <w:b/>
      <w:kern w:val="0"/>
      <w:sz w:val="21"/>
      <w:szCs w:val="22"/>
      <w:lang w:bidi="en-US"/>
    </w:rPr>
  </w:style>
  <w:style w:type="character" w:customStyle="1" w:styleId="19">
    <w:name w:val="占位符文本1"/>
    <w:qFormat/>
    <w:rPr>
      <w:rFonts w:ascii="Times New Roman" w:hAnsi="Times New Roman" w:cs="Times New Roman" w:hint="default"/>
      <w:color w:val="808080"/>
    </w:rPr>
  </w:style>
  <w:style w:type="character" w:customStyle="1" w:styleId="Char10">
    <w:name w:val="文档结构图 Char1"/>
    <w:autoRedefine/>
    <w:uiPriority w:val="99"/>
    <w:semiHidden/>
    <w:qFormat/>
    <w:rPr>
      <w:rFonts w:ascii="宋体"/>
      <w:kern w:val="2"/>
      <w:sz w:val="18"/>
      <w:szCs w:val="18"/>
    </w:rPr>
  </w:style>
  <w:style w:type="character" w:customStyle="1" w:styleId="BodyTextChar1">
    <w:name w:val="Body Text Char1"/>
    <w:qFormat/>
  </w:style>
  <w:style w:type="character" w:customStyle="1" w:styleId="1a">
    <w:name w:val="已访问的超链接1"/>
    <w:autoRedefine/>
    <w:qFormat/>
    <w:rPr>
      <w:color w:val="800080"/>
      <w:u w:val="single"/>
    </w:rPr>
  </w:style>
  <w:style w:type="character" w:customStyle="1" w:styleId="afffe">
    <w:name w:val="彩色列表字符"/>
    <w:link w:val="1b"/>
    <w:autoRedefine/>
    <w:qFormat/>
  </w:style>
  <w:style w:type="paragraph" w:customStyle="1" w:styleId="1b">
    <w:name w:val="彩色列表1"/>
    <w:basedOn w:val="aa"/>
    <w:link w:val="afffe"/>
    <w:autoRedefine/>
    <w:qFormat/>
    <w:pPr>
      <w:spacing w:line="240" w:lineRule="auto"/>
      <w:ind w:firstLine="420"/>
    </w:pPr>
    <w:rPr>
      <w:rFonts w:asciiTheme="minorHAnsi" w:eastAsiaTheme="minorEastAsia" w:hAnsiTheme="minorHAnsi" w:cstheme="minorBidi"/>
      <w:sz w:val="21"/>
      <w:szCs w:val="22"/>
    </w:rPr>
  </w:style>
  <w:style w:type="character" w:customStyle="1" w:styleId="BodyTextChar">
    <w:name w:val="Body Text Char"/>
    <w:autoRedefine/>
    <w:qFormat/>
    <w:rPr>
      <w:rFonts w:ascii="宋体" w:eastAsia="宋体" w:hAnsi="宋体" w:cs="宋体" w:hint="eastAsia"/>
      <w:sz w:val="24"/>
      <w:szCs w:val="24"/>
    </w:rPr>
  </w:style>
  <w:style w:type="character" w:customStyle="1" w:styleId="Char11">
    <w:name w:val="标题 Char1"/>
    <w:uiPriority w:val="10"/>
    <w:qFormat/>
    <w:rPr>
      <w:rFonts w:ascii="Cambria" w:hAnsi="Cambria" w:cs="Times New Roman"/>
      <w:b/>
      <w:bCs/>
      <w:kern w:val="2"/>
      <w:sz w:val="32"/>
      <w:szCs w:val="32"/>
    </w:rPr>
  </w:style>
  <w:style w:type="character" w:customStyle="1" w:styleId="-5Char">
    <w:name w:val="浅色列表 - 强调文字颜色 5 Char"/>
    <w:link w:val="-51"/>
    <w:autoRedefine/>
    <w:qFormat/>
    <w:rPr>
      <w:rFonts w:ascii="宋体" w:hAnsi="宋体"/>
      <w:szCs w:val="24"/>
    </w:rPr>
  </w:style>
  <w:style w:type="paragraph" w:customStyle="1" w:styleId="-51">
    <w:name w:val="浅色列表 - 强调文字颜色 51"/>
    <w:basedOn w:val="aa"/>
    <w:link w:val="-5Char"/>
    <w:autoRedefine/>
    <w:qFormat/>
    <w:pPr>
      <w:widowControl/>
      <w:spacing w:after="120"/>
      <w:ind w:firstLine="420"/>
      <w:jc w:val="left"/>
    </w:pPr>
    <w:rPr>
      <w:rFonts w:ascii="宋体" w:eastAsiaTheme="minorEastAsia" w:hAnsi="宋体" w:cstheme="minorBidi"/>
      <w:sz w:val="21"/>
    </w:rPr>
  </w:style>
  <w:style w:type="character" w:customStyle="1" w:styleId="Char12">
    <w:name w:val="正文文本 Char1"/>
    <w:autoRedefine/>
    <w:uiPriority w:val="99"/>
    <w:semiHidden/>
    <w:qFormat/>
    <w:rPr>
      <w:kern w:val="2"/>
      <w:sz w:val="21"/>
      <w:szCs w:val="22"/>
    </w:rPr>
  </w:style>
  <w:style w:type="character" w:customStyle="1" w:styleId="bianhao1CharChar">
    <w:name w:val="bianhao1 Char Char"/>
    <w:link w:val="bianhao1"/>
    <w:qFormat/>
    <w:rPr>
      <w:sz w:val="24"/>
    </w:rPr>
  </w:style>
  <w:style w:type="paragraph" w:customStyle="1" w:styleId="bianhao1">
    <w:name w:val="bianhao1"/>
    <w:basedOn w:val="aa"/>
    <w:link w:val="bianhao1CharChar"/>
    <w:qFormat/>
    <w:pPr>
      <w:tabs>
        <w:tab w:val="left" w:pos="1259"/>
      </w:tabs>
      <w:ind w:left="1259" w:hanging="420"/>
    </w:pPr>
    <w:rPr>
      <w:rFonts w:asciiTheme="minorHAnsi" w:eastAsiaTheme="minorEastAsia" w:hAnsiTheme="minorHAnsi" w:cstheme="minorBidi"/>
      <w:szCs w:val="22"/>
    </w:rPr>
  </w:style>
  <w:style w:type="character" w:customStyle="1" w:styleId="-3">
    <w:name w:val="彩色底纹 - 强调文字颜色 3字符"/>
    <w:link w:val="-31"/>
    <w:qFormat/>
  </w:style>
  <w:style w:type="paragraph" w:customStyle="1" w:styleId="-31">
    <w:name w:val="彩色底纹 - 强调文字颜色 31"/>
    <w:basedOn w:val="aa"/>
    <w:link w:val="-3"/>
    <w:autoRedefine/>
    <w:qFormat/>
    <w:pPr>
      <w:spacing w:line="240" w:lineRule="auto"/>
      <w:ind w:firstLine="420"/>
    </w:pPr>
    <w:rPr>
      <w:rFonts w:asciiTheme="minorHAnsi" w:eastAsiaTheme="minorEastAsia" w:hAnsiTheme="minorHAnsi" w:cstheme="minorBidi"/>
      <w:sz w:val="21"/>
      <w:szCs w:val="22"/>
    </w:rPr>
  </w:style>
  <w:style w:type="paragraph" w:customStyle="1" w:styleId="MMTopic3">
    <w:name w:val="MM Topic 3"/>
    <w:basedOn w:val="3"/>
    <w:autoRedefine/>
    <w:uiPriority w:val="99"/>
    <w:qFormat/>
    <w:pPr>
      <w:numPr>
        <w:numId w:val="14"/>
      </w:numPr>
      <w:tabs>
        <w:tab w:val="clear" w:pos="2783"/>
      </w:tabs>
      <w:spacing w:line="415" w:lineRule="auto"/>
    </w:pPr>
  </w:style>
  <w:style w:type="paragraph" w:customStyle="1" w:styleId="Char3">
    <w:name w:val="Char"/>
    <w:basedOn w:val="aa"/>
    <w:autoRedefine/>
    <w:uiPriority w:val="99"/>
    <w:qFormat/>
    <w:pPr>
      <w:adjustRightInd w:val="0"/>
    </w:pPr>
    <w:rPr>
      <w:kern w:val="0"/>
      <w:szCs w:val="20"/>
    </w:rPr>
  </w:style>
  <w:style w:type="paragraph" w:customStyle="1" w:styleId="MMTopic1">
    <w:name w:val="MM Topic 1"/>
    <w:basedOn w:val="1"/>
    <w:uiPriority w:val="99"/>
    <w:qFormat/>
    <w:pPr>
      <w:numPr>
        <w:numId w:val="14"/>
      </w:numPr>
      <w:spacing w:line="576" w:lineRule="auto"/>
    </w:pPr>
  </w:style>
  <w:style w:type="paragraph" w:customStyle="1" w:styleId="TOC10">
    <w:name w:val="TOC 标题1"/>
    <w:basedOn w:val="1"/>
    <w:next w:val="aa"/>
    <w:uiPriority w:val="99"/>
    <w:qFormat/>
    <w:pPr>
      <w:widowControl/>
      <w:numPr>
        <w:numId w:val="0"/>
      </w:numPr>
      <w:spacing w:before="480" w:after="0" w:line="276" w:lineRule="auto"/>
      <w:ind w:left="432" w:hanging="432"/>
      <w:jc w:val="left"/>
      <w:outlineLvl w:val="9"/>
    </w:pPr>
    <w:rPr>
      <w:rFonts w:ascii="Cambria" w:hAnsi="Cambria"/>
      <w:color w:val="365F91"/>
      <w:kern w:val="0"/>
      <w:sz w:val="28"/>
      <w:szCs w:val="28"/>
    </w:rPr>
  </w:style>
  <w:style w:type="paragraph" w:customStyle="1" w:styleId="font0">
    <w:name w:val="font0"/>
    <w:basedOn w:val="aa"/>
    <w:autoRedefine/>
    <w:uiPriority w:val="99"/>
    <w:qFormat/>
    <w:pPr>
      <w:widowControl/>
      <w:spacing w:before="100" w:beforeAutospacing="1" w:after="100" w:afterAutospacing="1" w:line="240" w:lineRule="auto"/>
      <w:jc w:val="left"/>
    </w:pPr>
    <w:rPr>
      <w:rFonts w:ascii="宋体" w:hAnsi="宋体" w:cs="宋体"/>
      <w:color w:val="000000"/>
      <w:kern w:val="0"/>
      <w:sz w:val="22"/>
      <w:szCs w:val="22"/>
    </w:rPr>
  </w:style>
  <w:style w:type="paragraph" w:customStyle="1" w:styleId="MMTopic4">
    <w:name w:val="MM Topic 4"/>
    <w:basedOn w:val="4"/>
    <w:uiPriority w:val="99"/>
    <w:qFormat/>
    <w:pPr>
      <w:numPr>
        <w:numId w:val="14"/>
      </w:numPr>
      <w:spacing w:line="374" w:lineRule="auto"/>
    </w:pPr>
    <w:rPr>
      <w:rFonts w:ascii="Arial" w:eastAsia="黑体" w:hAnsi="Arial"/>
      <w:sz w:val="28"/>
    </w:rPr>
  </w:style>
  <w:style w:type="paragraph" w:customStyle="1" w:styleId="2b">
    <w:name w:val="样式 首行缩进:  2 字符"/>
    <w:basedOn w:val="aa"/>
    <w:autoRedefine/>
    <w:uiPriority w:val="99"/>
    <w:qFormat/>
    <w:pPr>
      <w:spacing w:line="480" w:lineRule="exact"/>
      <w:ind w:firstLine="560"/>
    </w:pPr>
    <w:rPr>
      <w:rFonts w:eastAsia="仿宋_GB2312"/>
      <w:sz w:val="28"/>
      <w:szCs w:val="20"/>
    </w:rPr>
  </w:style>
  <w:style w:type="paragraph" w:customStyle="1" w:styleId="MMTopic5">
    <w:name w:val="MM Topic 5"/>
    <w:basedOn w:val="5"/>
    <w:uiPriority w:val="99"/>
    <w:qFormat/>
    <w:pPr>
      <w:numPr>
        <w:numId w:val="14"/>
      </w:numPr>
      <w:spacing w:line="374" w:lineRule="auto"/>
    </w:pPr>
  </w:style>
  <w:style w:type="paragraph" w:customStyle="1" w:styleId="xl67">
    <w:name w:val="xl67"/>
    <w:basedOn w:val="a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rPr>
  </w:style>
  <w:style w:type="paragraph" w:customStyle="1" w:styleId="MMTopic2">
    <w:name w:val="MM Topic 2"/>
    <w:basedOn w:val="2"/>
    <w:uiPriority w:val="99"/>
    <w:qFormat/>
    <w:pPr>
      <w:numPr>
        <w:numId w:val="14"/>
      </w:numPr>
      <w:spacing w:line="415" w:lineRule="auto"/>
    </w:pPr>
    <w:rPr>
      <w:rFonts w:ascii="Arial" w:eastAsia="黑体" w:hAnsi="Arial"/>
      <w:sz w:val="32"/>
    </w:rPr>
  </w:style>
  <w:style w:type="paragraph" w:customStyle="1" w:styleId="150">
    <w:name w:val="样式 小四 行距: 1.5 倍行距"/>
    <w:basedOn w:val="aa"/>
    <w:autoRedefine/>
    <w:uiPriority w:val="99"/>
    <w:qFormat/>
    <w:rPr>
      <w:sz w:val="28"/>
      <w:szCs w:val="20"/>
    </w:rPr>
  </w:style>
  <w:style w:type="paragraph" w:customStyle="1" w:styleId="font6">
    <w:name w:val="font6"/>
    <w:basedOn w:val="aa"/>
    <w:autoRedefine/>
    <w:uiPriority w:val="99"/>
    <w:qFormat/>
    <w:pPr>
      <w:widowControl/>
      <w:spacing w:before="100" w:beforeAutospacing="1" w:after="100" w:afterAutospacing="1" w:line="240" w:lineRule="auto"/>
      <w:jc w:val="left"/>
    </w:pPr>
    <w:rPr>
      <w:rFonts w:ascii="宋体" w:hAnsi="宋体" w:cs="宋体"/>
      <w:kern w:val="0"/>
      <w:sz w:val="18"/>
      <w:szCs w:val="18"/>
    </w:rPr>
  </w:style>
  <w:style w:type="paragraph" w:customStyle="1" w:styleId="font5">
    <w:name w:val="font5"/>
    <w:basedOn w:val="aa"/>
    <w:autoRedefine/>
    <w:uiPriority w:val="99"/>
    <w:qFormat/>
    <w:pPr>
      <w:widowControl/>
      <w:spacing w:before="100" w:beforeAutospacing="1" w:after="100" w:afterAutospacing="1" w:line="240" w:lineRule="auto"/>
      <w:jc w:val="left"/>
    </w:pPr>
    <w:rPr>
      <w:rFonts w:ascii="宋体" w:hAnsi="宋体" w:cs="宋体"/>
      <w:color w:val="000000"/>
      <w:kern w:val="0"/>
      <w:sz w:val="22"/>
      <w:szCs w:val="22"/>
    </w:rPr>
  </w:style>
  <w:style w:type="paragraph" w:customStyle="1" w:styleId="xl72">
    <w:name w:val="xl72"/>
    <w:basedOn w:val="aa"/>
    <w:autoRedefine/>
    <w:uiPriority w:val="99"/>
    <w:qFormat/>
    <w:pPr>
      <w:widowControl/>
      <w:pBdr>
        <w:top w:val="single" w:sz="4" w:space="0" w:color="auto"/>
        <w:left w:val="single" w:sz="4" w:space="0" w:color="auto"/>
        <w:right w:val="single" w:sz="4" w:space="0" w:color="auto"/>
      </w:pBdr>
      <w:spacing w:before="100" w:beforeAutospacing="1" w:after="100" w:afterAutospacing="1" w:line="240" w:lineRule="auto"/>
      <w:jc w:val="left"/>
    </w:pPr>
    <w:rPr>
      <w:rFonts w:ascii="宋体" w:hAnsi="宋体" w:cs="宋体"/>
      <w:kern w:val="0"/>
    </w:rPr>
  </w:style>
  <w:style w:type="paragraph" w:customStyle="1" w:styleId="tytytyty">
    <w:name w:val="tytytyty"/>
    <w:basedOn w:val="aa"/>
    <w:autoRedefine/>
    <w:uiPriority w:val="99"/>
    <w:qFormat/>
    <w:pPr>
      <w:numPr>
        <w:ilvl w:val="5"/>
        <w:numId w:val="14"/>
      </w:numPr>
      <w:ind w:leftChars="171" w:left="171" w:firstLine="200"/>
    </w:pPr>
    <w:rPr>
      <w:szCs w:val="20"/>
    </w:rPr>
  </w:style>
  <w:style w:type="paragraph" w:customStyle="1" w:styleId="xl75">
    <w:name w:val="xl75"/>
    <w:basedOn w:val="aa"/>
    <w:autoRedefine/>
    <w:uiPriority w:val="99"/>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kern w:val="0"/>
    </w:rPr>
  </w:style>
  <w:style w:type="paragraph" w:customStyle="1" w:styleId="xl70">
    <w:name w:val="xl70"/>
    <w:basedOn w:val="aa"/>
    <w:autoRedefine/>
    <w:uiPriority w:val="99"/>
    <w:qFormat/>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xl74">
    <w:name w:val="xl74"/>
    <w:basedOn w:val="aa"/>
    <w:autoRedefine/>
    <w:uiPriority w:val="99"/>
    <w:qFormat/>
    <w:pPr>
      <w:widowControl/>
      <w:pBdr>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rPr>
  </w:style>
  <w:style w:type="paragraph" w:customStyle="1" w:styleId="xl78">
    <w:name w:val="xl78"/>
    <w:basedOn w:val="aa"/>
    <w:autoRedefine/>
    <w:uiPriority w:val="99"/>
    <w:qFormat/>
    <w:pPr>
      <w:widowControl/>
      <w:pBdr>
        <w:left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11">
    <w:name w:val="彩色列表 - 强调文字颜色 11"/>
    <w:basedOn w:val="aa"/>
    <w:uiPriority w:val="99"/>
    <w:qFormat/>
    <w:pPr>
      <w:spacing w:line="240" w:lineRule="auto"/>
      <w:ind w:firstLine="420"/>
    </w:pPr>
    <w:rPr>
      <w:rFonts w:ascii="Calibri" w:hAnsi="Calibri"/>
      <w:sz w:val="28"/>
      <w:szCs w:val="22"/>
    </w:rPr>
  </w:style>
  <w:style w:type="paragraph" w:customStyle="1" w:styleId="xl79">
    <w:name w:val="xl79"/>
    <w:basedOn w:val="aa"/>
    <w:autoRedefine/>
    <w:uiPriority w:val="99"/>
    <w:qFormat/>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xl80">
    <w:name w:val="xl80"/>
    <w:basedOn w:val="aa"/>
    <w:uiPriority w:val="99"/>
    <w:qFormat/>
    <w:pPr>
      <w:widowControl/>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110">
    <w:name w:val="彩色底纹 - 强调文字颜色 11"/>
    <w:uiPriority w:val="99"/>
    <w:qFormat/>
    <w:rPr>
      <w:rFonts w:ascii="Calibri" w:hAnsi="Calibri"/>
      <w:kern w:val="2"/>
      <w:sz w:val="21"/>
      <w:szCs w:val="22"/>
    </w:rPr>
  </w:style>
  <w:style w:type="paragraph" w:customStyle="1" w:styleId="xl76">
    <w:name w:val="xl76"/>
    <w:basedOn w:val="aa"/>
    <w:autoRedefine/>
    <w:uiPriority w:val="99"/>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12">
    <w:name w:val="彩色底纹 - 强调文字颜色 12"/>
    <w:autoRedefine/>
    <w:uiPriority w:val="99"/>
    <w:qFormat/>
    <w:rPr>
      <w:rFonts w:ascii="Calibri" w:hAnsi="Calibri"/>
      <w:kern w:val="2"/>
      <w:sz w:val="28"/>
      <w:szCs w:val="22"/>
    </w:rPr>
  </w:style>
  <w:style w:type="paragraph" w:customStyle="1" w:styleId="xl73">
    <w:name w:val="xl73"/>
    <w:basedOn w:val="aa"/>
    <w:uiPriority w:val="99"/>
    <w:qFormat/>
    <w:pPr>
      <w:widowControl/>
      <w:pBdr>
        <w:left w:val="single" w:sz="4" w:space="0" w:color="auto"/>
        <w:right w:val="single" w:sz="4" w:space="0" w:color="auto"/>
      </w:pBdr>
      <w:spacing w:before="100" w:beforeAutospacing="1" w:after="100" w:afterAutospacing="1" w:line="240" w:lineRule="auto"/>
      <w:jc w:val="left"/>
    </w:pPr>
    <w:rPr>
      <w:rFonts w:ascii="宋体" w:hAnsi="宋体" w:cs="宋体"/>
      <w:kern w:val="0"/>
    </w:rPr>
  </w:style>
  <w:style w:type="paragraph" w:customStyle="1" w:styleId="xl77">
    <w:name w:val="xl77"/>
    <w:basedOn w:val="aa"/>
    <w:autoRedefine/>
    <w:uiPriority w:val="99"/>
    <w:qFormat/>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xl69">
    <w:name w:val="xl69"/>
    <w:basedOn w:val="aa"/>
    <w:autoRedefine/>
    <w:uiPriority w:val="99"/>
    <w:qFormat/>
    <w:pPr>
      <w:widowControl/>
      <w:pBdr>
        <w:left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xl68">
    <w:name w:val="xl68"/>
    <w:basedOn w:val="aa"/>
    <w:autoRedefine/>
    <w:uiPriority w:val="99"/>
    <w:qFormat/>
    <w:pPr>
      <w:widowControl/>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kern w:val="0"/>
    </w:rPr>
  </w:style>
  <w:style w:type="paragraph" w:customStyle="1" w:styleId="xl71">
    <w:name w:val="xl71"/>
    <w:basedOn w:val="aa"/>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rPr>
  </w:style>
  <w:style w:type="character" w:customStyle="1" w:styleId="1c">
    <w:name w:val="标题字符1"/>
    <w:autoRedefine/>
    <w:uiPriority w:val="10"/>
    <w:qFormat/>
    <w:rPr>
      <w:rFonts w:ascii="Calibri" w:hAnsi="Calibri" w:cs="Times New Roman"/>
      <w:b/>
      <w:bCs/>
      <w:kern w:val="2"/>
      <w:sz w:val="32"/>
      <w:szCs w:val="32"/>
    </w:rPr>
  </w:style>
  <w:style w:type="character" w:customStyle="1" w:styleId="1d">
    <w:name w:val="注释文本字符1"/>
    <w:uiPriority w:val="99"/>
    <w:semiHidden/>
    <w:qFormat/>
    <w:rPr>
      <w:kern w:val="2"/>
      <w:sz w:val="28"/>
      <w:szCs w:val="22"/>
    </w:rPr>
  </w:style>
  <w:style w:type="paragraph" w:customStyle="1" w:styleId="xl66">
    <w:name w:val="xl66"/>
    <w:basedOn w:val="aa"/>
    <w:autoRedefine/>
    <w:uiPriority w:val="99"/>
    <w:qFormat/>
    <w:pPr>
      <w:widowControl/>
      <w:spacing w:before="100" w:beforeAutospacing="1" w:after="100" w:afterAutospacing="1" w:line="240" w:lineRule="auto"/>
      <w:jc w:val="center"/>
    </w:pPr>
    <w:rPr>
      <w:rFonts w:ascii="宋体" w:hAnsi="宋体" w:cs="宋体"/>
      <w:kern w:val="0"/>
    </w:rPr>
  </w:style>
  <w:style w:type="paragraph" w:customStyle="1" w:styleId="1e">
    <w:name w:val="页眉1"/>
    <w:basedOn w:val="aa"/>
    <w:uiPriority w:val="99"/>
    <w:qFormat/>
    <w:pPr>
      <w:pBdr>
        <w:bottom w:val="single" w:sz="6" w:space="1" w:color="auto"/>
      </w:pBdr>
      <w:tabs>
        <w:tab w:val="center" w:pos="4153"/>
        <w:tab w:val="right" w:pos="8306"/>
      </w:tabs>
      <w:snapToGrid w:val="0"/>
      <w:spacing w:line="240" w:lineRule="auto"/>
      <w:ind w:firstLine="200"/>
      <w:jc w:val="center"/>
    </w:pPr>
    <w:rPr>
      <w:sz w:val="18"/>
      <w:szCs w:val="18"/>
    </w:rPr>
  </w:style>
  <w:style w:type="paragraph" w:customStyle="1" w:styleId="1f">
    <w:name w:val="页脚1"/>
    <w:basedOn w:val="aa"/>
    <w:autoRedefine/>
    <w:uiPriority w:val="99"/>
    <w:qFormat/>
    <w:pPr>
      <w:tabs>
        <w:tab w:val="center" w:pos="4153"/>
        <w:tab w:val="right" w:pos="8306"/>
      </w:tabs>
      <w:snapToGrid w:val="0"/>
      <w:ind w:firstLine="200"/>
      <w:jc w:val="left"/>
    </w:pPr>
    <w:rPr>
      <w:sz w:val="18"/>
      <w:szCs w:val="18"/>
    </w:rPr>
  </w:style>
  <w:style w:type="character" w:styleId="affff">
    <w:name w:val="Placeholder Text"/>
    <w:uiPriority w:val="99"/>
    <w:semiHidden/>
    <w:qFormat/>
    <w:rPr>
      <w:color w:val="808080"/>
    </w:rPr>
  </w:style>
  <w:style w:type="paragraph" w:customStyle="1" w:styleId="1f0">
    <w:name w:val="样式 标题 1 + 三号"/>
    <w:basedOn w:val="1"/>
    <w:autoRedefine/>
    <w:uiPriority w:val="99"/>
    <w:qFormat/>
    <w:pPr>
      <w:numPr>
        <w:numId w:val="0"/>
      </w:numPr>
    </w:pPr>
    <w:rPr>
      <w:rFonts w:eastAsia="黑体"/>
    </w:rPr>
  </w:style>
  <w:style w:type="character" w:customStyle="1" w:styleId="Char4">
    <w:name w:val="正文编号 Char"/>
    <w:basedOn w:val="ae"/>
    <w:link w:val="affff0"/>
    <w:qFormat/>
    <w:rPr>
      <w:rFonts w:ascii="Times New Roman" w:hAnsi="Times New Roman" w:cs="宋体"/>
    </w:rPr>
  </w:style>
  <w:style w:type="paragraph" w:customStyle="1" w:styleId="affff0">
    <w:name w:val="正文编号"/>
    <w:basedOn w:val="aa"/>
    <w:link w:val="Char4"/>
    <w:autoRedefine/>
    <w:qFormat/>
    <w:pPr>
      <w:tabs>
        <w:tab w:val="left" w:pos="425"/>
        <w:tab w:val="left" w:pos="794"/>
      </w:tabs>
      <w:spacing w:line="360" w:lineRule="exact"/>
      <w:ind w:left="425" w:hanging="425"/>
    </w:pPr>
    <w:rPr>
      <w:rFonts w:eastAsiaTheme="minorEastAsia" w:cs="宋体"/>
      <w:sz w:val="21"/>
      <w:szCs w:val="22"/>
    </w:rPr>
  </w:style>
  <w:style w:type="paragraph" w:customStyle="1" w:styleId="TOC20">
    <w:name w:val="TOC 标题2"/>
    <w:basedOn w:val="1"/>
    <w:next w:val="aa"/>
    <w:uiPriority w:val="39"/>
    <w:semiHidden/>
    <w:unhideWhenUsed/>
    <w:qFormat/>
    <w:pPr>
      <w:widowControl/>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fff1">
    <w:name w:val="No Spacing"/>
    <w:link w:val="affff2"/>
    <w:uiPriority w:val="1"/>
    <w:qFormat/>
    <w:rPr>
      <w:rFonts w:asciiTheme="minorHAnsi" w:eastAsiaTheme="minorEastAsia" w:hAnsiTheme="minorHAnsi" w:cstheme="minorBidi"/>
      <w:sz w:val="22"/>
      <w:szCs w:val="22"/>
    </w:rPr>
  </w:style>
  <w:style w:type="character" w:customStyle="1" w:styleId="affff2">
    <w:name w:val="无间隔 字符"/>
    <w:basedOn w:val="ae"/>
    <w:link w:val="affff1"/>
    <w:autoRedefine/>
    <w:uiPriority w:val="1"/>
    <w:qFormat/>
    <w:rPr>
      <w:kern w:val="0"/>
      <w:sz w:val="22"/>
    </w:rPr>
  </w:style>
  <w:style w:type="paragraph" w:customStyle="1" w:styleId="2c">
    <w:name w:val="正文首行缩进2字符"/>
    <w:basedOn w:val="aa"/>
    <w:autoRedefine/>
    <w:qFormat/>
    <w:pPr>
      <w:spacing w:line="240" w:lineRule="auto"/>
      <w:ind w:firstLine="420"/>
    </w:pPr>
    <w:rPr>
      <w:kern w:val="0"/>
      <w:sz w:val="21"/>
    </w:rPr>
  </w:style>
  <w:style w:type="paragraph" w:customStyle="1" w:styleId="-50">
    <w:name w:val="样式 正文缩进 + 灰色-50%"/>
    <w:basedOn w:val="ac"/>
    <w:autoRedefine/>
    <w:qFormat/>
    <w:pPr>
      <w:ind w:firstLineChars="0" w:firstLine="0"/>
      <w:jc w:val="right"/>
    </w:pPr>
    <w:rPr>
      <w:bCs/>
      <w:sz w:val="21"/>
      <w:szCs w:val="21"/>
      <w:lang w:val="zh-CN"/>
    </w:rPr>
  </w:style>
  <w:style w:type="character" w:customStyle="1" w:styleId="1f1">
    <w:name w:val="未处理的提及1"/>
    <w:basedOn w:val="ae"/>
    <w:autoRedefine/>
    <w:uiPriority w:val="99"/>
    <w:semiHidden/>
    <w:unhideWhenUsed/>
    <w:qFormat/>
    <w:rPr>
      <w:color w:val="605E5C"/>
      <w:shd w:val="clear" w:color="auto" w:fill="E1DFDD"/>
    </w:rPr>
  </w:style>
  <w:style w:type="paragraph" w:customStyle="1" w:styleId="2d">
    <w:name w:val="修订2"/>
    <w:autoRedefine/>
    <w:hidden/>
    <w:uiPriority w:val="99"/>
    <w:semiHidden/>
    <w:qFormat/>
    <w:rPr>
      <w:kern w:val="2"/>
      <w:sz w:val="24"/>
      <w:szCs w:val="24"/>
    </w:rPr>
  </w:style>
  <w:style w:type="character" w:customStyle="1" w:styleId="2e">
    <w:name w:val="未处理的提及2"/>
    <w:basedOn w:val="ae"/>
    <w:autoRedefine/>
    <w:uiPriority w:val="99"/>
    <w:semiHidden/>
    <w:unhideWhenUsed/>
    <w:qFormat/>
    <w:rPr>
      <w:color w:val="605E5C"/>
      <w:shd w:val="clear" w:color="auto" w:fill="E1DFDD"/>
    </w:rPr>
  </w:style>
  <w:style w:type="paragraph" w:customStyle="1" w:styleId="71">
    <w:name w:val="标题7"/>
    <w:basedOn w:val="7"/>
    <w:autoRedefine/>
    <w:qFormat/>
    <w:pPr>
      <w:widowControl/>
      <w:tabs>
        <w:tab w:val="left" w:pos="1276"/>
        <w:tab w:val="left" w:pos="1800"/>
      </w:tabs>
      <w:spacing w:before="240" w:after="64" w:line="319" w:lineRule="auto"/>
      <w:ind w:left="3660" w:hanging="420"/>
      <w:jc w:val="left"/>
    </w:pPr>
    <w:rPr>
      <w:rFonts w:ascii="宋体" w:eastAsia="黑体" w:hAnsi="宋体"/>
      <w:b/>
      <w:bCs/>
      <w:kern w:val="44"/>
      <w:sz w:val="28"/>
      <w:szCs w:val="28"/>
    </w:rPr>
  </w:style>
  <w:style w:type="paragraph" w:customStyle="1" w:styleId="6133">
    <w:name w:val="样式 标题6 + 行距: 多倍行距 1.33 字行"/>
    <w:basedOn w:val="8"/>
    <w:autoRedefine/>
    <w:qFormat/>
    <w:pPr>
      <w:widowControl/>
      <w:tabs>
        <w:tab w:val="left" w:pos="1344"/>
        <w:tab w:val="left" w:pos="1418"/>
        <w:tab w:val="left" w:pos="2100"/>
        <w:tab w:val="left" w:pos="5415"/>
      </w:tabs>
      <w:spacing w:before="240" w:after="64" w:line="319" w:lineRule="auto"/>
      <w:ind w:left="2100" w:hanging="420"/>
      <w:jc w:val="center"/>
      <w:outlineLvl w:val="5"/>
    </w:pPr>
    <w:rPr>
      <w:rFonts w:ascii="Arial" w:eastAsia="宋体" w:hAnsi="Arial"/>
      <w:szCs w:val="24"/>
    </w:rPr>
  </w:style>
  <w:style w:type="character" w:customStyle="1" w:styleId="1Char1">
    <w:name w:val="1正文 Char"/>
    <w:link w:val="1f2"/>
    <w:autoRedefine/>
    <w:qFormat/>
    <w:rPr>
      <w:rFonts w:ascii="宋体" w:hAnsi="Calibri"/>
      <w:sz w:val="24"/>
    </w:rPr>
  </w:style>
  <w:style w:type="paragraph" w:customStyle="1" w:styleId="1f2">
    <w:name w:val="1正文"/>
    <w:basedOn w:val="aa"/>
    <w:link w:val="1Char1"/>
    <w:autoRedefine/>
    <w:qFormat/>
    <w:pPr>
      <w:ind w:firstLine="200"/>
    </w:pPr>
    <w:rPr>
      <w:rFonts w:ascii="宋体" w:eastAsiaTheme="minorEastAsia" w:hAnsi="Calibri" w:cstheme="minorBidi"/>
      <w:kern w:val="0"/>
      <w:szCs w:val="20"/>
    </w:rPr>
  </w:style>
  <w:style w:type="paragraph" w:customStyle="1" w:styleId="affff3">
    <w:name w:val="我的正文"/>
    <w:basedOn w:val="aa"/>
    <w:link w:val="affff4"/>
    <w:autoRedefine/>
    <w:qFormat/>
    <w:pPr>
      <w:widowControl/>
      <w:spacing w:line="288" w:lineRule="auto"/>
      <w:ind w:firstLine="510"/>
      <w:jc w:val="left"/>
    </w:pPr>
    <w:rPr>
      <w:spacing w:val="6"/>
      <w:szCs w:val="20"/>
    </w:rPr>
  </w:style>
  <w:style w:type="character" w:customStyle="1" w:styleId="affff4">
    <w:name w:val="我的正文 字符"/>
    <w:basedOn w:val="ae"/>
    <w:link w:val="affff3"/>
    <w:autoRedefine/>
    <w:qFormat/>
    <w:rPr>
      <w:rFonts w:ascii="Times New Roman" w:eastAsia="宋体" w:hAnsi="Times New Roman" w:cs="Times New Roman"/>
      <w:spacing w:val="6"/>
      <w:kern w:val="2"/>
      <w:sz w:val="24"/>
    </w:rPr>
  </w:style>
  <w:style w:type="character" w:customStyle="1" w:styleId="fontstyle01">
    <w:name w:val="fontstyle01"/>
    <w:basedOn w:val="ae"/>
    <w:qFormat/>
    <w:rPr>
      <w:rFonts w:ascii="宋体" w:eastAsia="宋体" w:hAnsi="宋体" w:hint="eastAsia"/>
      <w:color w:val="000000"/>
      <w:sz w:val="24"/>
      <w:szCs w:val="24"/>
    </w:rPr>
  </w:style>
  <w:style w:type="paragraph" w:customStyle="1" w:styleId="Cap">
    <w:name w:val="Cap_正文"/>
    <w:basedOn w:val="aa"/>
    <w:autoRedefine/>
    <w:qFormat/>
    <w:pPr>
      <w:ind w:firstLine="200"/>
      <w:jc w:val="left"/>
    </w:pPr>
    <w:rPr>
      <w:rFonts w:ascii="微软雅黑" w:eastAsia="微软雅黑" w:hAnsi="微软雅黑"/>
      <w:kern w:val="0"/>
      <w:sz w:val="20"/>
      <w:lang w:val="zh-CN"/>
    </w:rPr>
  </w:style>
  <w:style w:type="paragraph" w:customStyle="1" w:styleId="ItemList">
    <w:name w:val="Item List"/>
    <w:autoRedefine/>
    <w:qFormat/>
    <w:pPr>
      <w:numPr>
        <w:numId w:val="15"/>
      </w:numPr>
      <w:adjustRightInd w:val="0"/>
      <w:snapToGrid w:val="0"/>
      <w:spacing w:before="80" w:after="80" w:line="240" w:lineRule="atLeast"/>
    </w:pPr>
    <w:rPr>
      <w:rFonts w:cs="Arial"/>
      <w:kern w:val="2"/>
      <w:sz w:val="21"/>
      <w:szCs w:val="21"/>
    </w:rPr>
  </w:style>
  <w:style w:type="paragraph" w:customStyle="1" w:styleId="ItemListText">
    <w:name w:val="Item List Text"/>
    <w:autoRedefine/>
    <w:qFormat/>
    <w:pPr>
      <w:adjustRightInd w:val="0"/>
      <w:snapToGrid w:val="0"/>
      <w:spacing w:before="80" w:after="80" w:line="240" w:lineRule="atLeast"/>
      <w:ind w:left="2126"/>
    </w:pPr>
    <w:rPr>
      <w:kern w:val="2"/>
      <w:sz w:val="21"/>
      <w:szCs w:val="21"/>
    </w:rPr>
  </w:style>
  <w:style w:type="table" w:customStyle="1" w:styleId="Table">
    <w:name w:val="Table"/>
    <w:basedOn w:val="afff"/>
    <w:autoRedefine/>
    <w:qFormat/>
    <w:pPr>
      <w:widowControl/>
      <w:spacing w:line="240" w:lineRule="auto"/>
      <w:jc w:val="left"/>
    </w:pPr>
    <w:rPr>
      <w:rFonts w:cs="Arial"/>
    </w:rP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ItemStep">
    <w:name w:val="Item Step"/>
    <w:autoRedefine/>
    <w:qFormat/>
    <w:pPr>
      <w:numPr>
        <w:numId w:val="16"/>
      </w:numPr>
      <w:adjustRightInd w:val="0"/>
      <w:snapToGrid w:val="0"/>
      <w:spacing w:before="80" w:after="80" w:line="240" w:lineRule="atLeast"/>
    </w:pPr>
    <w:rPr>
      <w:rFonts w:cs="Arial" w:hint="eastAsia"/>
      <w:sz w:val="21"/>
      <w:szCs w:val="21"/>
    </w:rPr>
  </w:style>
  <w:style w:type="paragraph" w:customStyle="1" w:styleId="SubItemListText">
    <w:name w:val="Sub Item List Text"/>
    <w:autoRedefine/>
    <w:qFormat/>
    <w:pPr>
      <w:adjustRightInd w:val="0"/>
      <w:snapToGrid w:val="0"/>
      <w:spacing w:before="80" w:after="80" w:line="240" w:lineRule="atLeast"/>
      <w:ind w:left="2551"/>
    </w:pPr>
    <w:rPr>
      <w:rFonts w:cs="Arial" w:hint="eastAsia"/>
      <w:kern w:val="2"/>
      <w:sz w:val="21"/>
      <w:szCs w:val="21"/>
    </w:rPr>
  </w:style>
  <w:style w:type="character" w:customStyle="1" w:styleId="figcap1">
    <w:name w:val="figcap1"/>
    <w:basedOn w:val="ae"/>
    <w:autoRedefine/>
    <w:qFormat/>
    <w:rPr>
      <w:rFonts w:ascii="Times New Roman" w:hAnsi="Times New Roman" w:cs="Times New Roman" w:hint="default"/>
    </w:rPr>
  </w:style>
  <w:style w:type="character" w:customStyle="1" w:styleId="uicontrol">
    <w:name w:val="uicontrol"/>
    <w:basedOn w:val="ae"/>
    <w:qFormat/>
  </w:style>
  <w:style w:type="paragraph" w:customStyle="1" w:styleId="3CalibriGB23122">
    <w:name w:val="样式 样式 正文文本缩进 3 + (西文) Calibri (中文) 仿宋_GB2312 四号 非加粗 首行缩进:  2 字符...."/>
    <w:basedOn w:val="aa"/>
    <w:autoRedefine/>
    <w:qFormat/>
    <w:pPr>
      <w:ind w:firstLine="200"/>
    </w:pPr>
    <w:rPr>
      <w:rFonts w:ascii="Calibri" w:hAnsi="Calibri" w:cs="宋体"/>
      <w:szCs w:val="20"/>
    </w:rPr>
  </w:style>
  <w:style w:type="paragraph" w:customStyle="1" w:styleId="affff5">
    <w:name w:val="表头文字"/>
    <w:basedOn w:val="aa"/>
    <w:autoRedefine/>
    <w:qFormat/>
    <w:pPr>
      <w:ind w:firstLineChars="0" w:firstLine="0"/>
    </w:pPr>
    <w:rPr>
      <w:rFonts w:cs="宋体"/>
      <w:b/>
      <w:sz w:val="21"/>
      <w:szCs w:val="20"/>
    </w:rPr>
  </w:style>
  <w:style w:type="paragraph" w:customStyle="1" w:styleId="affff6">
    <w:name w:val="表格正文"/>
    <w:autoRedefine/>
    <w:qFormat/>
    <w:pPr>
      <w:widowControl w:val="0"/>
      <w:adjustRightInd w:val="0"/>
      <w:snapToGrid w:val="0"/>
      <w:spacing w:line="360" w:lineRule="atLeast"/>
      <w:jc w:val="both"/>
      <w:textAlignment w:val="baseline"/>
    </w:pPr>
    <w:rPr>
      <w:rFonts w:cs="宋体"/>
      <w:kern w:val="2"/>
      <w:sz w:val="18"/>
      <w:szCs w:val="18"/>
    </w:rPr>
  </w:style>
  <w:style w:type="paragraph" w:customStyle="1" w:styleId="affff7">
    <w:name w:val="表格内容"/>
    <w:basedOn w:val="afffc"/>
    <w:autoRedefine/>
    <w:qFormat/>
    <w:pPr>
      <w:tabs>
        <w:tab w:val="center" w:pos="4201"/>
        <w:tab w:val="right" w:leader="dot" w:pos="9298"/>
      </w:tabs>
      <w:ind w:firstLineChars="0" w:firstLine="0"/>
      <w:jc w:val="center"/>
    </w:pPr>
    <w:rPr>
      <w:rFonts w:asciiTheme="minorEastAsia" w:eastAsiaTheme="minorEastAsia" w:hAnsiTheme="minorEastAsia"/>
      <w:sz w:val="24"/>
      <w:szCs w:val="21"/>
    </w:rPr>
  </w:style>
  <w:style w:type="paragraph" w:customStyle="1" w:styleId="affff8">
    <w:name w:val="规范正文"/>
    <w:basedOn w:val="aa"/>
    <w:autoRedefine/>
    <w:qFormat/>
    <w:rPr>
      <w:rFonts w:ascii="宋体" w:hAnsi="宋体"/>
      <w:sz w:val="21"/>
      <w:szCs w:val="20"/>
      <w:lang w:val="zh-CN"/>
    </w:rPr>
  </w:style>
  <w:style w:type="paragraph" w:customStyle="1" w:styleId="36">
    <w:name w:val="列表段落3"/>
    <w:basedOn w:val="aa"/>
    <w:autoRedefine/>
    <w:uiPriority w:val="34"/>
    <w:qFormat/>
    <w:pPr>
      <w:ind w:firstLine="420"/>
    </w:pPr>
    <w:rPr>
      <w:rFonts w:cs="黑体"/>
      <w:sz w:val="21"/>
    </w:rPr>
  </w:style>
  <w:style w:type="paragraph" w:customStyle="1" w:styleId="1f3">
    <w:name w:val="列表段落1"/>
    <w:basedOn w:val="aa"/>
    <w:autoRedefine/>
    <w:uiPriority w:val="34"/>
    <w:qFormat/>
    <w:pPr>
      <w:ind w:firstLine="420"/>
    </w:pPr>
    <w:rPr>
      <w:rFonts w:ascii="Calibri" w:hAnsi="Calibri"/>
    </w:rPr>
  </w:style>
  <w:style w:type="paragraph" w:customStyle="1" w:styleId="37">
    <w:name w:val="列出段落3"/>
    <w:basedOn w:val="aa"/>
    <w:uiPriority w:val="99"/>
    <w:qFormat/>
    <w:pPr>
      <w:ind w:firstLine="420"/>
    </w:pPr>
  </w:style>
  <w:style w:type="paragraph" w:customStyle="1" w:styleId="44">
    <w:name w:val="列出段落4"/>
    <w:basedOn w:val="aa"/>
    <w:autoRedefine/>
    <w:uiPriority w:val="99"/>
    <w:qFormat/>
    <w:pPr>
      <w:ind w:firstLine="420"/>
    </w:pPr>
  </w:style>
  <w:style w:type="paragraph" w:customStyle="1" w:styleId="2f">
    <w:name w:val="2"/>
    <w:basedOn w:val="aa"/>
    <w:next w:val="afff9"/>
    <w:autoRedefine/>
    <w:uiPriority w:val="34"/>
    <w:qFormat/>
    <w:pPr>
      <w:ind w:firstLine="420"/>
    </w:pPr>
    <w:rPr>
      <w:rFonts w:ascii="宋体" w:hAnsi="宋体"/>
      <w:lang w:eastAsia="en-US"/>
    </w:rPr>
  </w:style>
  <w:style w:type="paragraph" w:customStyle="1" w:styleId="UBD-">
    <w:name w:val="UBD-正文格式"/>
    <w:basedOn w:val="aa"/>
    <w:autoRedefine/>
    <w:qFormat/>
    <w:rPr>
      <w:rFonts w:cs="宋体"/>
      <w:szCs w:val="20"/>
    </w:rPr>
  </w:style>
  <w:style w:type="paragraph" w:customStyle="1" w:styleId="affff9">
    <w:name w:val="其他"/>
    <w:basedOn w:val="aa"/>
    <w:autoRedefine/>
    <w:qFormat/>
    <w:pPr>
      <w:shd w:val="clear" w:color="auto" w:fill="FFFFFF"/>
      <w:spacing w:after="60"/>
      <w:ind w:firstLine="400"/>
    </w:pPr>
    <w:rPr>
      <w:rFonts w:ascii="MingLiU" w:eastAsia="MingLiU" w:hAnsi="MingLiU" w:cs="MingLiU"/>
      <w:sz w:val="18"/>
      <w:szCs w:val="18"/>
      <w:lang w:val="zh-CN" w:bidi="zh-CN"/>
    </w:rPr>
  </w:style>
  <w:style w:type="paragraph" w:customStyle="1" w:styleId="affffa">
    <w:name w:val="表格标题"/>
    <w:basedOn w:val="aa"/>
    <w:autoRedefine/>
    <w:qFormat/>
    <w:pPr>
      <w:shd w:val="clear" w:color="auto" w:fill="FFFFFF"/>
    </w:pPr>
    <w:rPr>
      <w:rFonts w:ascii="MingLiU" w:eastAsia="MingLiU" w:hAnsi="MingLiU" w:cs="MingLiU"/>
      <w:sz w:val="18"/>
      <w:szCs w:val="18"/>
      <w:lang w:val="zh-CN" w:bidi="zh-CN"/>
    </w:rPr>
  </w:style>
  <w:style w:type="paragraph" w:customStyle="1" w:styleId="1f4">
    <w:name w:val="正文文本1"/>
    <w:basedOn w:val="aa"/>
    <w:autoRedefine/>
    <w:qFormat/>
    <w:pPr>
      <w:shd w:val="clear" w:color="auto" w:fill="FFFFFF"/>
      <w:spacing w:after="80"/>
      <w:ind w:firstLine="400"/>
    </w:pPr>
    <w:rPr>
      <w:rFonts w:ascii="MingLiU" w:eastAsia="MingLiU" w:hAnsi="MingLiU" w:cs="MingLiU"/>
      <w:sz w:val="19"/>
      <w:szCs w:val="19"/>
      <w:lang w:val="zh-CN" w:bidi="zh-CN"/>
    </w:rPr>
  </w:style>
  <w:style w:type="paragraph" w:customStyle="1" w:styleId="2f0">
    <w:name w:val="正文文本 (2)"/>
    <w:basedOn w:val="aa"/>
    <w:autoRedefine/>
    <w:qFormat/>
    <w:pPr>
      <w:shd w:val="clear" w:color="auto" w:fill="FFFFFF"/>
      <w:spacing w:after="220"/>
    </w:pPr>
    <w:rPr>
      <w:rFonts w:ascii="Arial" w:eastAsia="Arial" w:hAnsi="Arial" w:cs="Arial"/>
      <w:sz w:val="19"/>
      <w:szCs w:val="19"/>
      <w:lang w:val="zh-CN" w:bidi="zh-CN"/>
    </w:rPr>
  </w:style>
  <w:style w:type="character" w:customStyle="1" w:styleId="font41">
    <w:name w:val="font41"/>
    <w:basedOn w:val="ae"/>
    <w:autoRedefine/>
    <w:qFormat/>
    <w:rPr>
      <w:rFonts w:ascii="宋体" w:eastAsia="宋体" w:hAnsi="宋体" w:cs="宋体" w:hint="eastAsia"/>
      <w:b/>
      <w:bCs/>
      <w:color w:val="FF0000"/>
      <w:sz w:val="22"/>
      <w:szCs w:val="22"/>
      <w:u w:val="none"/>
    </w:rPr>
  </w:style>
  <w:style w:type="character" w:customStyle="1" w:styleId="font11">
    <w:name w:val="font11"/>
    <w:basedOn w:val="ae"/>
    <w:autoRedefine/>
    <w:qFormat/>
    <w:rPr>
      <w:rFonts w:ascii="宋体" w:eastAsia="宋体" w:hAnsi="宋体" w:cs="宋体" w:hint="eastAsia"/>
      <w:color w:val="FFFFFF"/>
      <w:sz w:val="20"/>
      <w:szCs w:val="20"/>
      <w:u w:val="none"/>
    </w:rPr>
  </w:style>
  <w:style w:type="character" w:customStyle="1" w:styleId="font31">
    <w:name w:val="font31"/>
    <w:basedOn w:val="ae"/>
    <w:autoRedefine/>
    <w:qFormat/>
    <w:rPr>
      <w:rFonts w:ascii="宋体" w:eastAsia="宋体" w:hAnsi="宋体" w:cs="宋体" w:hint="eastAsia"/>
      <w:color w:val="000000"/>
      <w:sz w:val="24"/>
      <w:szCs w:val="24"/>
      <w:u w:val="none"/>
    </w:rPr>
  </w:style>
  <w:style w:type="character" w:customStyle="1" w:styleId="font61">
    <w:name w:val="font61"/>
    <w:basedOn w:val="ae"/>
    <w:autoRedefine/>
    <w:qFormat/>
    <w:rPr>
      <w:rFonts w:ascii="微软雅黑 Light" w:eastAsia="微软雅黑 Light" w:hAnsi="微软雅黑 Light" w:cs="微软雅黑 Light"/>
      <w:b/>
      <w:bCs/>
      <w:color w:val="FF0000"/>
      <w:sz w:val="20"/>
      <w:szCs w:val="20"/>
      <w:u w:val="none"/>
    </w:rPr>
  </w:style>
  <w:style w:type="character" w:customStyle="1" w:styleId="font51">
    <w:name w:val="font51"/>
    <w:basedOn w:val="ae"/>
    <w:autoRedefine/>
    <w:qFormat/>
    <w:rPr>
      <w:rFonts w:ascii="微软雅黑 Light" w:eastAsia="微软雅黑 Light" w:hAnsi="微软雅黑 Light" w:cs="微软雅黑 Light" w:hint="eastAsia"/>
      <w:color w:val="000000"/>
      <w:sz w:val="20"/>
      <w:szCs w:val="20"/>
      <w:u w:val="none"/>
    </w:rPr>
  </w:style>
  <w:style w:type="paragraph" w:customStyle="1" w:styleId="FigureDescription">
    <w:name w:val="Figure Description"/>
    <w:next w:val="Figure"/>
    <w:autoRedefine/>
    <w:qFormat/>
    <w:pPr>
      <w:keepNext/>
      <w:numPr>
        <w:ilvl w:val="7"/>
        <w:numId w:val="2"/>
      </w:numPr>
      <w:adjustRightInd w:val="0"/>
      <w:snapToGrid w:val="0"/>
      <w:spacing w:before="320" w:after="80" w:line="240" w:lineRule="atLeast"/>
    </w:pPr>
    <w:rPr>
      <w:rFonts w:eastAsia="黑体" w:cs="Arial"/>
      <w:spacing w:val="-4"/>
      <w:kern w:val="2"/>
      <w:sz w:val="21"/>
      <w:szCs w:val="21"/>
    </w:rPr>
  </w:style>
  <w:style w:type="paragraph" w:customStyle="1" w:styleId="Figure">
    <w:name w:val="Figure"/>
    <w:basedOn w:val="aa"/>
    <w:next w:val="aa"/>
    <w:qFormat/>
  </w:style>
  <w:style w:type="paragraph" w:customStyle="1" w:styleId="End">
    <w:name w:val="End"/>
    <w:basedOn w:val="aa"/>
    <w:autoRedefine/>
    <w:qFormat/>
    <w:pPr>
      <w:spacing w:after="400"/>
    </w:pPr>
    <w:rPr>
      <w:b/>
    </w:rPr>
  </w:style>
  <w:style w:type="paragraph" w:customStyle="1" w:styleId="NotesHeading">
    <w:name w:val="Notes Heading"/>
    <w:basedOn w:val="CAUTIONHeading"/>
    <w:autoRedefine/>
    <w:qFormat/>
    <w:pPr>
      <w:pBdr>
        <w:top w:val="none" w:sz="0" w:space="0" w:color="auto"/>
      </w:pBdr>
      <w:spacing w:after="40"/>
    </w:pPr>
    <w:rPr>
      <w:position w:val="-6"/>
      <w:sz w:val="18"/>
      <w:szCs w:val="18"/>
    </w:rPr>
  </w:style>
  <w:style w:type="paragraph" w:customStyle="1" w:styleId="CAUTIONHeading">
    <w:name w:val="CAUTION Heading"/>
    <w:basedOn w:val="aa"/>
    <w:autoRedefine/>
    <w:qFormat/>
    <w:pPr>
      <w:keepNext/>
      <w:pBdr>
        <w:top w:val="single" w:sz="12" w:space="4" w:color="auto"/>
      </w:pBdr>
      <w:spacing w:before="80" w:after="80"/>
    </w:pPr>
    <w:rPr>
      <w:rFonts w:ascii="Book Antiqua" w:eastAsia="黑体" w:hAnsi="Book Antiqua"/>
      <w:bCs/>
    </w:rPr>
  </w:style>
  <w:style w:type="paragraph" w:customStyle="1" w:styleId="NotesTextList">
    <w:name w:val="Notes Text List"/>
    <w:basedOn w:val="CAUTIONTextList"/>
    <w:autoRedefine/>
    <w:qFormat/>
    <w:pPr>
      <w:pBdr>
        <w:bottom w:val="none" w:sz="0" w:space="0" w:color="auto"/>
      </w:pBdr>
      <w:tabs>
        <w:tab w:val="left" w:pos="2837"/>
      </w:tabs>
      <w:spacing w:before="40" w:line="200" w:lineRule="atLeast"/>
    </w:pPr>
    <w:rPr>
      <w:sz w:val="18"/>
      <w:szCs w:val="18"/>
    </w:rPr>
  </w:style>
  <w:style w:type="paragraph" w:customStyle="1" w:styleId="CAUTIONTextList">
    <w:name w:val="CAUTION Text List"/>
    <w:basedOn w:val="CAUTIONText"/>
    <w:autoRedefine/>
    <w:qFormat/>
    <w:pPr>
      <w:keepNext/>
      <w:numPr>
        <w:numId w:val="17"/>
      </w:numPr>
    </w:pPr>
  </w:style>
  <w:style w:type="paragraph" w:customStyle="1" w:styleId="CAUTIONText">
    <w:name w:val="CAUTION Text"/>
    <w:basedOn w:val="aa"/>
    <w:autoRedefine/>
    <w:qFormat/>
    <w:pPr>
      <w:keepLines/>
      <w:pBdr>
        <w:bottom w:val="single" w:sz="12" w:space="4" w:color="auto"/>
      </w:pBdr>
      <w:spacing w:before="80" w:after="80"/>
    </w:pPr>
    <w:rPr>
      <w:rFonts w:eastAsia="楷体_GB2312"/>
      <w:iCs/>
    </w:rPr>
  </w:style>
  <w:style w:type="paragraph" w:customStyle="1" w:styleId="Style43">
    <w:name w:val="_Style 43"/>
    <w:basedOn w:val="aa"/>
    <w:autoRedefine/>
    <w:uiPriority w:val="34"/>
    <w:qFormat/>
    <w:pPr>
      <w:ind w:firstLine="420"/>
    </w:pPr>
    <w:rPr>
      <w:kern w:val="0"/>
      <w:sz w:val="20"/>
      <w:szCs w:val="20"/>
    </w:rPr>
  </w:style>
  <w:style w:type="paragraph" w:customStyle="1" w:styleId="affffb">
    <w:name w:val="注意事项"/>
    <w:basedOn w:val="aa"/>
    <w:autoRedefine/>
    <w:qFormat/>
    <w:pPr>
      <w:topLinePunct/>
      <w:adjustRightInd w:val="0"/>
      <w:snapToGrid w:val="0"/>
      <w:ind w:firstLine="200"/>
    </w:pPr>
    <w:rPr>
      <w:b/>
    </w:rPr>
  </w:style>
  <w:style w:type="character" w:customStyle="1" w:styleId="32">
    <w:name w:val="正文文本 3 字符"/>
    <w:basedOn w:val="ae"/>
    <w:link w:val="31"/>
    <w:autoRedefine/>
    <w:qFormat/>
    <w:rPr>
      <w:rFonts w:ascii="宋体" w:hAnsi="宋体" w:cs="宋体"/>
      <w:sz w:val="16"/>
      <w:szCs w:val="16"/>
    </w:rPr>
  </w:style>
  <w:style w:type="paragraph" w:customStyle="1" w:styleId="72">
    <w:name w:val="列出段落7"/>
    <w:basedOn w:val="aa"/>
    <w:link w:val="Char13"/>
    <w:autoRedefine/>
    <w:uiPriority w:val="99"/>
    <w:qFormat/>
    <w:pPr>
      <w:spacing w:line="240" w:lineRule="auto"/>
      <w:ind w:firstLine="420"/>
    </w:pPr>
    <w:rPr>
      <w:sz w:val="21"/>
      <w:szCs w:val="20"/>
    </w:rPr>
  </w:style>
  <w:style w:type="character" w:customStyle="1" w:styleId="Char13">
    <w:name w:val="列出段落 Char1"/>
    <w:link w:val="72"/>
    <w:autoRedefine/>
    <w:uiPriority w:val="99"/>
    <w:qFormat/>
    <w:rPr>
      <w:kern w:val="2"/>
      <w:sz w:val="21"/>
    </w:rPr>
  </w:style>
  <w:style w:type="paragraph" w:customStyle="1" w:styleId="TableParagraph">
    <w:name w:val="Table Paragraph"/>
    <w:basedOn w:val="aa"/>
    <w:autoRedefine/>
    <w:uiPriority w:val="1"/>
    <w:qFormat/>
    <w:pPr>
      <w:spacing w:line="240" w:lineRule="auto"/>
      <w:ind w:firstLineChars="0" w:firstLine="0"/>
      <w:jc w:val="left"/>
    </w:pPr>
    <w:rPr>
      <w:rFonts w:asciiTheme="minorHAnsi" w:eastAsiaTheme="minorEastAsia" w:hAnsiTheme="minorHAnsi" w:cstheme="minorBidi"/>
      <w:kern w:val="0"/>
      <w:sz w:val="22"/>
      <w:szCs w:val="22"/>
      <w:lang w:eastAsia="en-US"/>
    </w:rPr>
  </w:style>
  <w:style w:type="character" w:customStyle="1" w:styleId="font01">
    <w:name w:val="font01"/>
    <w:basedOn w:val="ae"/>
    <w:autoRedefine/>
    <w:qFormat/>
    <w:rPr>
      <w:rFonts w:ascii="Times New Roman" w:hAnsi="Times New Roman" w:cs="Times New Roman" w:hint="default"/>
      <w:color w:val="000000"/>
      <w:sz w:val="21"/>
      <w:szCs w:val="21"/>
      <w:u w:val="none"/>
    </w:rPr>
  </w:style>
  <w:style w:type="character" w:customStyle="1" w:styleId="font71">
    <w:name w:val="font71"/>
    <w:basedOn w:val="ae"/>
    <w:autoRedefine/>
    <w:rPr>
      <w:rFonts w:ascii="宋体" w:eastAsia="宋体" w:hAnsi="宋体" w:cs="宋体" w:hint="eastAsia"/>
      <w:color w:val="000000"/>
      <w:sz w:val="21"/>
      <w:szCs w:val="21"/>
      <w:u w:val="none"/>
    </w:rPr>
  </w:style>
  <w:style w:type="character" w:customStyle="1" w:styleId="510">
    <w:name w:val="标题 5 字符1"/>
    <w:basedOn w:val="ae"/>
    <w:autoRedefine/>
    <w:uiPriority w:val="99"/>
    <w:qFormat/>
    <w:rPr>
      <w:b/>
      <w:bCs/>
      <w:kern w:val="2"/>
      <w:sz w:val="24"/>
      <w:szCs w:val="24"/>
    </w:rPr>
  </w:style>
  <w:style w:type="character" w:customStyle="1" w:styleId="411">
    <w:name w:val="标题 4 字符1"/>
    <w:basedOn w:val="ae"/>
    <w:autoRedefine/>
    <w:uiPriority w:val="99"/>
    <w:qFormat/>
    <w:rPr>
      <w:b/>
      <w:bCs/>
      <w:kern w:val="2"/>
      <w:sz w:val="24"/>
      <w:szCs w:val="24"/>
    </w:rPr>
  </w:style>
  <w:style w:type="character" w:customStyle="1" w:styleId="61">
    <w:name w:val="标题 6 字符1"/>
    <w:basedOn w:val="ae"/>
    <w:autoRedefine/>
    <w:uiPriority w:val="99"/>
    <w:qFormat/>
    <w:rPr>
      <w:b/>
      <w:bCs/>
      <w:kern w:val="2"/>
      <w:sz w:val="24"/>
      <w:szCs w:val="24"/>
    </w:rPr>
  </w:style>
  <w:style w:type="character" w:customStyle="1" w:styleId="311">
    <w:name w:val="标题 3 字符1"/>
    <w:basedOn w:val="ae"/>
    <w:autoRedefine/>
    <w:uiPriority w:val="99"/>
    <w:qFormat/>
    <w:rPr>
      <w:b/>
      <w:bCs/>
      <w:kern w:val="44"/>
      <w:sz w:val="28"/>
      <w:szCs w:val="28"/>
    </w:rPr>
  </w:style>
  <w:style w:type="character" w:customStyle="1" w:styleId="120">
    <w:name w:val="标题 1 字符2"/>
    <w:basedOn w:val="ae"/>
    <w:autoRedefine/>
    <w:uiPriority w:val="99"/>
    <w:qFormat/>
    <w:rPr>
      <w:b/>
      <w:bCs/>
      <w:kern w:val="44"/>
      <w:sz w:val="32"/>
      <w:szCs w:val="32"/>
    </w:rPr>
  </w:style>
  <w:style w:type="character" w:customStyle="1" w:styleId="211">
    <w:name w:val="标题 2 字符1"/>
    <w:basedOn w:val="ae"/>
    <w:autoRedefine/>
    <w:uiPriority w:val="99"/>
    <w:qFormat/>
    <w:rPr>
      <w:b/>
      <w:bCs/>
      <w:kern w:val="44"/>
      <w:sz w:val="30"/>
      <w:szCs w:val="30"/>
    </w:rPr>
  </w:style>
  <w:style w:type="character" w:customStyle="1" w:styleId="710">
    <w:name w:val="标题 7 字符1"/>
    <w:basedOn w:val="ae"/>
    <w:autoRedefine/>
    <w:uiPriority w:val="99"/>
    <w:qFormat/>
    <w:rPr>
      <w:kern w:val="2"/>
      <w:sz w:val="24"/>
    </w:rPr>
  </w:style>
  <w:style w:type="character" w:customStyle="1" w:styleId="81">
    <w:name w:val="标题 8 字符1"/>
    <w:basedOn w:val="ae"/>
    <w:autoRedefine/>
    <w:uiPriority w:val="99"/>
    <w:qFormat/>
    <w:rPr>
      <w:rFonts w:eastAsia="黑体"/>
      <w:kern w:val="2"/>
      <w:sz w:val="24"/>
    </w:rPr>
  </w:style>
  <w:style w:type="character" w:customStyle="1" w:styleId="91">
    <w:name w:val="标题 9 字符1"/>
    <w:basedOn w:val="ae"/>
    <w:autoRedefine/>
    <w:uiPriority w:val="99"/>
    <w:qFormat/>
    <w:rPr>
      <w:kern w:val="2"/>
      <w:sz w:val="24"/>
    </w:rPr>
  </w:style>
  <w:style w:type="character" w:customStyle="1" w:styleId="1f5">
    <w:name w:val="正文文本缩进 字符1"/>
    <w:basedOn w:val="ae"/>
    <w:autoRedefine/>
    <w:qFormat/>
    <w:rPr>
      <w:kern w:val="2"/>
      <w:sz w:val="24"/>
    </w:rPr>
  </w:style>
  <w:style w:type="character" w:customStyle="1" w:styleId="2f1">
    <w:name w:val="页眉 字符2"/>
    <w:basedOn w:val="ae"/>
    <w:autoRedefine/>
    <w:uiPriority w:val="99"/>
    <w:qFormat/>
    <w:rPr>
      <w:kern w:val="2"/>
      <w:sz w:val="18"/>
      <w:szCs w:val="18"/>
    </w:rPr>
  </w:style>
  <w:style w:type="character" w:customStyle="1" w:styleId="2f2">
    <w:name w:val="页脚 字符2"/>
    <w:basedOn w:val="ae"/>
    <w:autoRedefine/>
    <w:uiPriority w:val="99"/>
    <w:qFormat/>
    <w:rPr>
      <w:kern w:val="2"/>
      <w:sz w:val="18"/>
      <w:szCs w:val="18"/>
    </w:rPr>
  </w:style>
  <w:style w:type="character" w:customStyle="1" w:styleId="1f6">
    <w:name w:val="文档结构图 字符1"/>
    <w:basedOn w:val="ae"/>
    <w:autoRedefine/>
    <w:uiPriority w:val="99"/>
    <w:qFormat/>
    <w:rPr>
      <w:kern w:val="2"/>
      <w:sz w:val="24"/>
      <w:szCs w:val="24"/>
      <w:shd w:val="clear" w:color="auto" w:fill="000080"/>
    </w:rPr>
  </w:style>
  <w:style w:type="character" w:customStyle="1" w:styleId="2f3">
    <w:name w:val="标题 字符2"/>
    <w:basedOn w:val="ae"/>
    <w:autoRedefine/>
    <w:qFormat/>
    <w:rPr>
      <w:rFonts w:ascii="Arial" w:hAnsi="Arial"/>
      <w:b/>
      <w:sz w:val="36"/>
      <w:lang w:eastAsia="en-US"/>
    </w:rPr>
  </w:style>
  <w:style w:type="character" w:customStyle="1" w:styleId="1f7">
    <w:name w:val="批注文字 字符1"/>
    <w:basedOn w:val="ae"/>
    <w:autoRedefine/>
    <w:qFormat/>
    <w:rPr>
      <w:lang w:eastAsia="en-US"/>
    </w:rPr>
  </w:style>
  <w:style w:type="character" w:customStyle="1" w:styleId="2f4">
    <w:name w:val="正文文本 字符2"/>
    <w:basedOn w:val="ae"/>
    <w:autoRedefine/>
    <w:uiPriority w:val="99"/>
    <w:qFormat/>
    <w:rPr>
      <w:rFonts w:ascii="Times New Roman" w:eastAsia="宋体" w:hAnsi="Times New Roman" w:cs="Times New Roman"/>
      <w:sz w:val="24"/>
      <w:szCs w:val="24"/>
    </w:rPr>
  </w:style>
  <w:style w:type="character" w:customStyle="1" w:styleId="312">
    <w:name w:val="正文文本缩进 3 字符1"/>
    <w:basedOn w:val="ae"/>
    <w:autoRedefine/>
    <w:qFormat/>
    <w:rPr>
      <w:kern w:val="2"/>
      <w:sz w:val="16"/>
      <w:szCs w:val="16"/>
    </w:rPr>
  </w:style>
  <w:style w:type="character" w:customStyle="1" w:styleId="2f5">
    <w:name w:val="批注框文本 字符2"/>
    <w:basedOn w:val="ae"/>
    <w:autoRedefine/>
    <w:uiPriority w:val="99"/>
    <w:qFormat/>
    <w:rPr>
      <w:kern w:val="2"/>
      <w:sz w:val="18"/>
      <w:szCs w:val="18"/>
    </w:rPr>
  </w:style>
  <w:style w:type="character" w:customStyle="1" w:styleId="1f8">
    <w:name w:val="日期 字符1"/>
    <w:basedOn w:val="ae"/>
    <w:autoRedefine/>
    <w:qFormat/>
    <w:rPr>
      <w:kern w:val="2"/>
      <w:sz w:val="24"/>
    </w:rPr>
  </w:style>
  <w:style w:type="character" w:customStyle="1" w:styleId="212">
    <w:name w:val="正文文本缩进 2 字符1"/>
    <w:basedOn w:val="ae"/>
    <w:autoRedefine/>
    <w:qFormat/>
    <w:rPr>
      <w:kern w:val="2"/>
      <w:sz w:val="24"/>
      <w:szCs w:val="24"/>
    </w:rPr>
  </w:style>
  <w:style w:type="character" w:customStyle="1" w:styleId="1f9">
    <w:name w:val="批注主题 字符1"/>
    <w:basedOn w:val="1f7"/>
    <w:autoRedefine/>
    <w:uiPriority w:val="99"/>
    <w:qFormat/>
    <w:rPr>
      <w:b/>
      <w:bCs/>
      <w:kern w:val="2"/>
      <w:sz w:val="24"/>
      <w:szCs w:val="24"/>
      <w:lang w:eastAsia="en-US"/>
    </w:rPr>
  </w:style>
  <w:style w:type="character" w:customStyle="1" w:styleId="2f6">
    <w:name w:val="正文缩进 字符2"/>
    <w:autoRedefine/>
    <w:qFormat/>
    <w:rPr>
      <w:kern w:val="2"/>
      <w:sz w:val="24"/>
      <w:szCs w:val="24"/>
    </w:rPr>
  </w:style>
  <w:style w:type="character" w:customStyle="1" w:styleId="38">
    <w:name w:val="未处理的提及3"/>
    <w:basedOn w:val="ae"/>
    <w:autoRedefine/>
    <w:uiPriority w:val="99"/>
    <w:semiHidden/>
    <w:unhideWhenUsed/>
    <w:qFormat/>
    <w:rPr>
      <w:color w:val="605E5C"/>
      <w:shd w:val="clear" w:color="auto" w:fill="E1DFDD"/>
    </w:rPr>
  </w:style>
  <w:style w:type="character" w:customStyle="1" w:styleId="45">
    <w:name w:val="未处理的提及4"/>
    <w:autoRedefine/>
    <w:uiPriority w:val="99"/>
    <w:unhideWhenUsed/>
    <w:rPr>
      <w:color w:val="605E5C"/>
      <w:shd w:val="clear" w:color="auto" w:fill="E1DFDD"/>
    </w:rPr>
  </w:style>
  <w:style w:type="paragraph" w:customStyle="1" w:styleId="41">
    <w:name w:val="!标题4级"/>
    <w:basedOn w:val="3"/>
    <w:next w:val="33"/>
    <w:autoRedefine/>
    <w:qFormat/>
    <w:pPr>
      <w:numPr>
        <w:ilvl w:val="3"/>
        <w:numId w:val="18"/>
      </w:numPr>
      <w:tabs>
        <w:tab w:val="clear" w:pos="709"/>
      </w:tabs>
      <w:spacing w:before="0" w:after="0" w:line="377" w:lineRule="auto"/>
    </w:pPr>
    <w:rPr>
      <w:kern w:val="2"/>
      <w:sz w:val="21"/>
      <w:szCs w:val="32"/>
    </w:rPr>
  </w:style>
  <w:style w:type="paragraph" w:customStyle="1" w:styleId="TOC30">
    <w:name w:val="TOC 标题3"/>
    <w:basedOn w:val="1"/>
    <w:next w:val="aa"/>
    <w:autoRedefine/>
    <w:uiPriority w:val="39"/>
    <w:qFormat/>
    <w:pPr>
      <w:keepNext/>
      <w:keepLines/>
      <w:widowControl/>
      <w:numPr>
        <w:numId w:val="0"/>
      </w:numPr>
      <w:spacing w:before="240" w:after="0" w:line="259" w:lineRule="auto"/>
      <w:jc w:val="left"/>
      <w:outlineLvl w:val="9"/>
    </w:pPr>
    <w:rPr>
      <w:rFonts w:ascii="等线 Light" w:eastAsia="等线 Light" w:hAnsi="等线 Light"/>
      <w:bCs w:val="0"/>
      <w:color w:val="2F5496"/>
      <w:kern w:val="0"/>
      <w:sz w:val="36"/>
    </w:rPr>
  </w:style>
  <w:style w:type="paragraph" w:customStyle="1" w:styleId="affffc">
    <w:name w:val="软件需求正文"/>
    <w:basedOn w:val="aa"/>
    <w:autoRedefine/>
    <w:qFormat/>
    <w:pPr>
      <w:tabs>
        <w:tab w:val="left" w:pos="993"/>
      </w:tabs>
      <w:ind w:firstLine="200"/>
      <w:jc w:val="left"/>
    </w:pPr>
    <w:rPr>
      <w:rFonts w:cs="宋体"/>
      <w:color w:val="000000"/>
      <w:szCs w:val="22"/>
    </w:rPr>
  </w:style>
  <w:style w:type="paragraph" w:customStyle="1" w:styleId="xl24">
    <w:name w:val="xl24"/>
    <w:basedOn w:val="aa"/>
    <w:autoRedefine/>
    <w:qFormat/>
    <w:pPr>
      <w:widowControl/>
      <w:pBdr>
        <w:left w:val="single" w:sz="4" w:space="0" w:color="auto"/>
        <w:bottom w:val="single" w:sz="4" w:space="0" w:color="auto"/>
        <w:right w:val="single" w:sz="4" w:space="0" w:color="auto"/>
      </w:pBdr>
      <w:spacing w:before="100" w:beforeAutospacing="1" w:after="100" w:afterAutospacing="1" w:line="240" w:lineRule="auto"/>
      <w:ind w:firstLine="200"/>
      <w:jc w:val="center"/>
    </w:pPr>
    <w:rPr>
      <w:kern w:val="0"/>
      <w:sz w:val="21"/>
      <w:szCs w:val="21"/>
    </w:rPr>
  </w:style>
  <w:style w:type="character" w:customStyle="1" w:styleId="affffd">
    <w:name w:val="正文文本首行缩进 字符"/>
    <w:autoRedefine/>
    <w:uiPriority w:val="99"/>
    <w:rPr>
      <w:kern w:val="2"/>
      <w:sz w:val="21"/>
      <w:szCs w:val="22"/>
    </w:rPr>
  </w:style>
  <w:style w:type="paragraph" w:customStyle="1"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autoRedefine/>
    <w:qFormat/>
    <w:pPr>
      <w:widowControl w:val="0"/>
      <w:spacing w:line="360" w:lineRule="auto"/>
      <w:jc w:val="both"/>
    </w:pPr>
    <w:rPr>
      <w:kern w:val="2"/>
      <w:sz w:val="24"/>
    </w:rPr>
  </w:style>
  <w:style w:type="character" w:customStyle="1" w:styleId="Z1CharChar">
    <w:name w:val="Z1 Char Char"/>
    <w:link w:val="Z1"/>
    <w:autoRedefine/>
    <w:rPr>
      <w:rFonts w:ascii="宋体" w:hAnsi="宋体" w:cs="宋体"/>
      <w:color w:val="000000"/>
      <w:sz w:val="24"/>
      <w:szCs w:val="22"/>
    </w:rPr>
  </w:style>
  <w:style w:type="paragraph" w:customStyle="1" w:styleId="Z1">
    <w:name w:val="Z1"/>
    <w:basedOn w:val="aa"/>
    <w:link w:val="Z1CharChar"/>
    <w:autoRedefine/>
    <w:qFormat/>
    <w:rPr>
      <w:rFonts w:ascii="宋体" w:hAnsi="宋体" w:cs="宋体"/>
      <w:color w:val="000000"/>
      <w:kern w:val="0"/>
      <w:szCs w:val="22"/>
    </w:rPr>
  </w:style>
  <w:style w:type="character" w:customStyle="1" w:styleId="5Char">
    <w:name w:val="标题5 Char"/>
    <w:autoRedefine/>
    <w:qFormat/>
    <w:rPr>
      <w:rFonts w:ascii="宋体" w:eastAsia="宋体" w:hAnsi="宋体"/>
      <w:b/>
      <w:bCs/>
      <w:kern w:val="2"/>
      <w:sz w:val="28"/>
      <w:szCs w:val="28"/>
      <w:lang w:val="en-US" w:eastAsia="zh-CN" w:bidi="ar-SA"/>
    </w:rPr>
  </w:style>
  <w:style w:type="character" w:customStyle="1" w:styleId="111">
    <w:name w:val="标题 1 字符1"/>
    <w:autoRedefine/>
    <w:qFormat/>
    <w:rPr>
      <w:b/>
      <w:kern w:val="2"/>
      <w:sz w:val="32"/>
      <w:szCs w:val="24"/>
    </w:rPr>
  </w:style>
  <w:style w:type="character" w:customStyle="1" w:styleId="CharChar1">
    <w:name w:val="Char Char1"/>
    <w:autoRedefine/>
    <w:qFormat/>
    <w:rPr>
      <w:kern w:val="2"/>
      <w:sz w:val="18"/>
      <w:szCs w:val="18"/>
    </w:rPr>
  </w:style>
  <w:style w:type="character" w:customStyle="1" w:styleId="CharChar">
    <w:name w:val="Char Char"/>
    <w:autoRedefine/>
    <w:qFormat/>
    <w:rPr>
      <w:kern w:val="2"/>
      <w:sz w:val="18"/>
      <w:szCs w:val="18"/>
    </w:rPr>
  </w:style>
  <w:style w:type="character" w:customStyle="1" w:styleId="CharChar0">
    <w:name w:val="内容 Char Char"/>
    <w:link w:val="affffe"/>
    <w:autoRedefine/>
    <w:rPr>
      <w:kern w:val="2"/>
      <w:sz w:val="21"/>
      <w:szCs w:val="24"/>
    </w:rPr>
  </w:style>
  <w:style w:type="paragraph" w:customStyle="1" w:styleId="affffe">
    <w:name w:val="内容"/>
    <w:basedOn w:val="aa"/>
    <w:link w:val="CharChar0"/>
    <w:autoRedefine/>
    <w:qFormat/>
    <w:pPr>
      <w:spacing w:line="480" w:lineRule="exact"/>
      <w:ind w:firstLine="200"/>
    </w:pPr>
    <w:rPr>
      <w:sz w:val="21"/>
    </w:rPr>
  </w:style>
  <w:style w:type="character" w:customStyle="1" w:styleId="1fa">
    <w:name w:val="正文缩进 字符1"/>
    <w:autoRedefine/>
    <w:qFormat/>
    <w:rPr>
      <w:rFonts w:ascii="Times New Roman" w:eastAsia="宋体" w:hAnsi="Times New Roman"/>
      <w:kern w:val="2"/>
      <w:sz w:val="24"/>
      <w:szCs w:val="22"/>
    </w:rPr>
  </w:style>
  <w:style w:type="character" w:customStyle="1" w:styleId="aff">
    <w:name w:val="纯文本 字符"/>
    <w:link w:val="afe"/>
    <w:autoRedefine/>
    <w:qFormat/>
    <w:rPr>
      <w:kern w:val="2"/>
      <w:sz w:val="28"/>
    </w:rPr>
  </w:style>
  <w:style w:type="character" w:customStyle="1" w:styleId="1fb">
    <w:name w:val="正文文本 字符1"/>
    <w:autoRedefine/>
    <w:uiPriority w:val="99"/>
    <w:semiHidden/>
    <w:qFormat/>
    <w:rPr>
      <w:kern w:val="2"/>
      <w:sz w:val="21"/>
      <w:szCs w:val="24"/>
    </w:rPr>
  </w:style>
  <w:style w:type="character" w:customStyle="1" w:styleId="1fc">
    <w:name w:val="标题 字符1"/>
    <w:autoRedefine/>
    <w:uiPriority w:val="10"/>
    <w:qFormat/>
    <w:rPr>
      <w:rFonts w:ascii="等线 Light" w:eastAsia="等线 Light" w:hAnsi="等线 Light" w:cs="Times New Roman"/>
      <w:b/>
      <w:bCs/>
      <w:kern w:val="2"/>
      <w:sz w:val="32"/>
      <w:szCs w:val="32"/>
    </w:rPr>
  </w:style>
  <w:style w:type="character" w:customStyle="1" w:styleId="1fd">
    <w:name w:val="纯文本 字符1"/>
    <w:basedOn w:val="ae"/>
    <w:autoRedefine/>
    <w:uiPriority w:val="99"/>
    <w:semiHidden/>
    <w:qFormat/>
    <w:rPr>
      <w:rFonts w:asciiTheme="minorEastAsia" w:eastAsiaTheme="minorEastAsia" w:hAnsi="Courier New" w:cs="Courier New"/>
      <w:kern w:val="2"/>
      <w:sz w:val="24"/>
      <w:szCs w:val="24"/>
    </w:rPr>
  </w:style>
  <w:style w:type="character" w:customStyle="1" w:styleId="Char5">
    <w:name w:val="纯文本 Char"/>
    <w:basedOn w:val="ae"/>
    <w:autoRedefine/>
    <w:qFormat/>
    <w:rPr>
      <w:rFonts w:ascii="宋体" w:hAnsi="Courier New" w:cs="Courier New"/>
      <w:kern w:val="2"/>
      <w:sz w:val="21"/>
      <w:szCs w:val="21"/>
    </w:rPr>
  </w:style>
  <w:style w:type="character" w:customStyle="1" w:styleId="1fe">
    <w:name w:val="批注框文本 字符1"/>
    <w:autoRedefine/>
    <w:uiPriority w:val="99"/>
    <w:semiHidden/>
    <w:qFormat/>
    <w:rPr>
      <w:kern w:val="2"/>
      <w:sz w:val="18"/>
      <w:szCs w:val="18"/>
    </w:rPr>
  </w:style>
  <w:style w:type="character" w:customStyle="1" w:styleId="1ff">
    <w:name w:val="页眉 字符1"/>
    <w:autoRedefine/>
    <w:uiPriority w:val="99"/>
    <w:semiHidden/>
    <w:qFormat/>
    <w:rPr>
      <w:kern w:val="2"/>
      <w:sz w:val="18"/>
      <w:szCs w:val="18"/>
    </w:rPr>
  </w:style>
  <w:style w:type="character" w:customStyle="1" w:styleId="3Char">
    <w:name w:val="正文文本 3 Char"/>
    <w:basedOn w:val="ae"/>
    <w:autoRedefine/>
    <w:uiPriority w:val="99"/>
    <w:semiHidden/>
    <w:qFormat/>
    <w:rPr>
      <w:kern w:val="2"/>
      <w:sz w:val="16"/>
      <w:szCs w:val="16"/>
    </w:rPr>
  </w:style>
  <w:style w:type="character" w:customStyle="1" w:styleId="28">
    <w:name w:val="正文文本 2 字符"/>
    <w:basedOn w:val="ae"/>
    <w:link w:val="27"/>
    <w:autoRedefine/>
    <w:qFormat/>
    <w:rPr>
      <w:i/>
      <w:snapToGrid w:val="0"/>
      <w:lang w:eastAsia="en-US"/>
    </w:rPr>
  </w:style>
  <w:style w:type="character" w:customStyle="1" w:styleId="2Char">
    <w:name w:val="正文文本 2 Char"/>
    <w:basedOn w:val="ae"/>
    <w:autoRedefine/>
    <w:uiPriority w:val="99"/>
    <w:semiHidden/>
    <w:qFormat/>
    <w:rPr>
      <w:kern w:val="2"/>
      <w:sz w:val="24"/>
      <w:szCs w:val="24"/>
    </w:rPr>
  </w:style>
  <w:style w:type="character" w:customStyle="1" w:styleId="1ff0">
    <w:name w:val="页脚 字符1"/>
    <w:autoRedefine/>
    <w:uiPriority w:val="99"/>
    <w:semiHidden/>
    <w:qFormat/>
    <w:rPr>
      <w:kern w:val="2"/>
      <w:sz w:val="18"/>
      <w:szCs w:val="18"/>
    </w:rPr>
  </w:style>
  <w:style w:type="paragraph" w:customStyle="1" w:styleId="1NewNewNewNewNewNewNewNewNewNewNewNewNewNewNewNewNewNewNewNewNewNewNew">
    <w:name w:val="标题 1 New New New New New New New New New New New New New New New New New New New New New New New"/>
    <w:basedOn w:val="aa"/>
    <w:next w:val="aa"/>
    <w:autoRedefine/>
    <w:pPr>
      <w:keepNext/>
      <w:tabs>
        <w:tab w:val="left" w:pos="432"/>
      </w:tabs>
      <w:spacing w:before="120" w:after="60" w:line="240" w:lineRule="auto"/>
      <w:ind w:firstLineChars="0" w:firstLine="0"/>
      <w:outlineLvl w:val="0"/>
    </w:pPr>
    <w:rPr>
      <w:rFonts w:ascii="Arial" w:hAnsi="Arial"/>
      <w:b/>
      <w:sz w:val="44"/>
    </w:rPr>
  </w:style>
  <w:style w:type="paragraph" w:customStyle="1" w:styleId="Kotei">
    <w:name w:val="Kotei封面内容（推荐）"/>
    <w:basedOn w:val="aa"/>
    <w:autoRedefine/>
    <w:qFormat/>
    <w:pPr>
      <w:spacing w:line="240" w:lineRule="auto"/>
      <w:ind w:firstLineChars="0" w:firstLine="0"/>
      <w:jc w:val="center"/>
    </w:pPr>
    <w:rPr>
      <w:rFonts w:ascii="Arial" w:hAnsi="Arial"/>
    </w:rPr>
  </w:style>
  <w:style w:type="paragraph" w:customStyle="1" w:styleId="afffff">
    <w:name w:val="文档正文"/>
    <w:basedOn w:val="aa"/>
    <w:autoRedefine/>
    <w:qFormat/>
    <w:pPr>
      <w:spacing w:line="240" w:lineRule="auto"/>
      <w:ind w:firstLineChars="0" w:firstLine="0"/>
    </w:pPr>
    <w:rPr>
      <w:rFonts w:ascii="宋体"/>
      <w:szCs w:val="20"/>
    </w:rPr>
  </w:style>
  <w:style w:type="paragraph" w:customStyle="1" w:styleId="Kotei-CMMI">
    <w:name w:val="Kotei-CMMI正文页眉小中文"/>
    <w:basedOn w:val="aa"/>
    <w:autoRedefine/>
    <w:qFormat/>
    <w:pPr>
      <w:spacing w:line="300" w:lineRule="auto"/>
      <w:ind w:firstLineChars="0" w:firstLine="0"/>
      <w:jc w:val="center"/>
    </w:pPr>
    <w:rPr>
      <w:rFonts w:ascii="Arial" w:hAnsi="Arial"/>
      <w:sz w:val="21"/>
      <w:szCs w:val="21"/>
    </w:rPr>
  </w:style>
  <w:style w:type="paragraph" w:customStyle="1" w:styleId="abstract">
    <w:name w:val="abstract"/>
    <w:basedOn w:val="aa"/>
    <w:next w:val="aa"/>
    <w:autoRedefine/>
    <w:pPr>
      <w:widowControl/>
      <w:spacing w:before="120" w:after="120" w:line="240" w:lineRule="auto"/>
      <w:ind w:left="1440" w:right="1440" w:firstLineChars="0" w:firstLine="0"/>
    </w:pPr>
    <w:rPr>
      <w:rFonts w:ascii="Book Antiqua" w:eastAsia="Times New Roman" w:hAnsi="Book Antiqua"/>
      <w:i/>
      <w:kern w:val="0"/>
      <w:sz w:val="20"/>
      <w:szCs w:val="20"/>
      <w:lang w:eastAsia="en-US"/>
    </w:rPr>
  </w:style>
  <w:style w:type="paragraph" w:customStyle="1" w:styleId="Normal0">
    <w:name w:val="Normal0"/>
    <w:autoRedefine/>
    <w:qFormat/>
    <w:rPr>
      <w:lang w:eastAsia="en-US"/>
    </w:rPr>
  </w:style>
  <w:style w:type="paragraph" w:customStyle="1" w:styleId="Title2">
    <w:name w:val="Title 2"/>
    <w:basedOn w:val="Normal0"/>
    <w:next w:val="ad"/>
    <w:autoRedefine/>
    <w:qFormat/>
    <w:pPr>
      <w:spacing w:before="120" w:after="120"/>
      <w:jc w:val="center"/>
    </w:pPr>
    <w:rPr>
      <w:rFonts w:ascii="Book Antiqua" w:hAnsi="Book Antiqua"/>
      <w:b/>
    </w:rPr>
  </w:style>
  <w:style w:type="paragraph" w:customStyle="1" w:styleId="NewNewNewNewNewNewNewNewNewNewNewNewNewNewNewNewNew">
    <w:name w:val="正文 New New New New New New New New New New New New New New New New New"/>
    <w:autoRedefine/>
    <w:qFormat/>
    <w:pPr>
      <w:widowControl w:val="0"/>
      <w:spacing w:line="360" w:lineRule="auto"/>
      <w:jc w:val="both"/>
    </w:pPr>
    <w:rPr>
      <w:kern w:val="2"/>
      <w:sz w:val="24"/>
    </w:rPr>
  </w:style>
  <w:style w:type="paragraph" w:customStyle="1" w:styleId="Kotei-CMMI0">
    <w:name w:val="Kotei-CMMI正文页眉大中文"/>
    <w:basedOn w:val="aa"/>
    <w:autoRedefine/>
    <w:pPr>
      <w:spacing w:line="300" w:lineRule="auto"/>
      <w:ind w:firstLineChars="0" w:firstLine="0"/>
      <w:jc w:val="center"/>
    </w:pPr>
    <w:rPr>
      <w:rFonts w:ascii="Arial" w:hAnsi="Arial"/>
      <w:b/>
      <w:sz w:val="28"/>
      <w:szCs w:val="28"/>
    </w:rPr>
  </w:style>
  <w:style w:type="paragraph" w:customStyle="1" w:styleId="46">
    <w:name w:val="标题4"/>
    <w:basedOn w:val="4"/>
    <w:autoRedefine/>
    <w:qFormat/>
    <w:pPr>
      <w:tabs>
        <w:tab w:val="clear" w:pos="851"/>
      </w:tabs>
      <w:spacing w:before="240" w:after="240" w:line="440" w:lineRule="exact"/>
      <w:ind w:left="864" w:hanging="864"/>
    </w:pPr>
    <w:rPr>
      <w:rFonts w:ascii="宋体" w:hAnsi="宋体"/>
      <w:sz w:val="28"/>
      <w:szCs w:val="28"/>
    </w:rPr>
  </w:style>
  <w:style w:type="paragraph" w:customStyle="1" w:styleId="afffff0">
    <w:name w:val="正文段落"/>
    <w:basedOn w:val="aa"/>
    <w:autoRedefine/>
    <w:qFormat/>
    <w:pPr>
      <w:tabs>
        <w:tab w:val="left" w:pos="1032"/>
      </w:tabs>
      <w:adjustRightInd w:val="0"/>
      <w:snapToGrid w:val="0"/>
      <w:spacing w:line="300" w:lineRule="auto"/>
      <w:ind w:firstLineChars="0" w:firstLine="425"/>
    </w:pPr>
    <w:rPr>
      <w:sz w:val="21"/>
    </w:rPr>
  </w:style>
  <w:style w:type="paragraph" w:customStyle="1" w:styleId="52">
    <w:name w:val="标题5"/>
    <w:basedOn w:val="5"/>
    <w:autoRedefine/>
    <w:qFormat/>
    <w:pPr>
      <w:tabs>
        <w:tab w:val="clear" w:pos="992"/>
      </w:tabs>
      <w:spacing w:before="240" w:after="240" w:line="440" w:lineRule="exact"/>
      <w:ind w:left="1009" w:hanging="1009"/>
      <w:jc w:val="both"/>
    </w:pPr>
    <w:rPr>
      <w:rFonts w:ascii="宋体" w:hAnsi="宋体"/>
      <w:sz w:val="28"/>
      <w:szCs w:val="28"/>
    </w:rPr>
  </w:style>
  <w:style w:type="paragraph" w:customStyle="1" w:styleId="QL">
    <w:name w:val="正文（QL）"/>
    <w:basedOn w:val="aa"/>
    <w:autoRedefine/>
    <w:qFormat/>
    <w:pPr>
      <w:adjustRightInd w:val="0"/>
      <w:snapToGrid w:val="0"/>
      <w:spacing w:afterLines="50"/>
      <w:ind w:firstLine="200"/>
      <w:jc w:val="left"/>
    </w:pPr>
    <w:rPr>
      <w:rFonts w:ascii="楷体_GB2312" w:eastAsia="仿宋" w:hAnsi="宋体" w:cs="宋体"/>
      <w:kern w:val="0"/>
      <w:sz w:val="32"/>
      <w:szCs w:val="32"/>
    </w:rPr>
  </w:style>
  <w:style w:type="table" w:customStyle="1" w:styleId="3-31">
    <w:name w:val="清单表 3 - 着色 31"/>
    <w:basedOn w:val="af"/>
    <w:autoRedefine/>
    <w:uiPriority w:val="48"/>
    <w:qFormat/>
    <w:rPr>
      <w:rFonts w:ascii="等线" w:eastAsia="等线" w:hAnsi="等线"/>
    </w:rPr>
    <w:tblPr>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left w:val="nil"/>
          <w:bottom w:val="nil"/>
          <w:right w:val="nil"/>
          <w:insideH w:val="nil"/>
          <w:insideV w:val="nil"/>
          <w:tl2br w:val="nil"/>
          <w:tr2bl w:val="nil"/>
        </w:tcBorders>
        <w:shd w:val="clear" w:color="auto" w:fill="FFFFFF"/>
      </w:tcPr>
    </w:tblStylePr>
    <w:tblStylePr w:type="firstCol">
      <w:rPr>
        <w:b/>
        <w:bCs/>
      </w:rPr>
      <w:tblPr/>
      <w:tcPr>
        <w:tcBorders>
          <w:top w:val="nil"/>
          <w:left w:val="nil"/>
          <w:bottom w:val="nil"/>
          <w:right w:val="nil"/>
          <w:insideH w:val="nil"/>
          <w:insideV w:val="nil"/>
          <w:tl2br w:val="nil"/>
          <w:tr2bl w:val="nil"/>
        </w:tcBorders>
        <w:shd w:val="clear" w:color="auto" w:fill="FFFFFF"/>
      </w:tcPr>
    </w:tblStylePr>
    <w:tblStylePr w:type="lastCol">
      <w:rPr>
        <w:b/>
        <w:bCs/>
      </w:rPr>
      <w:tblPr/>
      <w:tcPr>
        <w:tcBorders>
          <w:top w:val="nil"/>
          <w:left w:val="nil"/>
          <w:bottom w:val="nil"/>
          <w:right w:val="nil"/>
          <w:insideH w:val="nil"/>
          <w:insideV w:val="nil"/>
          <w:tl2br w:val="nil"/>
          <w:tr2bl w:val="nil"/>
        </w:tcBorders>
        <w:shd w:val="clear" w:color="auto" w:fill="FFFFFF"/>
      </w:tcPr>
    </w:tblStylePr>
    <w:tblStylePr w:type="band1Vert">
      <w:tblPr/>
      <w:tcPr>
        <w:tcBorders>
          <w:top w:val="nil"/>
          <w:left w:val="single" w:sz="4" w:space="0" w:color="A5A5A5"/>
          <w:bottom w:val="nil"/>
          <w:right w:val="single" w:sz="4" w:space="0" w:color="A5A5A5"/>
          <w:insideH w:val="nil"/>
          <w:insideV w:val="nil"/>
          <w:tl2br w:val="nil"/>
          <w:tr2bl w:val="nil"/>
        </w:tcBorders>
      </w:tcPr>
    </w:tblStylePr>
    <w:tblStylePr w:type="band1Horz">
      <w:tblPr/>
      <w:tcPr>
        <w:tcBorders>
          <w:top w:val="single" w:sz="4" w:space="0" w:color="A5A5A5"/>
          <w:left w:val="nil"/>
          <w:bottom w:val="single" w:sz="4" w:space="0" w:color="A5A5A5"/>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double" w:sz="4" w:space="0" w:color="A5A5A5"/>
          <w:left w:val="nil"/>
          <w:bottom w:val="nil"/>
          <w:right w:val="nil"/>
          <w:insideH w:val="nil"/>
          <w:insideV w:val="nil"/>
          <w:tl2br w:val="nil"/>
          <w:tr2bl w:val="nil"/>
        </w:tcBorders>
      </w:tcPr>
    </w:tblStylePr>
    <w:tblStylePr w:type="swCell">
      <w:tblPr/>
      <w:tcPr>
        <w:tcBorders>
          <w:top w:val="double" w:sz="4" w:space="0" w:color="A5A5A5"/>
          <w:left w:val="nil"/>
          <w:bottom w:val="nil"/>
          <w:right w:val="nil"/>
          <w:insideH w:val="nil"/>
          <w:insideV w:val="nil"/>
          <w:tl2br w:val="nil"/>
          <w:tr2bl w:val="nil"/>
        </w:tcBorders>
      </w:tcPr>
    </w:tblStylePr>
  </w:style>
  <w:style w:type="paragraph" w:customStyle="1" w:styleId="22">
    <w:name w:val="样式2"/>
    <w:basedOn w:val="3"/>
    <w:autoRedefine/>
    <w:qFormat/>
    <w:pPr>
      <w:keepLines w:val="0"/>
      <w:widowControl/>
      <w:numPr>
        <w:numId w:val="19"/>
      </w:numPr>
      <w:tabs>
        <w:tab w:val="clear" w:pos="2783"/>
        <w:tab w:val="left" w:pos="1931"/>
      </w:tabs>
      <w:autoSpaceDE w:val="0"/>
      <w:autoSpaceDN w:val="0"/>
      <w:adjustRightInd w:val="0"/>
      <w:snapToGrid w:val="0"/>
      <w:spacing w:before="240" w:after="60" w:line="360" w:lineRule="auto"/>
      <w:jc w:val="left"/>
    </w:pPr>
    <w:rPr>
      <w:rFonts w:ascii="宋体" w:hAnsi="Arial"/>
      <w:b w:val="0"/>
      <w:bCs w:val="0"/>
      <w:snapToGrid w:val="0"/>
      <w:color w:val="000000"/>
      <w:kern w:val="0"/>
      <w:sz w:val="24"/>
      <w:szCs w:val="20"/>
    </w:rPr>
  </w:style>
  <w:style w:type="paragraph" w:customStyle="1" w:styleId="53">
    <w:name w:val="5号"/>
    <w:basedOn w:val="aa"/>
    <w:autoRedefine/>
    <w:qFormat/>
    <w:pPr>
      <w:framePr w:w="8902" w:h="9019" w:hSpace="180" w:wrap="around" w:vAnchor="text" w:hAnchor="page" w:x="1822" w:y="743"/>
      <w:spacing w:line="240" w:lineRule="exact"/>
      <w:ind w:firstLineChars="0" w:firstLine="0"/>
    </w:pPr>
    <w:rPr>
      <w:sz w:val="28"/>
      <w:szCs w:val="20"/>
    </w:rPr>
  </w:style>
  <w:style w:type="paragraph" w:customStyle="1" w:styleId="TableItem">
    <w:name w:val="TableItem"/>
    <w:basedOn w:val="aa"/>
    <w:autoRedefine/>
    <w:qFormat/>
    <w:pPr>
      <w:adjustRightInd w:val="0"/>
      <w:spacing w:line="240" w:lineRule="auto"/>
      <w:ind w:firstLineChars="0" w:firstLine="0"/>
    </w:pPr>
    <w:rPr>
      <w:kern w:val="0"/>
      <w:szCs w:val="20"/>
    </w:rPr>
  </w:style>
  <w:style w:type="character" w:customStyle="1" w:styleId="title1">
    <w:name w:val="title1"/>
    <w:basedOn w:val="ae"/>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AE4650-C525-43B9-9EA3-4EB5A58EA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14</Pages>
  <Words>823</Words>
  <Characters>4693</Characters>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2020-11-13T01:15:00Z</dcterms:created>
  <dcterms:modified xsi:type="dcterms:W3CDTF">2025-10-13T03:30:00Z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A661595A0D5F4C249F6095550B66522B</vt:lpwstr>
  </property>
  <property fmtid="{D5CDD505-2E9C-101B-9397-08002B2CF9AE}" pid="4" name="KSOTemplateDocerSaveRecord">
    <vt:lpwstr>eyJoZGlkIjoiNDExM2Y4MTcyY2JhMzJlODQ3Yjk3Yjg5NzYwZjYwYTMiLCJ1c2VySWQiOiI5ODQzMzEwNjEifQ==</vt:lpwstr>
  </property>
</Properties>
</file>